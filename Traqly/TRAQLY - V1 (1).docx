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240" w:after="240"/>
      </w:pPr>
      <w:r>
        <w:rPr>
          <w:rtl w:val="0"/>
        </w:rPr>
        <w:t>This is a copy of a shared ChatGPT chat. It won't be added to memory.</w:t>
      </w:r>
    </w:p>
    <w:p w14:paraId="00000002">
      <w:r>
        <w:rPr>
          <w:rtl w:val="0"/>
        </w:rPr>
        <w:t>Report conversation</w:t>
      </w:r>
    </w:p>
    <w:p w14:paraId="00000003">
      <w:r>
        <w:rPr>
          <w:rtl w:val="0"/>
        </w:rPr>
        <w:t>Saturday 9:20 AM</w:t>
      </w:r>
    </w:p>
    <w:p w14:paraId="00000004">
      <w:r>
        <w:rPr>
          <w:rtl w:val="0"/>
        </w:rPr>
        <w:t>if i'm to build a link tracker app for SMB, i need ideas on the different features which should be integrated on the app: i want us to think wide and give me ALL major and minor integration we can think of... NOTHING IS YOUR LIMIT HERE, so give me perfection</w:t>
      </w:r>
    </w:p>
    <w:p w14:paraId="00000005">
      <w:pPr>
        <w:spacing w:before="240" w:after="240"/>
      </w:pPr>
      <w:r>
        <w:rPr>
          <w:rtl w:val="0"/>
        </w:rPr>
        <w:t xml:space="preserve">Absolutely. If we're building an </w:t>
      </w:r>
      <w:r>
        <w:rPr>
          <w:b/>
          <w:bCs/>
          <w:rtl w:val="0"/>
        </w:rPr>
        <w:t>SMB link tracker</w:t>
      </w:r>
      <w:r>
        <w:rPr>
          <w:rtl w:val="0"/>
        </w:rPr>
        <w:t>, I would not think of it as “a tool that counts clicks.”</w:t>
      </w:r>
    </w:p>
    <w:p w14:paraId="00000006">
      <w:pPr>
        <w:spacing w:before="240" w:after="240"/>
        <w:rPr>
          <w:b/>
          <w:bCs/>
        </w:rPr>
      </w:pPr>
      <w:r>
        <w:rPr>
          <w:rtl w:val="0"/>
        </w:rPr>
        <w:t xml:space="preserve">I’d think of it as a </w:t>
      </w:r>
      <w:r>
        <w:rPr>
          <w:b/>
          <w:bCs/>
          <w:rtl w:val="0"/>
        </w:rPr>
        <w:t>Link Intelligence &amp; Customer Journey Platform</w:t>
      </w:r>
      <w:r>
        <w:rPr>
          <w:rtl w:val="0"/>
        </w:rPr>
        <w:t xml:space="preserve">—something that starts with a URL and eventually tells an SMB </w:t>
      </w:r>
      <w:r>
        <w:rPr>
          <w:b/>
          <w:bCs/>
          <w:rtl w:val="0"/>
        </w:rPr>
        <w:t>who interacted, where they came from, what they did, what converted, what channel worked, and what should happen next.</w:t>
      </w:r>
    </w:p>
    <w:p w14:paraId="00000007">
      <w:pPr>
        <w:spacing w:before="240" w:after="240"/>
      </w:pPr>
      <w:r>
        <w:rPr>
          <w:rtl w:val="0"/>
        </w:rPr>
        <w:t xml:space="preserve">And if you want to go for </w:t>
      </w:r>
      <w:r>
        <w:rPr>
          <w:b/>
          <w:bCs/>
          <w:rtl w:val="0"/>
        </w:rPr>
        <w:t>perfection</w:t>
      </w:r>
      <w:r>
        <w:rPr>
          <w:rtl w:val="0"/>
        </w:rPr>
        <w:t>, we should design it in layers.</w:t>
      </w:r>
    </w:p>
    <w:p w14:paraId="00000008">
      <w:pPr>
        <w:pStyle w:val="2"/>
        <w:keepNext w:val="0"/>
        <w:keepLines w:val="0"/>
        <w:spacing w:before="480"/>
        <w:rPr>
          <w:b/>
          <w:bCs/>
          <w:sz w:val="46"/>
          <w:szCs w:val="46"/>
        </w:rPr>
      </w:pPr>
      <w:bookmarkStart w:id="0" w:name="_4hh3wcnwluoa" w:colFirst="0" w:colLast="0"/>
      <w:bookmarkEnd w:id="0"/>
      <w:r>
        <w:rPr>
          <w:b/>
          <w:bCs/>
          <w:sz w:val="46"/>
          <w:szCs w:val="46"/>
          <w:rtl w:val="0"/>
        </w:rPr>
        <w:t>🚀 THE ULTIMATE SMB LINK TRACKER</w:t>
      </w:r>
    </w:p>
    <w:p w14:paraId="00000009">
      <w:pPr>
        <w:pStyle w:val="3"/>
        <w:keepNext w:val="0"/>
        <w:keepLines w:val="0"/>
        <w:spacing w:after="80"/>
        <w:rPr>
          <w:b/>
          <w:bCs/>
          <w:sz w:val="34"/>
          <w:szCs w:val="34"/>
        </w:rPr>
      </w:pPr>
      <w:bookmarkStart w:id="1" w:name="_dp681kw3onfj" w:colFirst="0" w:colLast="0"/>
      <w:bookmarkEnd w:id="1"/>
      <w:r>
        <w:rPr>
          <w:b/>
          <w:bCs/>
          <w:sz w:val="34"/>
          <w:szCs w:val="34"/>
          <w:rtl w:val="0"/>
        </w:rPr>
        <w:t>1. 🔗 Core Link Management</w:t>
      </w:r>
    </w:p>
    <w:p w14:paraId="0000000A">
      <w:pPr>
        <w:spacing w:before="240" w:after="240"/>
      </w:pPr>
      <w:r>
        <w:rPr>
          <w:rtl w:val="0"/>
        </w:rPr>
        <w:t>The foundation.</w:t>
      </w:r>
    </w:p>
    <w:p w14:paraId="0000000B">
      <w:pPr>
        <w:numPr>
          <w:ilvl w:val="0"/>
          <w:numId w:val="1"/>
        </w:numPr>
        <w:spacing w:before="240" w:after="0" w:afterAutospacing="0"/>
        <w:ind w:left="720" w:hanging="360"/>
      </w:pPr>
      <w:r>
        <w:rPr>
          <w:rtl w:val="0"/>
        </w:rPr>
        <w:t>Create short links</w:t>
      </w:r>
    </w:p>
    <w:p w14:paraId="0000000C">
      <w:pPr>
        <w:numPr>
          <w:ilvl w:val="0"/>
          <w:numId w:val="1"/>
        </w:numPr>
        <w:spacing w:before="0" w:beforeAutospacing="0" w:after="0" w:afterAutospacing="0"/>
        <w:ind w:left="720" w:hanging="360"/>
      </w:pPr>
      <w:r>
        <w:rPr>
          <w:rtl w:val="0"/>
        </w:rPr>
        <w:t>Custom short URLs</w:t>
      </w:r>
    </w:p>
    <w:p w14:paraId="0000000D">
      <w:pPr>
        <w:numPr>
          <w:ilvl w:val="0"/>
          <w:numId w:val="1"/>
        </w:numPr>
        <w:spacing w:before="0" w:beforeAutospacing="0" w:after="0" w:afterAutospacing="0"/>
        <w:ind w:left="720" w:hanging="360"/>
      </w:pPr>
      <w:r>
        <w:rPr>
          <w:rtl w:val="0"/>
        </w:rPr>
        <w:t>Custom aliases</w:t>
      </w:r>
    </w:p>
    <w:p w14:paraId="0000000E">
      <w:pPr>
        <w:numPr>
          <w:ilvl w:val="0"/>
          <w:numId w:val="1"/>
        </w:numPr>
        <w:spacing w:before="0" w:beforeAutospacing="0" w:after="0" w:afterAutospacing="0"/>
        <w:ind w:left="720" w:hanging="360"/>
      </w:pPr>
      <w:r>
        <w:rPr>
          <w:rtl w:val="0"/>
        </w:rPr>
        <w:t>Branded domains</w:t>
      </w:r>
    </w:p>
    <w:p w14:paraId="0000000F">
      <w:pPr>
        <w:numPr>
          <w:ilvl w:val="0"/>
          <w:numId w:val="1"/>
        </w:numPr>
        <w:spacing w:before="0" w:beforeAutospacing="0" w:after="0" w:afterAutospacing="0"/>
        <w:ind w:left="720" w:hanging="360"/>
      </w:pPr>
      <w:r>
        <w:rPr>
          <w:rtl w:val="0"/>
        </w:rPr>
        <w:t>Multiple domains per business</w:t>
      </w:r>
    </w:p>
    <w:p w14:paraId="00000010">
      <w:pPr>
        <w:numPr>
          <w:ilvl w:val="0"/>
          <w:numId w:val="1"/>
        </w:numPr>
        <w:shd w:val="clear" w:fill="B6DDE8" w:themeFill="accent5" w:themeFillTint="66"/>
        <w:spacing w:before="0" w:beforeAutospacing="0" w:after="0" w:afterAutospacing="0"/>
        <w:ind w:left="720" w:hanging="360"/>
      </w:pPr>
      <w:r>
        <w:rPr>
          <w:rtl w:val="0"/>
        </w:rPr>
        <w:t>Bulk link creation</w:t>
      </w:r>
    </w:p>
    <w:p w14:paraId="00000011">
      <w:pPr>
        <w:numPr>
          <w:ilvl w:val="0"/>
          <w:numId w:val="1"/>
        </w:numPr>
        <w:shd w:val="clear" w:fill="B6DDE8" w:themeFill="accent5" w:themeFillTint="66"/>
        <w:spacing w:before="0" w:beforeAutospacing="0" w:after="0" w:afterAutospacing="0"/>
        <w:ind w:left="720" w:hanging="360"/>
      </w:pPr>
      <w:r>
        <w:rPr>
          <w:rtl w:val="0"/>
        </w:rPr>
        <w:t>Bulk link editing</w:t>
      </w:r>
    </w:p>
    <w:p w14:paraId="00000012">
      <w:pPr>
        <w:numPr>
          <w:ilvl w:val="0"/>
          <w:numId w:val="1"/>
        </w:numPr>
        <w:spacing w:before="0" w:beforeAutospacing="0" w:after="0" w:afterAutospacing="0"/>
        <w:ind w:left="720" w:hanging="360"/>
      </w:pPr>
      <w:r>
        <w:rPr>
          <w:rtl w:val="0"/>
        </w:rPr>
        <w:t>Link duplication</w:t>
      </w:r>
    </w:p>
    <w:p w14:paraId="00000013">
      <w:pPr>
        <w:numPr>
          <w:ilvl w:val="0"/>
          <w:numId w:val="1"/>
        </w:numPr>
        <w:spacing w:before="0" w:beforeAutospacing="0" w:after="0" w:afterAutospacing="0"/>
        <w:ind w:left="720" w:hanging="360"/>
      </w:pPr>
      <w:r>
        <w:rPr>
          <w:rtl w:val="0"/>
        </w:rPr>
        <w:t>Link archiving</w:t>
      </w:r>
    </w:p>
    <w:p w14:paraId="00000014">
      <w:pPr>
        <w:numPr>
          <w:ilvl w:val="0"/>
          <w:numId w:val="1"/>
        </w:numPr>
        <w:spacing w:before="0" w:beforeAutospacing="0" w:after="0" w:afterAutospacing="0"/>
        <w:ind w:left="720" w:hanging="360"/>
      </w:pPr>
      <w:r>
        <w:rPr>
          <w:rtl w:val="0"/>
        </w:rPr>
        <w:t>Link deletion</w:t>
      </w:r>
    </w:p>
    <w:p w14:paraId="00000015">
      <w:pPr>
        <w:numPr>
          <w:ilvl w:val="0"/>
          <w:numId w:val="1"/>
        </w:numPr>
        <w:spacing w:before="0" w:beforeAutospacing="0" w:after="0" w:afterAutospacing="0"/>
        <w:ind w:left="720" w:hanging="360"/>
      </w:pPr>
      <w:r>
        <w:rPr>
          <w:rtl w:val="0"/>
        </w:rPr>
        <w:t>Link restoration</w:t>
      </w:r>
    </w:p>
    <w:p w14:paraId="00000016">
      <w:pPr>
        <w:numPr>
          <w:ilvl w:val="0"/>
          <w:numId w:val="1"/>
        </w:numPr>
        <w:spacing w:before="0" w:beforeAutospacing="0" w:after="0" w:afterAutospacing="0"/>
        <w:ind w:left="720" w:hanging="360"/>
      </w:pPr>
      <w:r>
        <w:rPr>
          <w:rtl w:val="0"/>
        </w:rPr>
        <w:t>Link expiration</w:t>
      </w:r>
    </w:p>
    <w:p w14:paraId="00000017">
      <w:pPr>
        <w:numPr>
          <w:ilvl w:val="0"/>
          <w:numId w:val="1"/>
        </w:numPr>
        <w:spacing w:before="0" w:beforeAutospacing="0" w:after="0" w:afterAutospacing="0"/>
        <w:ind w:left="720" w:hanging="360"/>
      </w:pPr>
      <w:r>
        <w:rPr>
          <w:rtl w:val="0"/>
        </w:rPr>
        <w:t>Scheduled activation</w:t>
      </w:r>
    </w:p>
    <w:p w14:paraId="00000018">
      <w:pPr>
        <w:numPr>
          <w:ilvl w:val="0"/>
          <w:numId w:val="1"/>
        </w:numPr>
        <w:spacing w:before="0" w:beforeAutospacing="0" w:after="0" w:afterAutospacing="0"/>
        <w:ind w:left="720" w:hanging="360"/>
      </w:pPr>
      <w:r>
        <w:rPr>
          <w:rtl w:val="0"/>
        </w:rPr>
        <w:t>Scheduled expiration</w:t>
      </w:r>
    </w:p>
    <w:p w14:paraId="00000019">
      <w:pPr>
        <w:numPr>
          <w:ilvl w:val="0"/>
          <w:numId w:val="1"/>
        </w:numPr>
        <w:spacing w:before="0" w:beforeAutospacing="0" w:after="0" w:afterAutospacing="0"/>
        <w:ind w:left="720" w:hanging="360"/>
      </w:pPr>
      <w:r>
        <w:rPr>
          <w:rtl w:val="0"/>
        </w:rPr>
        <w:t>Password-protected links</w:t>
      </w:r>
    </w:p>
    <w:p w14:paraId="0000001A">
      <w:pPr>
        <w:numPr>
          <w:ilvl w:val="0"/>
          <w:numId w:val="1"/>
        </w:numPr>
        <w:spacing w:before="0" w:beforeAutospacing="0" w:after="0" w:afterAutospacing="0"/>
        <w:ind w:left="720" w:hanging="360"/>
      </w:pPr>
      <w:r>
        <w:rPr>
          <w:rtl w:val="0"/>
        </w:rPr>
        <w:t>One-time-use links</w:t>
      </w:r>
    </w:p>
    <w:p w14:paraId="0000001B">
      <w:pPr>
        <w:numPr>
          <w:ilvl w:val="0"/>
          <w:numId w:val="1"/>
        </w:numPr>
        <w:spacing w:before="0" w:beforeAutospacing="0" w:after="0" w:afterAutospacing="0"/>
        <w:ind w:left="720" w:hanging="360"/>
      </w:pPr>
      <w:r>
        <w:rPr>
          <w:rtl w:val="0"/>
        </w:rPr>
        <w:t>Maximum-click limits</w:t>
      </w:r>
    </w:p>
    <w:p w14:paraId="0000001C">
      <w:pPr>
        <w:numPr>
          <w:ilvl w:val="0"/>
          <w:numId w:val="1"/>
        </w:numPr>
        <w:spacing w:before="0" w:beforeAutospacing="0" w:after="0" w:afterAutospacing="0"/>
        <w:ind w:left="720" w:hanging="360"/>
      </w:pPr>
      <w:r>
        <w:rPr>
          <w:rtl w:val="0"/>
        </w:rPr>
        <w:t>Geographic restrictions</w:t>
      </w:r>
    </w:p>
    <w:p w14:paraId="0000001D">
      <w:pPr>
        <w:numPr>
          <w:ilvl w:val="0"/>
          <w:numId w:val="1"/>
        </w:numPr>
        <w:spacing w:before="0" w:beforeAutospacing="0" w:after="0" w:afterAutospacing="0"/>
        <w:ind w:left="720" w:hanging="360"/>
      </w:pPr>
      <w:r>
        <w:rPr>
          <w:rtl w:val="0"/>
        </w:rPr>
        <w:t>Device restrictions</w:t>
      </w:r>
    </w:p>
    <w:p w14:paraId="0000001E">
      <w:pPr>
        <w:numPr>
          <w:ilvl w:val="0"/>
          <w:numId w:val="1"/>
        </w:numPr>
        <w:spacing w:before="0" w:beforeAutospacing="0" w:after="0" w:afterAutospacing="0"/>
        <w:ind w:left="720" w:hanging="360"/>
      </w:pPr>
      <w:r>
        <w:rPr>
          <w:rtl w:val="0"/>
        </w:rPr>
        <w:t>Browser restrictions</w:t>
      </w:r>
    </w:p>
    <w:p w14:paraId="0000001F">
      <w:pPr>
        <w:numPr>
          <w:ilvl w:val="0"/>
          <w:numId w:val="1"/>
        </w:numPr>
        <w:spacing w:before="0" w:beforeAutospacing="0" w:after="0" w:afterAutospacing="0"/>
        <w:ind w:left="720" w:hanging="360"/>
      </w:pPr>
      <w:r>
        <w:rPr>
          <w:rtl w:val="0"/>
        </w:rPr>
        <w:t>Operating-system restrictions</w:t>
      </w:r>
    </w:p>
    <w:p w14:paraId="00000020">
      <w:pPr>
        <w:numPr>
          <w:ilvl w:val="0"/>
          <w:numId w:val="1"/>
        </w:numPr>
        <w:spacing w:before="0" w:beforeAutospacing="0" w:after="0" w:afterAutospacing="0"/>
        <w:ind w:left="720" w:hanging="360"/>
      </w:pPr>
      <w:r>
        <w:rPr>
          <w:rtl w:val="0"/>
        </w:rPr>
        <w:t>Referral-source restrictions</w:t>
      </w:r>
    </w:p>
    <w:p w14:paraId="00000021">
      <w:pPr>
        <w:numPr>
          <w:ilvl w:val="0"/>
          <w:numId w:val="1"/>
        </w:numPr>
        <w:spacing w:before="0" w:beforeAutospacing="0" w:after="0" w:afterAutospacing="0"/>
        <w:ind w:left="720" w:hanging="360"/>
      </w:pPr>
      <w:r>
        <w:rPr>
          <w:rtl w:val="0"/>
        </w:rPr>
        <w:t>Campaign-based links</w:t>
      </w:r>
    </w:p>
    <w:p w14:paraId="00000022">
      <w:pPr>
        <w:numPr>
          <w:ilvl w:val="0"/>
          <w:numId w:val="1"/>
        </w:numPr>
        <w:spacing w:before="0" w:beforeAutospacing="0" w:after="0" w:afterAutospacing="0"/>
        <w:ind w:left="720" w:hanging="360"/>
      </w:pPr>
      <w:r>
        <w:rPr>
          <w:rtl w:val="0"/>
        </w:rPr>
        <w:t>QR-code generation</w:t>
      </w:r>
    </w:p>
    <w:p w14:paraId="00000023">
      <w:pPr>
        <w:numPr>
          <w:ilvl w:val="0"/>
          <w:numId w:val="1"/>
        </w:numPr>
        <w:spacing w:before="0" w:beforeAutospacing="0" w:after="0" w:afterAutospacing="0"/>
        <w:ind w:left="720" w:hanging="360"/>
      </w:pPr>
      <w:r>
        <w:rPr>
          <w:rtl w:val="0"/>
        </w:rPr>
        <w:t>Dynamic QR codes</w:t>
      </w:r>
    </w:p>
    <w:p w14:paraId="00000024">
      <w:pPr>
        <w:numPr>
          <w:ilvl w:val="0"/>
          <w:numId w:val="1"/>
        </w:numPr>
        <w:spacing w:before="0" w:beforeAutospacing="0" w:after="0" w:afterAutospacing="0"/>
        <w:ind w:left="720" w:hanging="360"/>
      </w:pPr>
      <w:r>
        <w:rPr>
          <w:rtl w:val="0"/>
        </w:rPr>
        <w:t>QR code customization</w:t>
      </w:r>
    </w:p>
    <w:p w14:paraId="00000025">
      <w:pPr>
        <w:numPr>
          <w:ilvl w:val="0"/>
          <w:numId w:val="1"/>
        </w:numPr>
        <w:spacing w:before="0" w:beforeAutospacing="0" w:after="0" w:afterAutospacing="0"/>
        <w:ind w:left="720" w:hanging="360"/>
      </w:pPr>
      <w:r>
        <w:rPr>
          <w:rtl w:val="0"/>
        </w:rPr>
        <w:t>QR code analytics</w:t>
      </w:r>
    </w:p>
    <w:p w14:paraId="00000026">
      <w:pPr>
        <w:numPr>
          <w:ilvl w:val="0"/>
          <w:numId w:val="1"/>
        </w:numPr>
        <w:shd w:val="clear" w:fill="FBD4B4" w:themeFill="accent6" w:themeFillTint="66"/>
        <w:spacing w:before="0" w:beforeAutospacing="0" w:after="0" w:afterAutospacing="0"/>
        <w:ind w:left="720" w:hanging="360"/>
      </w:pPr>
      <w:commentRangeStart w:id="0"/>
      <w:r>
        <w:rPr>
          <w:rtl w:val="0"/>
        </w:rPr>
        <w:t>UTM builder</w:t>
      </w:r>
      <w:commentRangeEnd w:id="0"/>
      <w:r>
        <w:commentReference w:id="0"/>
      </w:r>
    </w:p>
    <w:p w14:paraId="00000027">
      <w:pPr>
        <w:numPr>
          <w:ilvl w:val="0"/>
          <w:numId w:val="1"/>
        </w:numPr>
        <w:shd w:val="clear" w:fill="FBD4B4" w:themeFill="accent6" w:themeFillTint="66"/>
        <w:spacing w:before="0" w:beforeAutospacing="0" w:after="0" w:afterAutospacing="0"/>
        <w:ind w:left="720" w:hanging="360"/>
      </w:pPr>
      <w:r>
        <w:rPr>
          <w:rtl w:val="0"/>
        </w:rPr>
        <w:t>Automatic UTM tagging</w:t>
      </w:r>
    </w:p>
    <w:p w14:paraId="00000028">
      <w:pPr>
        <w:numPr>
          <w:ilvl w:val="0"/>
          <w:numId w:val="1"/>
        </w:numPr>
        <w:spacing w:before="0" w:beforeAutospacing="0" w:after="0" w:afterAutospacing="0"/>
        <w:ind w:left="720" w:hanging="360"/>
      </w:pPr>
      <w:r>
        <w:rPr>
          <w:rtl w:val="0"/>
        </w:rPr>
        <w:t>Link naming conventions</w:t>
      </w:r>
    </w:p>
    <w:p w14:paraId="00000029">
      <w:pPr>
        <w:numPr>
          <w:ilvl w:val="0"/>
          <w:numId w:val="1"/>
        </w:numPr>
        <w:spacing w:before="0" w:beforeAutospacing="0" w:after="0" w:afterAutospacing="0"/>
        <w:ind w:left="720" w:hanging="360"/>
      </w:pPr>
      <w:r>
        <w:rPr>
          <w:rtl w:val="0"/>
        </w:rPr>
        <w:t>Link folders</w:t>
      </w:r>
    </w:p>
    <w:p w14:paraId="0000002A">
      <w:pPr>
        <w:numPr>
          <w:ilvl w:val="0"/>
          <w:numId w:val="1"/>
        </w:numPr>
        <w:spacing w:before="0" w:beforeAutospacing="0" w:after="0" w:afterAutospacing="0"/>
        <w:ind w:left="720" w:hanging="360"/>
      </w:pPr>
      <w:r>
        <w:rPr>
          <w:rtl w:val="0"/>
        </w:rPr>
        <w:t>Link tags</w:t>
      </w:r>
    </w:p>
    <w:p w14:paraId="0000002B">
      <w:pPr>
        <w:numPr>
          <w:ilvl w:val="0"/>
          <w:numId w:val="1"/>
        </w:numPr>
        <w:spacing w:before="0" w:beforeAutospacing="0" w:after="0" w:afterAutospacing="0"/>
        <w:ind w:left="720" w:hanging="360"/>
      </w:pPr>
      <w:r>
        <w:rPr>
          <w:rtl w:val="0"/>
        </w:rPr>
        <w:t>Link labels</w:t>
      </w:r>
    </w:p>
    <w:p w14:paraId="0000002C">
      <w:pPr>
        <w:numPr>
          <w:ilvl w:val="0"/>
          <w:numId w:val="1"/>
        </w:numPr>
        <w:shd w:val="clear" w:fill="FBD4B4" w:themeFill="accent6" w:themeFillTint="66"/>
        <w:spacing w:before="0" w:beforeAutospacing="0" w:after="0" w:afterAutospacing="0"/>
        <w:ind w:left="720" w:hanging="360"/>
      </w:pPr>
      <w:commentRangeStart w:id="1"/>
      <w:r>
        <w:rPr>
          <w:rtl w:val="0"/>
        </w:rPr>
        <w:t>Link notes</w:t>
      </w:r>
      <w:commentRangeEnd w:id="1"/>
      <w:r>
        <w:commentReference w:id="1"/>
      </w:r>
    </w:p>
    <w:p w14:paraId="0000002D">
      <w:pPr>
        <w:numPr>
          <w:ilvl w:val="0"/>
          <w:numId w:val="1"/>
        </w:numPr>
        <w:spacing w:before="0" w:beforeAutospacing="0" w:after="0" w:afterAutospacing="0"/>
        <w:ind w:left="720" w:hanging="360"/>
      </w:pPr>
      <w:r>
        <w:rPr>
          <w:rtl w:val="0"/>
        </w:rPr>
        <w:t>Link ownership</w:t>
      </w:r>
    </w:p>
    <w:p w14:paraId="0000002E">
      <w:pPr>
        <w:numPr>
          <w:ilvl w:val="0"/>
          <w:numId w:val="1"/>
        </w:numPr>
        <w:spacing w:before="0" w:beforeAutospacing="0" w:after="0" w:afterAutospacing="0"/>
        <w:ind w:left="720" w:hanging="360"/>
      </w:pPr>
      <w:r>
        <w:rPr>
          <w:rtl w:val="0"/>
        </w:rPr>
        <w:t>Team permissions</w:t>
      </w:r>
    </w:p>
    <w:p w14:paraId="0000002F">
      <w:pPr>
        <w:numPr>
          <w:ilvl w:val="0"/>
          <w:numId w:val="1"/>
        </w:numPr>
        <w:shd w:val="clear" w:fill="FBD4B4" w:themeFill="accent6" w:themeFillTint="66"/>
        <w:spacing w:before="0" w:beforeAutospacing="0" w:after="240"/>
        <w:ind w:left="720" w:hanging="360"/>
      </w:pPr>
      <w:commentRangeStart w:id="2"/>
      <w:r>
        <w:rPr>
          <w:rtl w:val="0"/>
        </w:rPr>
        <w:t>Link templates</w:t>
      </w:r>
      <w:commentRangeEnd w:id="2"/>
      <w:r>
        <w:commentReference w:id="2"/>
      </w:r>
    </w:p>
    <w:p w14:paraId="00000030">
      <w:r>
        <w:pict>
          <v:rect id="_x0000_i1025" o:spt="1" style="height:1.5pt;width:0pt;" fillcolor="#A0A0A0" filled="t" stroked="f" coordsize="21600,21600" o:hr="t" o:hrstd="t" o:hralign="center">
            <v:path/>
            <v:fill on="t" focussize="0,0"/>
            <v:stroke on="f"/>
            <v:imagedata o:title=""/>
            <o:lock v:ext="edit"/>
            <w10:wrap type="none"/>
            <w10:anchorlock/>
          </v:rect>
        </w:pict>
      </w:r>
    </w:p>
    <w:p w14:paraId="00000031">
      <w:pPr>
        <w:pStyle w:val="2"/>
        <w:keepNext w:val="0"/>
        <w:keepLines w:val="0"/>
        <w:shd w:val="clear" w:fill="4BFF9C"/>
        <w:spacing w:before="480"/>
        <w:rPr>
          <w:b/>
          <w:bCs/>
          <w:sz w:val="46"/>
          <w:szCs w:val="46"/>
        </w:rPr>
      </w:pPr>
      <w:bookmarkStart w:id="2" w:name="_w1tt7eih8vvs" w:colFirst="0" w:colLast="0"/>
      <w:bookmarkEnd w:id="2"/>
      <w:r>
        <w:rPr>
          <w:b/>
          <w:bCs/>
          <w:sz w:val="46"/>
          <w:szCs w:val="46"/>
          <w:rtl w:val="0"/>
        </w:rPr>
        <w:t>2. 🧠 Smart/Dynamic Links</w:t>
      </w:r>
    </w:p>
    <w:p w14:paraId="00000032">
      <w:pPr>
        <w:shd w:val="clear" w:fill="4BFF9C"/>
        <w:spacing w:before="240" w:after="240"/>
      </w:pPr>
      <w:r>
        <w:rPr>
          <w:rtl w:val="0"/>
        </w:rPr>
        <w:t>This is where it starts becoming powerful.</w:t>
      </w:r>
    </w:p>
    <w:p w14:paraId="00000033">
      <w:pPr>
        <w:shd w:val="clear" w:fill="4BFF9C"/>
        <w:spacing w:before="240" w:after="240"/>
      </w:pPr>
      <w:r>
        <w:rPr>
          <w:rtl w:val="0"/>
        </w:rPr>
        <w:t>Instead of:</w:t>
      </w:r>
    </w:p>
    <w:p w14:paraId="00000034">
      <w:pPr>
        <w:shd w:val="clear" w:fill="4BFF9C"/>
        <w:spacing w:before="240" w:after="240"/>
        <w:ind w:left="600" w:right="600" w:firstLine="0"/>
      </w:pPr>
      <w:r>
        <w:rPr>
          <w:rFonts w:ascii="Arial Unicode MS" w:hAnsi="Arial Unicode MS" w:eastAsia="Arial Unicode MS" w:cs="Arial Unicode MS"/>
          <w:rtl w:val="0"/>
        </w:rPr>
        <w:t>Click → Same destination</w:t>
      </w:r>
    </w:p>
    <w:p w14:paraId="00000035">
      <w:pPr>
        <w:shd w:val="clear" w:fill="4BFF9C"/>
        <w:spacing w:before="240" w:after="240"/>
      </w:pPr>
      <w:r>
        <w:rPr>
          <w:rtl w:val="0"/>
        </w:rPr>
        <w:t>you get:</w:t>
      </w:r>
    </w:p>
    <w:p w14:paraId="00000036">
      <w:pPr>
        <w:shd w:val="clear" w:fill="4BFF9C"/>
        <w:spacing w:before="240" w:after="240"/>
        <w:ind w:left="600" w:right="600" w:firstLine="0"/>
      </w:pPr>
      <w:r>
        <w:rPr>
          <w:rFonts w:ascii="Arial Unicode MS" w:hAnsi="Arial Unicode MS" w:eastAsia="Arial Unicode MS" w:cs="Arial Unicode MS"/>
          <w:rtl w:val="0"/>
        </w:rPr>
        <w:t>Click → Understand context → Determine best destination → Redirect intelligently.</w:t>
      </w:r>
    </w:p>
    <w:p w14:paraId="00000037">
      <w:pPr>
        <w:pStyle w:val="4"/>
        <w:keepNext w:val="0"/>
        <w:keepLines w:val="0"/>
        <w:shd w:val="clear" w:fill="4BFF9C"/>
        <w:spacing w:before="280"/>
        <w:rPr>
          <w:b/>
          <w:bCs/>
          <w:color w:val="000000"/>
          <w:sz w:val="26"/>
          <w:szCs w:val="26"/>
        </w:rPr>
      </w:pPr>
      <w:bookmarkStart w:id="3" w:name="_uzro8ksgj6um" w:colFirst="0" w:colLast="0"/>
      <w:bookmarkEnd w:id="3"/>
      <w:r>
        <w:rPr>
          <w:b/>
          <w:bCs/>
          <w:color w:val="000000"/>
          <w:sz w:val="26"/>
          <w:szCs w:val="26"/>
          <w:rtl w:val="0"/>
        </w:rPr>
        <w:t>Dynamic routing</w:t>
      </w:r>
    </w:p>
    <w:p w14:paraId="00000038">
      <w:pPr>
        <w:shd w:val="clear" w:fill="4BFF9C"/>
        <w:spacing w:before="240" w:after="240"/>
      </w:pPr>
      <w:r>
        <w:rPr>
          <w:rtl w:val="0"/>
        </w:rPr>
        <w:t>A link could automatically determine:</w:t>
      </w:r>
    </w:p>
    <w:p w14:paraId="00000039">
      <w:pPr>
        <w:numPr>
          <w:ilvl w:val="0"/>
          <w:numId w:val="2"/>
        </w:numPr>
        <w:shd w:val="clear" w:fill="4BFF9C"/>
        <w:spacing w:before="240" w:after="0" w:afterAutospacing="0"/>
        <w:ind w:left="720" w:hanging="360"/>
      </w:pPr>
      <w:r>
        <w:rPr>
          <w:rtl w:val="0"/>
        </w:rPr>
        <w:t>Country</w:t>
      </w:r>
    </w:p>
    <w:p w14:paraId="0000003A">
      <w:pPr>
        <w:numPr>
          <w:ilvl w:val="0"/>
          <w:numId w:val="2"/>
        </w:numPr>
        <w:shd w:val="clear" w:fill="4BFF9C"/>
        <w:spacing w:before="0" w:beforeAutospacing="0" w:after="0" w:afterAutospacing="0"/>
        <w:ind w:left="720" w:hanging="360"/>
      </w:pPr>
      <w:r>
        <w:rPr>
          <w:rtl w:val="0"/>
        </w:rPr>
        <w:t>State/region</w:t>
      </w:r>
    </w:p>
    <w:p w14:paraId="0000003B">
      <w:pPr>
        <w:numPr>
          <w:ilvl w:val="0"/>
          <w:numId w:val="2"/>
        </w:numPr>
        <w:shd w:val="clear" w:fill="4BFF9C"/>
        <w:spacing w:before="0" w:beforeAutospacing="0" w:after="0" w:afterAutospacing="0"/>
        <w:ind w:left="720" w:hanging="360"/>
      </w:pPr>
      <w:r>
        <w:rPr>
          <w:rtl w:val="0"/>
        </w:rPr>
        <w:t>City</w:t>
      </w:r>
    </w:p>
    <w:p w14:paraId="0000003C">
      <w:pPr>
        <w:numPr>
          <w:ilvl w:val="0"/>
          <w:numId w:val="2"/>
        </w:numPr>
        <w:shd w:val="clear" w:fill="4BFF9C"/>
        <w:spacing w:before="0" w:beforeAutospacing="0" w:after="0" w:afterAutospacing="0"/>
        <w:ind w:left="720" w:hanging="360"/>
      </w:pPr>
      <w:r>
        <w:rPr>
          <w:rtl w:val="0"/>
        </w:rPr>
        <w:t>Language</w:t>
      </w:r>
    </w:p>
    <w:p w14:paraId="0000003D">
      <w:pPr>
        <w:numPr>
          <w:ilvl w:val="0"/>
          <w:numId w:val="2"/>
        </w:numPr>
        <w:shd w:val="clear" w:fill="4BFF9C"/>
        <w:spacing w:before="0" w:beforeAutospacing="0" w:after="0" w:afterAutospacing="0"/>
        <w:ind w:left="720" w:hanging="360"/>
      </w:pPr>
      <w:r>
        <w:rPr>
          <w:rtl w:val="0"/>
        </w:rPr>
        <w:t>Device</w:t>
      </w:r>
    </w:p>
    <w:p w14:paraId="0000003E">
      <w:pPr>
        <w:numPr>
          <w:ilvl w:val="0"/>
          <w:numId w:val="2"/>
        </w:numPr>
        <w:shd w:val="clear" w:fill="4BFF9C"/>
        <w:spacing w:before="0" w:beforeAutospacing="0" w:after="0" w:afterAutospacing="0"/>
        <w:ind w:left="720" w:hanging="360"/>
      </w:pPr>
      <w:r>
        <w:rPr>
          <w:rtl w:val="0"/>
        </w:rPr>
        <w:t>Operating system</w:t>
      </w:r>
    </w:p>
    <w:p w14:paraId="0000003F">
      <w:pPr>
        <w:numPr>
          <w:ilvl w:val="0"/>
          <w:numId w:val="2"/>
        </w:numPr>
        <w:shd w:val="clear" w:fill="4BFF9C"/>
        <w:spacing w:before="0" w:beforeAutospacing="0" w:after="0" w:afterAutospacing="0"/>
        <w:ind w:left="720" w:hanging="360"/>
      </w:pPr>
      <w:r>
        <w:rPr>
          <w:rtl w:val="0"/>
        </w:rPr>
        <w:t>Browser</w:t>
      </w:r>
    </w:p>
    <w:p w14:paraId="00000040">
      <w:pPr>
        <w:numPr>
          <w:ilvl w:val="0"/>
          <w:numId w:val="2"/>
        </w:numPr>
        <w:shd w:val="clear" w:fill="4BFF9C"/>
        <w:spacing w:before="0" w:beforeAutospacing="0" w:after="0" w:afterAutospacing="0"/>
        <w:ind w:left="720" w:hanging="360"/>
      </w:pPr>
      <w:r>
        <w:rPr>
          <w:rtl w:val="0"/>
        </w:rPr>
        <w:t>Time</w:t>
      </w:r>
    </w:p>
    <w:p w14:paraId="00000041">
      <w:pPr>
        <w:numPr>
          <w:ilvl w:val="0"/>
          <w:numId w:val="2"/>
        </w:numPr>
        <w:shd w:val="clear" w:fill="4BFF9C"/>
        <w:spacing w:before="0" w:beforeAutospacing="0" w:after="0" w:afterAutospacing="0"/>
        <w:ind w:left="720" w:hanging="360"/>
      </w:pPr>
      <w:r>
        <w:rPr>
          <w:rtl w:val="0"/>
        </w:rPr>
        <w:t>Day</w:t>
      </w:r>
    </w:p>
    <w:p w14:paraId="00000042">
      <w:pPr>
        <w:numPr>
          <w:ilvl w:val="0"/>
          <w:numId w:val="2"/>
        </w:numPr>
        <w:shd w:val="clear" w:fill="4BFF9C"/>
        <w:spacing w:before="0" w:beforeAutospacing="0" w:after="0" w:afterAutospacing="0"/>
        <w:ind w:left="720" w:hanging="360"/>
      </w:pPr>
      <w:r>
        <w:rPr>
          <w:rtl w:val="0"/>
        </w:rPr>
        <w:t>Campaign</w:t>
      </w:r>
    </w:p>
    <w:p w14:paraId="00000043">
      <w:pPr>
        <w:numPr>
          <w:ilvl w:val="0"/>
          <w:numId w:val="2"/>
        </w:numPr>
        <w:shd w:val="clear" w:fill="4BFF9C"/>
        <w:spacing w:before="0" w:beforeAutospacing="0" w:after="0" w:afterAutospacing="0"/>
        <w:ind w:left="720" w:hanging="360"/>
      </w:pPr>
      <w:r>
        <w:rPr>
          <w:rtl w:val="0"/>
        </w:rPr>
        <w:t>Referral source</w:t>
      </w:r>
    </w:p>
    <w:p w14:paraId="00000044">
      <w:pPr>
        <w:numPr>
          <w:ilvl w:val="0"/>
          <w:numId w:val="2"/>
        </w:numPr>
        <w:shd w:val="clear" w:fill="4BFF9C"/>
        <w:spacing w:before="0" w:beforeAutospacing="0" w:after="0" w:afterAutospacing="0"/>
        <w:ind w:left="720" w:hanging="360"/>
      </w:pPr>
      <w:r>
        <w:rPr>
          <w:rtl w:val="0"/>
        </w:rPr>
        <w:t>New vs returning visitor</w:t>
      </w:r>
    </w:p>
    <w:p w14:paraId="00000045">
      <w:pPr>
        <w:numPr>
          <w:ilvl w:val="0"/>
          <w:numId w:val="2"/>
        </w:numPr>
        <w:shd w:val="clear" w:fill="4BFF9C"/>
        <w:spacing w:before="0" w:beforeAutospacing="0" w:after="0" w:afterAutospacing="0"/>
        <w:ind w:left="720" w:hanging="360"/>
      </w:pPr>
      <w:r>
        <w:rPr>
          <w:rtl w:val="0"/>
        </w:rPr>
        <w:t>Customer segment</w:t>
      </w:r>
    </w:p>
    <w:p w14:paraId="00000046">
      <w:pPr>
        <w:numPr>
          <w:ilvl w:val="0"/>
          <w:numId w:val="2"/>
        </w:numPr>
        <w:shd w:val="clear" w:fill="4BFF9C"/>
        <w:spacing w:before="0" w:beforeAutospacing="0" w:after="240"/>
        <w:ind w:left="720" w:hanging="360"/>
      </w:pPr>
      <w:r>
        <w:rPr>
          <w:rtl w:val="0"/>
        </w:rPr>
        <w:t>Previous interactions</w:t>
      </w:r>
    </w:p>
    <w:p w14:paraId="00000047">
      <w:pPr>
        <w:shd w:val="clear" w:fill="4BFF9C"/>
        <w:spacing w:before="240" w:after="240"/>
      </w:pPr>
      <w:r>
        <w:rPr>
          <w:rtl w:val="0"/>
        </w:rPr>
        <w:t>Then send them somewhere appropriate.</w:t>
      </w:r>
    </w:p>
    <w:p w14:paraId="00000048">
      <w:pPr>
        <w:shd w:val="clear" w:fill="4BFF9C"/>
        <w:spacing w:before="240" w:after="240"/>
      </w:pPr>
      <w:r>
        <w:rPr>
          <w:rtl w:val="0"/>
        </w:rPr>
        <w:t>Example:</w:t>
      </w:r>
    </w:p>
    <w:p w14:paraId="00000049">
      <w:pPr>
        <w:shd w:val="clear" w:fill="4BFF9C"/>
        <w:spacing w:before="240" w:after="240"/>
        <w:rPr>
          <w:b/>
          <w:bCs/>
        </w:rPr>
      </w:pPr>
      <w:r>
        <w:rPr>
          <w:b/>
          <w:bCs/>
          <w:rtl w:val="0"/>
        </w:rPr>
        <w:t>One link:</w:t>
      </w:r>
    </w:p>
    <w:p w14:paraId="0000004A">
      <w:pPr>
        <w:shd w:val="clear" w:fill="4BFF9C"/>
        <w:spacing w:before="240" w:after="240"/>
        <w:rPr>
          <w:rFonts w:ascii="Roboto Mono" w:hAnsi="Roboto Mono" w:eastAsia="Roboto Mono" w:cs="Roboto Mono"/>
          <w:color w:val="188038"/>
        </w:rPr>
      </w:pPr>
      <w:r>
        <w:rPr>
          <w:rFonts w:ascii="Roboto Mono" w:hAnsi="Roboto Mono" w:eastAsia="Roboto Mono" w:cs="Roboto Mono"/>
          <w:color w:val="188038"/>
          <w:rtl w:val="0"/>
        </w:rPr>
        <w:t>business.com/go</w:t>
      </w:r>
    </w:p>
    <w:p w14:paraId="0000004B">
      <w:pPr>
        <w:shd w:val="clear" w:fill="4BFF9C"/>
        <w:spacing w:before="240" w:after="240"/>
      </w:pPr>
      <w:r>
        <w:rPr>
          <w:rtl w:val="0"/>
        </w:rPr>
        <w:t>Could send:</w:t>
      </w:r>
    </w:p>
    <w:p w14:paraId="0000004C">
      <w:pPr>
        <w:shd w:val="clear" w:fill="4BFF9C"/>
        <w:spacing w:before="240" w:after="240"/>
      </w:pPr>
      <w:r>
        <w:rPr>
          <w:rFonts w:ascii="Arial Unicode MS" w:hAnsi="Arial Unicode MS" w:eastAsia="Arial Unicode MS" w:cs="Arial Unicode MS"/>
          <w:rtl w:val="0"/>
        </w:rPr>
        <w:t>Nigeria → Nigerian landing page</w:t>
      </w:r>
      <w:r>
        <w:rPr>
          <w:rFonts w:ascii="Arial Unicode MS" w:hAnsi="Arial Unicode MS" w:eastAsia="Arial Unicode MS" w:cs="Arial Unicode MS"/>
          <w:rtl w:val="0"/>
        </w:rPr>
        <w:br w:type="textWrapping"/>
      </w:r>
      <w:r>
        <w:rPr>
          <w:rFonts w:ascii="Arial Unicode MS" w:hAnsi="Arial Unicode MS" w:eastAsia="Arial Unicode MS" w:cs="Arial Unicode MS"/>
          <w:rtl w:val="0"/>
        </w:rPr>
        <w:t xml:space="preserve"> UK → UK page</w:t>
      </w:r>
      <w:r>
        <w:rPr>
          <w:rFonts w:ascii="Arial Unicode MS" w:hAnsi="Arial Unicode MS" w:eastAsia="Arial Unicode MS" w:cs="Arial Unicode MS"/>
          <w:rtl w:val="0"/>
        </w:rPr>
        <w:br w:type="textWrapping"/>
      </w:r>
      <w:r>
        <w:rPr>
          <w:rFonts w:ascii="Arial Unicode MS" w:hAnsi="Arial Unicode MS" w:eastAsia="Arial Unicode MS" w:cs="Arial Unicode MS"/>
          <w:rtl w:val="0"/>
        </w:rPr>
        <w:t xml:space="preserve"> Android → Android store</w:t>
      </w:r>
      <w:r>
        <w:rPr>
          <w:rFonts w:ascii="Arial Unicode MS" w:hAnsi="Arial Unicode MS" w:eastAsia="Arial Unicode MS" w:cs="Arial Unicode MS"/>
          <w:rtl w:val="0"/>
        </w:rPr>
        <w:br w:type="textWrapping"/>
      </w:r>
      <w:r>
        <w:rPr>
          <w:rFonts w:ascii="Arial Unicode MS" w:hAnsi="Arial Unicode MS" w:eastAsia="Arial Unicode MS" w:cs="Arial Unicode MS"/>
          <w:rtl w:val="0"/>
        </w:rPr>
        <w:t xml:space="preserve"> iPhone → App Store</w:t>
      </w:r>
      <w:r>
        <w:rPr>
          <w:rFonts w:ascii="Arial Unicode MS" w:hAnsi="Arial Unicode MS" w:eastAsia="Arial Unicode MS" w:cs="Arial Unicode MS"/>
          <w:rtl w:val="0"/>
        </w:rPr>
        <w:br w:type="textWrapping"/>
      </w:r>
      <w:r>
        <w:rPr>
          <w:rFonts w:ascii="Arial Unicode MS" w:hAnsi="Arial Unicode MS" w:eastAsia="Arial Unicode MS" w:cs="Arial Unicode MS"/>
          <w:rtl w:val="0"/>
        </w:rPr>
        <w:t xml:space="preserve"> Desktop → Website</w:t>
      </w:r>
      <w:r>
        <w:rPr>
          <w:rFonts w:ascii="Arial Unicode MS" w:hAnsi="Arial Unicode MS" w:eastAsia="Arial Unicode MS" w:cs="Arial Unicode MS"/>
          <w:rtl w:val="0"/>
        </w:rPr>
        <w:br w:type="textWrapping"/>
      </w:r>
      <w:r>
        <w:rPr>
          <w:rFonts w:ascii="Arial Unicode MS" w:hAnsi="Arial Unicode MS" w:eastAsia="Arial Unicode MS" w:cs="Arial Unicode MS"/>
          <w:rtl w:val="0"/>
        </w:rPr>
        <w:t xml:space="preserve"> Returning customer → Special offer</w:t>
      </w:r>
      <w:r>
        <w:rPr>
          <w:rFonts w:ascii="Arial Unicode MS" w:hAnsi="Arial Unicode MS" w:eastAsia="Arial Unicode MS" w:cs="Arial Unicode MS"/>
          <w:rtl w:val="0"/>
        </w:rPr>
        <w:br w:type="textWrapping"/>
      </w:r>
      <w:r>
        <w:rPr>
          <w:rFonts w:ascii="Arial Unicode MS" w:hAnsi="Arial Unicode MS" w:eastAsia="Arial Unicode MS" w:cs="Arial Unicode MS"/>
          <w:rtl w:val="0"/>
        </w:rPr>
        <w:t xml:space="preserve"> First-time visitor → Introduction page</w:t>
      </w:r>
    </w:p>
    <w:p w14:paraId="0000004D">
      <w:pPr>
        <w:shd w:val="clear" w:fill="4BFF9C"/>
      </w:pPr>
      <w:r>
        <w:pict>
          <v:rect id="_x0000_i1026" o:spt="1" style="height:1.5pt;width:0pt;" fillcolor="#A0A0A0" filled="t" stroked="f" coordsize="21600,21600" o:hr="t" o:hrstd="t" o:hralign="center">
            <v:path/>
            <v:fill on="t" focussize="0,0"/>
            <v:stroke on="f"/>
            <v:imagedata o:title=""/>
            <o:lock v:ext="edit"/>
            <w10:wrap type="none"/>
            <w10:anchorlock/>
          </v:rect>
        </w:pict>
      </w:r>
    </w:p>
    <w:p w14:paraId="0000004E">
      <w:pPr>
        <w:pStyle w:val="2"/>
        <w:keepNext w:val="0"/>
        <w:keepLines w:val="0"/>
        <w:spacing w:before="480"/>
        <w:rPr>
          <w:b/>
          <w:bCs/>
          <w:sz w:val="46"/>
          <w:szCs w:val="46"/>
        </w:rPr>
      </w:pPr>
      <w:bookmarkStart w:id="4" w:name="_t9hliiz54oug" w:colFirst="0" w:colLast="0"/>
      <w:bookmarkEnd w:id="4"/>
      <w:r>
        <w:rPr>
          <w:b/>
          <w:bCs/>
          <w:sz w:val="46"/>
          <w:szCs w:val="46"/>
          <w:rtl w:val="0"/>
        </w:rPr>
        <w:t>3. 📊 Insanely Deep Click Analytics</w:t>
      </w:r>
    </w:p>
    <w:p w14:paraId="0000004F">
      <w:pPr>
        <w:spacing w:before="240" w:after="240"/>
      </w:pPr>
      <w:r>
        <w:rPr>
          <w:rtl w:val="0"/>
        </w:rPr>
        <w:t>Don't stop at “1,200 clicks.”</w:t>
      </w:r>
    </w:p>
    <w:p w14:paraId="00000050">
      <w:pPr>
        <w:spacing w:before="240" w:after="240"/>
      </w:pPr>
      <w:r>
        <w:rPr>
          <w:rtl w:val="0"/>
        </w:rPr>
        <w:t>Track:</w:t>
      </w:r>
    </w:p>
    <w:p w14:paraId="00000051">
      <w:pPr>
        <w:pStyle w:val="4"/>
        <w:keepNext w:val="0"/>
        <w:keepLines w:val="0"/>
        <w:spacing w:before="280"/>
        <w:rPr>
          <w:b/>
          <w:bCs/>
          <w:color w:val="000000"/>
          <w:sz w:val="26"/>
          <w:szCs w:val="26"/>
        </w:rPr>
      </w:pPr>
      <w:bookmarkStart w:id="5" w:name="_wm268qqaacc2" w:colFirst="0" w:colLast="0"/>
      <w:bookmarkEnd w:id="5"/>
      <w:r>
        <w:rPr>
          <w:b/>
          <w:bCs/>
          <w:color w:val="000000"/>
          <w:sz w:val="26"/>
          <w:szCs w:val="26"/>
          <w:rtl w:val="0"/>
        </w:rPr>
        <w:t>Click volume</w:t>
      </w:r>
    </w:p>
    <w:p w14:paraId="00000052">
      <w:pPr>
        <w:numPr>
          <w:ilvl w:val="0"/>
          <w:numId w:val="3"/>
        </w:numPr>
        <w:spacing w:before="240" w:after="0" w:afterAutospacing="0"/>
        <w:ind w:left="720" w:hanging="360"/>
      </w:pPr>
      <w:r>
        <w:rPr>
          <w:rtl w:val="0"/>
        </w:rPr>
        <w:t>Total clicks</w:t>
      </w:r>
    </w:p>
    <w:p w14:paraId="00000053">
      <w:pPr>
        <w:numPr>
          <w:ilvl w:val="0"/>
          <w:numId w:val="3"/>
        </w:numPr>
        <w:spacing w:before="0" w:beforeAutospacing="0" w:after="0" w:afterAutospacing="0"/>
        <w:ind w:left="720" w:hanging="360"/>
      </w:pPr>
      <w:r>
        <w:rPr>
          <w:rtl w:val="0"/>
        </w:rPr>
        <w:t>Unique clicks</w:t>
      </w:r>
    </w:p>
    <w:p w14:paraId="00000054">
      <w:pPr>
        <w:numPr>
          <w:ilvl w:val="0"/>
          <w:numId w:val="3"/>
        </w:numPr>
        <w:spacing w:before="0" w:beforeAutospacing="0" w:after="0" w:afterAutospacing="0"/>
        <w:ind w:left="720" w:hanging="360"/>
      </w:pPr>
      <w:r>
        <w:rPr>
          <w:rtl w:val="0"/>
        </w:rPr>
        <w:t>Repeat clicks</w:t>
      </w:r>
    </w:p>
    <w:p w14:paraId="00000055">
      <w:pPr>
        <w:numPr>
          <w:ilvl w:val="0"/>
          <w:numId w:val="3"/>
        </w:numPr>
        <w:spacing w:before="0" w:beforeAutospacing="0" w:after="0" w:afterAutospacing="0"/>
        <w:ind w:left="720" w:hanging="360"/>
      </w:pPr>
      <w:r>
        <w:rPr>
          <w:rtl w:val="0"/>
        </w:rPr>
        <w:t>Click frequency</w:t>
      </w:r>
    </w:p>
    <w:p w14:paraId="00000056">
      <w:pPr>
        <w:numPr>
          <w:ilvl w:val="0"/>
          <w:numId w:val="3"/>
        </w:numPr>
        <w:spacing w:before="0" w:beforeAutospacing="0" w:after="0" w:afterAutospacing="0"/>
        <w:ind w:left="720" w:hanging="360"/>
      </w:pPr>
      <w:r>
        <w:rPr>
          <w:rtl w:val="0"/>
        </w:rPr>
        <w:t>Click velocity</w:t>
      </w:r>
    </w:p>
    <w:p w14:paraId="00000057">
      <w:pPr>
        <w:numPr>
          <w:ilvl w:val="0"/>
          <w:numId w:val="3"/>
        </w:numPr>
        <w:spacing w:before="0" w:beforeAutospacing="0" w:after="0" w:afterAutospacing="0"/>
        <w:ind w:left="720" w:hanging="360"/>
      </w:pPr>
      <w:r>
        <w:rPr>
          <w:rtl w:val="0"/>
        </w:rPr>
        <w:t>Clicks per minute</w:t>
      </w:r>
    </w:p>
    <w:p w14:paraId="00000058">
      <w:pPr>
        <w:numPr>
          <w:ilvl w:val="0"/>
          <w:numId w:val="3"/>
        </w:numPr>
        <w:spacing w:before="0" w:beforeAutospacing="0" w:after="0" w:afterAutospacing="0"/>
        <w:ind w:left="720" w:hanging="360"/>
      </w:pPr>
      <w:r>
        <w:rPr>
          <w:rtl w:val="0"/>
        </w:rPr>
        <w:t>Clicks per hour</w:t>
      </w:r>
    </w:p>
    <w:p w14:paraId="00000059">
      <w:pPr>
        <w:numPr>
          <w:ilvl w:val="0"/>
          <w:numId w:val="3"/>
        </w:numPr>
        <w:spacing w:before="0" w:beforeAutospacing="0" w:after="0" w:afterAutospacing="0"/>
        <w:ind w:left="720" w:hanging="360"/>
      </w:pPr>
      <w:r>
        <w:rPr>
          <w:rtl w:val="0"/>
        </w:rPr>
        <w:t>Clicks per day</w:t>
      </w:r>
    </w:p>
    <w:p w14:paraId="0000005A">
      <w:pPr>
        <w:numPr>
          <w:ilvl w:val="0"/>
          <w:numId w:val="3"/>
        </w:numPr>
        <w:spacing w:before="0" w:beforeAutospacing="0" w:after="0" w:afterAutospacing="0"/>
        <w:ind w:left="720" w:hanging="360"/>
      </w:pPr>
      <w:r>
        <w:rPr>
          <w:rtl w:val="0"/>
        </w:rPr>
        <w:t>Clicks per week</w:t>
      </w:r>
    </w:p>
    <w:p w14:paraId="0000005B">
      <w:pPr>
        <w:numPr>
          <w:ilvl w:val="0"/>
          <w:numId w:val="3"/>
        </w:numPr>
        <w:spacing w:before="0" w:beforeAutospacing="0" w:after="240"/>
        <w:ind w:left="720" w:hanging="360"/>
      </w:pPr>
      <w:r>
        <w:rPr>
          <w:rtl w:val="0"/>
        </w:rPr>
        <w:t>Clicks per month</w:t>
      </w:r>
    </w:p>
    <w:p w14:paraId="0000005C">
      <w:pPr>
        <w:pStyle w:val="4"/>
        <w:keepNext w:val="0"/>
        <w:keepLines w:val="0"/>
        <w:spacing w:before="280"/>
        <w:rPr>
          <w:b/>
          <w:bCs/>
          <w:color w:val="000000"/>
          <w:sz w:val="26"/>
          <w:szCs w:val="26"/>
        </w:rPr>
      </w:pPr>
      <w:bookmarkStart w:id="6" w:name="_brsiiu5ley7x" w:colFirst="0" w:colLast="0"/>
      <w:bookmarkEnd w:id="6"/>
      <w:r>
        <w:rPr>
          <w:b/>
          <w:bCs/>
          <w:color w:val="000000"/>
          <w:sz w:val="26"/>
          <w:szCs w:val="26"/>
          <w:rtl w:val="0"/>
        </w:rPr>
        <w:t>Time analysis</w:t>
      </w:r>
    </w:p>
    <w:p w14:paraId="0000005D">
      <w:pPr>
        <w:numPr>
          <w:ilvl w:val="0"/>
          <w:numId w:val="4"/>
        </w:numPr>
        <w:spacing w:before="240" w:after="0" w:afterAutospacing="0"/>
        <w:ind w:left="720" w:hanging="360"/>
      </w:pPr>
      <w:r>
        <w:rPr>
          <w:rtl w:val="0"/>
        </w:rPr>
        <w:t>First click</w:t>
      </w:r>
    </w:p>
    <w:p w14:paraId="0000005E">
      <w:pPr>
        <w:numPr>
          <w:ilvl w:val="0"/>
          <w:numId w:val="4"/>
        </w:numPr>
        <w:spacing w:before="0" w:beforeAutospacing="0" w:after="0" w:afterAutospacing="0"/>
        <w:ind w:left="720" w:hanging="360"/>
      </w:pPr>
      <w:r>
        <w:rPr>
          <w:rtl w:val="0"/>
        </w:rPr>
        <w:t>Last click</w:t>
      </w:r>
    </w:p>
    <w:p w14:paraId="0000005F">
      <w:pPr>
        <w:numPr>
          <w:ilvl w:val="0"/>
          <w:numId w:val="4"/>
        </w:numPr>
        <w:spacing w:before="0" w:beforeAutospacing="0" w:after="0" w:afterAutospacing="0"/>
        <w:ind w:left="720" w:hanging="360"/>
      </w:pPr>
      <w:r>
        <w:rPr>
          <w:rtl w:val="0"/>
        </w:rPr>
        <w:t>Peak click time</w:t>
      </w:r>
    </w:p>
    <w:p w14:paraId="00000060">
      <w:pPr>
        <w:numPr>
          <w:ilvl w:val="0"/>
          <w:numId w:val="4"/>
        </w:numPr>
        <w:spacing w:before="0" w:beforeAutospacing="0" w:after="0" w:afterAutospacing="0"/>
        <w:ind w:left="720" w:hanging="360"/>
      </w:pPr>
      <w:r>
        <w:rPr>
          <w:rtl w:val="0"/>
        </w:rPr>
        <w:t>Average click time</w:t>
      </w:r>
    </w:p>
    <w:p w14:paraId="00000061">
      <w:pPr>
        <w:numPr>
          <w:ilvl w:val="0"/>
          <w:numId w:val="4"/>
        </w:numPr>
        <w:spacing w:before="0" w:beforeAutospacing="0" w:after="0" w:afterAutospacing="0"/>
        <w:ind w:left="720" w:hanging="360"/>
      </w:pPr>
      <w:r>
        <w:rPr>
          <w:rtl w:val="0"/>
        </w:rPr>
        <w:t>Time between clicks</w:t>
      </w:r>
    </w:p>
    <w:p w14:paraId="00000062">
      <w:pPr>
        <w:numPr>
          <w:ilvl w:val="0"/>
          <w:numId w:val="4"/>
        </w:numPr>
        <w:spacing w:before="0" w:beforeAutospacing="0" w:after="0" w:afterAutospacing="0"/>
        <w:ind w:left="720" w:hanging="360"/>
      </w:pPr>
      <w:r>
        <w:rPr>
          <w:rtl w:val="0"/>
        </w:rPr>
        <w:t>Clicks by hour</w:t>
      </w:r>
    </w:p>
    <w:p w14:paraId="00000063">
      <w:pPr>
        <w:numPr>
          <w:ilvl w:val="0"/>
          <w:numId w:val="4"/>
        </w:numPr>
        <w:spacing w:before="0" w:beforeAutospacing="0" w:after="0" w:afterAutospacing="0"/>
        <w:ind w:left="720" w:hanging="360"/>
      </w:pPr>
      <w:r>
        <w:rPr>
          <w:rtl w:val="0"/>
        </w:rPr>
        <w:t>Clicks by weekday</w:t>
      </w:r>
    </w:p>
    <w:p w14:paraId="00000064">
      <w:pPr>
        <w:numPr>
          <w:ilvl w:val="0"/>
          <w:numId w:val="4"/>
        </w:numPr>
        <w:spacing w:before="0" w:beforeAutospacing="0" w:after="240"/>
        <w:ind w:left="720" w:hanging="360"/>
      </w:pPr>
      <w:r>
        <w:rPr>
          <w:rtl w:val="0"/>
        </w:rPr>
        <w:t>Seasonal trends</w:t>
      </w:r>
    </w:p>
    <w:p w14:paraId="00000065">
      <w:pPr>
        <w:pStyle w:val="4"/>
        <w:keepNext w:val="0"/>
        <w:keepLines w:val="0"/>
        <w:spacing w:before="280"/>
        <w:rPr>
          <w:b/>
          <w:bCs/>
          <w:color w:val="000000"/>
          <w:sz w:val="26"/>
          <w:szCs w:val="26"/>
        </w:rPr>
      </w:pPr>
      <w:bookmarkStart w:id="7" w:name="_etvox3vka7x9" w:colFirst="0" w:colLast="0"/>
      <w:bookmarkEnd w:id="7"/>
      <w:r>
        <w:rPr>
          <w:b/>
          <w:bCs/>
          <w:color w:val="000000"/>
          <w:sz w:val="26"/>
          <w:szCs w:val="26"/>
          <w:rtl w:val="0"/>
        </w:rPr>
        <w:t>Geography</w:t>
      </w:r>
    </w:p>
    <w:p w14:paraId="00000066">
      <w:pPr>
        <w:numPr>
          <w:ilvl w:val="0"/>
          <w:numId w:val="5"/>
        </w:numPr>
        <w:spacing w:before="240" w:after="0" w:afterAutospacing="0"/>
        <w:ind w:left="720" w:hanging="360"/>
      </w:pPr>
      <w:r>
        <w:rPr>
          <w:rtl w:val="0"/>
        </w:rPr>
        <w:t>Country</w:t>
      </w:r>
    </w:p>
    <w:p w14:paraId="00000067">
      <w:pPr>
        <w:numPr>
          <w:ilvl w:val="0"/>
          <w:numId w:val="5"/>
        </w:numPr>
        <w:spacing w:before="0" w:beforeAutospacing="0" w:after="0" w:afterAutospacing="0"/>
        <w:ind w:left="720" w:hanging="360"/>
      </w:pPr>
      <w:r>
        <w:rPr>
          <w:rtl w:val="0"/>
        </w:rPr>
        <w:t>State</w:t>
      </w:r>
    </w:p>
    <w:p w14:paraId="00000068">
      <w:pPr>
        <w:numPr>
          <w:ilvl w:val="0"/>
          <w:numId w:val="5"/>
        </w:numPr>
        <w:spacing w:before="0" w:beforeAutospacing="0" w:after="0" w:afterAutospacing="0"/>
        <w:ind w:left="720" w:hanging="360"/>
      </w:pPr>
      <w:r>
        <w:rPr>
          <w:rtl w:val="0"/>
        </w:rPr>
        <w:t>City</w:t>
      </w:r>
    </w:p>
    <w:p w14:paraId="00000069">
      <w:pPr>
        <w:numPr>
          <w:ilvl w:val="0"/>
          <w:numId w:val="5"/>
        </w:numPr>
        <w:spacing w:before="0" w:beforeAutospacing="0" w:after="0" w:afterAutospacing="0"/>
        <w:ind w:left="720" w:hanging="360"/>
      </w:pPr>
      <w:r>
        <w:rPr>
          <w:rtl w:val="0"/>
        </w:rPr>
        <w:t>Region</w:t>
      </w:r>
    </w:p>
    <w:p w14:paraId="0000006A">
      <w:pPr>
        <w:numPr>
          <w:ilvl w:val="0"/>
          <w:numId w:val="5"/>
        </w:numPr>
        <w:spacing w:before="0" w:beforeAutospacing="0" w:after="0" w:afterAutospacing="0"/>
        <w:ind w:left="720" w:hanging="360"/>
      </w:pPr>
      <w:r>
        <w:rPr>
          <w:rtl w:val="0"/>
        </w:rPr>
        <w:t>Approximate location</w:t>
      </w:r>
    </w:p>
    <w:p w14:paraId="0000006B">
      <w:pPr>
        <w:numPr>
          <w:ilvl w:val="0"/>
          <w:numId w:val="5"/>
        </w:numPr>
        <w:spacing w:before="0" w:beforeAutospacing="0" w:after="0" w:afterAutospacing="0"/>
        <w:ind w:left="720" w:hanging="360"/>
      </w:pPr>
      <w:r>
        <w:rPr>
          <w:rtl w:val="0"/>
        </w:rPr>
        <w:t>Geographic heatmap</w:t>
      </w:r>
    </w:p>
    <w:p w14:paraId="0000006C">
      <w:pPr>
        <w:numPr>
          <w:ilvl w:val="0"/>
          <w:numId w:val="5"/>
        </w:numPr>
        <w:spacing w:before="0" w:beforeAutospacing="0" w:after="240"/>
        <w:ind w:left="720" w:hanging="360"/>
      </w:pPr>
      <w:r>
        <w:rPr>
          <w:rtl w:val="0"/>
        </w:rPr>
        <w:t>Geographic click density</w:t>
      </w:r>
    </w:p>
    <w:p w14:paraId="0000006D">
      <w:pPr>
        <w:pStyle w:val="4"/>
        <w:keepNext w:val="0"/>
        <w:keepLines w:val="0"/>
        <w:spacing w:before="280"/>
        <w:rPr>
          <w:b/>
          <w:bCs/>
          <w:color w:val="000000"/>
          <w:sz w:val="26"/>
          <w:szCs w:val="26"/>
        </w:rPr>
      </w:pPr>
      <w:bookmarkStart w:id="8" w:name="_doc3w4bx9bh8" w:colFirst="0" w:colLast="0"/>
      <w:bookmarkEnd w:id="8"/>
      <w:r>
        <w:rPr>
          <w:b/>
          <w:bCs/>
          <w:color w:val="000000"/>
          <w:sz w:val="26"/>
          <w:szCs w:val="26"/>
          <w:rtl w:val="0"/>
        </w:rPr>
        <w:t>Technology</w:t>
      </w:r>
    </w:p>
    <w:p w14:paraId="0000006E">
      <w:pPr>
        <w:numPr>
          <w:ilvl w:val="0"/>
          <w:numId w:val="6"/>
        </w:numPr>
        <w:spacing w:before="240" w:after="0" w:afterAutospacing="0"/>
        <w:ind w:left="720" w:hanging="360"/>
      </w:pPr>
      <w:r>
        <w:rPr>
          <w:rtl w:val="0"/>
        </w:rPr>
        <w:t>Device</w:t>
      </w:r>
    </w:p>
    <w:p w14:paraId="0000006F">
      <w:pPr>
        <w:numPr>
          <w:ilvl w:val="0"/>
          <w:numId w:val="6"/>
        </w:numPr>
        <w:spacing w:before="0" w:beforeAutospacing="0" w:after="0" w:afterAutospacing="0"/>
        <w:ind w:left="720" w:hanging="360"/>
      </w:pPr>
      <w:r>
        <w:rPr>
          <w:rtl w:val="0"/>
        </w:rPr>
        <w:t>Mobile/Desktop/Tablet</w:t>
      </w:r>
    </w:p>
    <w:p w14:paraId="00000070">
      <w:pPr>
        <w:numPr>
          <w:ilvl w:val="0"/>
          <w:numId w:val="6"/>
        </w:numPr>
        <w:spacing w:before="0" w:beforeAutospacing="0" w:after="0" w:afterAutospacing="0"/>
        <w:ind w:left="720" w:hanging="360"/>
      </w:pPr>
      <w:r>
        <w:rPr>
          <w:rtl w:val="0"/>
        </w:rPr>
        <w:t>OS</w:t>
      </w:r>
    </w:p>
    <w:p w14:paraId="00000071">
      <w:pPr>
        <w:numPr>
          <w:ilvl w:val="0"/>
          <w:numId w:val="6"/>
        </w:numPr>
        <w:spacing w:before="0" w:beforeAutospacing="0" w:after="0" w:afterAutospacing="0"/>
        <w:ind w:left="720" w:hanging="360"/>
      </w:pPr>
      <w:r>
        <w:rPr>
          <w:rtl w:val="0"/>
        </w:rPr>
        <w:t>Browser</w:t>
      </w:r>
    </w:p>
    <w:p w14:paraId="00000072">
      <w:pPr>
        <w:numPr>
          <w:ilvl w:val="0"/>
          <w:numId w:val="6"/>
        </w:numPr>
        <w:spacing w:before="0" w:beforeAutospacing="0" w:after="0" w:afterAutospacing="0"/>
        <w:ind w:left="720" w:hanging="360"/>
      </w:pPr>
      <w:r>
        <w:rPr>
          <w:rtl w:val="0"/>
        </w:rPr>
        <w:t>Browser version</w:t>
      </w:r>
    </w:p>
    <w:p w14:paraId="00000073">
      <w:pPr>
        <w:numPr>
          <w:ilvl w:val="0"/>
          <w:numId w:val="6"/>
        </w:numPr>
        <w:spacing w:before="0" w:beforeAutospacing="0" w:after="0" w:afterAutospacing="0"/>
        <w:ind w:left="720" w:hanging="360"/>
      </w:pPr>
      <w:r>
        <w:rPr>
          <w:rtl w:val="0"/>
        </w:rPr>
        <w:t>Screen size</w:t>
      </w:r>
    </w:p>
    <w:p w14:paraId="00000074">
      <w:pPr>
        <w:numPr>
          <w:ilvl w:val="0"/>
          <w:numId w:val="6"/>
        </w:numPr>
        <w:spacing w:before="0" w:beforeAutospacing="0" w:after="0" w:afterAutospacing="0"/>
        <w:ind w:left="720" w:hanging="360"/>
      </w:pPr>
      <w:r>
        <w:rPr>
          <w:rtl w:val="0"/>
        </w:rPr>
        <w:t>Language</w:t>
      </w:r>
    </w:p>
    <w:p w14:paraId="00000075">
      <w:pPr>
        <w:numPr>
          <w:ilvl w:val="0"/>
          <w:numId w:val="6"/>
        </w:numPr>
        <w:spacing w:before="0" w:beforeAutospacing="0" w:after="240"/>
        <w:ind w:left="720" w:hanging="360"/>
      </w:pPr>
      <w:r>
        <w:rPr>
          <w:rtl w:val="0"/>
        </w:rPr>
        <w:t>Network type where available</w:t>
      </w:r>
    </w:p>
    <w:p w14:paraId="00000076">
      <w:r>
        <w:pict>
          <v:rect id="_x0000_i1027" o:spt="1" style="height:1.5pt;width:0pt;" fillcolor="#A0A0A0" filled="t" stroked="f" coordsize="21600,21600" o:hr="t" o:hrstd="t" o:hralign="center">
            <v:path/>
            <v:fill on="t" focussize="0,0"/>
            <v:stroke on="f"/>
            <v:imagedata o:title=""/>
            <o:lock v:ext="edit"/>
            <w10:wrap type="none"/>
            <w10:anchorlock/>
          </v:rect>
        </w:pict>
      </w:r>
    </w:p>
    <w:p w14:paraId="00000077">
      <w:pPr>
        <w:pStyle w:val="2"/>
        <w:keepNext w:val="0"/>
        <w:keepLines w:val="0"/>
        <w:spacing w:before="480"/>
        <w:rPr>
          <w:b/>
          <w:bCs/>
          <w:sz w:val="46"/>
          <w:szCs w:val="46"/>
        </w:rPr>
      </w:pPr>
      <w:bookmarkStart w:id="9" w:name="_mrkzkisfhdhc" w:colFirst="0" w:colLast="0"/>
      <w:bookmarkEnd w:id="9"/>
      <w:r>
        <w:rPr>
          <w:b/>
          <w:bCs/>
          <w:sz w:val="46"/>
          <w:szCs w:val="46"/>
          <w:rtl w:val="0"/>
        </w:rPr>
        <w:t>4. 👤 Visitor Intelligence</w:t>
      </w:r>
    </w:p>
    <w:p w14:paraId="00000078">
      <w:pPr>
        <w:spacing w:before="240" w:after="240"/>
      </w:pPr>
      <w:r>
        <w:rPr>
          <w:rtl w:val="0"/>
        </w:rPr>
        <w:t>Now we go beyond clicks.</w:t>
      </w:r>
    </w:p>
    <w:p w14:paraId="00000079">
      <w:pPr>
        <w:spacing w:before="240" w:after="240"/>
      </w:pPr>
      <w:r>
        <w:rPr>
          <w:rtl w:val="0"/>
        </w:rPr>
        <w:t>Instead of:</w:t>
      </w:r>
    </w:p>
    <w:p w14:paraId="0000007A">
      <w:pPr>
        <w:spacing w:before="240" w:after="240"/>
        <w:ind w:left="600" w:right="600" w:firstLine="0"/>
      </w:pPr>
      <w:r>
        <w:rPr>
          <w:rtl w:val="0"/>
        </w:rPr>
        <w:t>5,000 clicks</w:t>
      </w:r>
    </w:p>
    <w:p w14:paraId="0000007B">
      <w:pPr>
        <w:spacing w:before="240" w:after="240"/>
      </w:pPr>
      <w:r>
        <w:rPr>
          <w:rtl w:val="0"/>
        </w:rPr>
        <w:t>the system starts understanding:</w:t>
      </w:r>
    </w:p>
    <w:p w14:paraId="0000007C">
      <w:pPr>
        <w:spacing w:before="240" w:after="240"/>
        <w:ind w:left="600" w:right="600" w:firstLine="0"/>
      </w:pPr>
      <w:r>
        <w:rPr>
          <w:rtl w:val="0"/>
        </w:rPr>
        <w:t>approximately 3,200 distinct visitors interacted with this campaign.</w:t>
      </w:r>
    </w:p>
    <w:p w14:paraId="0000007D">
      <w:pPr>
        <w:spacing w:before="240" w:after="240"/>
      </w:pPr>
      <w:r>
        <w:rPr>
          <w:rtl w:val="0"/>
        </w:rPr>
        <w:t>Track:</w:t>
      </w:r>
    </w:p>
    <w:p w14:paraId="0000007E">
      <w:pPr>
        <w:numPr>
          <w:ilvl w:val="0"/>
          <w:numId w:val="7"/>
        </w:numPr>
        <w:spacing w:before="240" w:after="0" w:afterAutospacing="0"/>
        <w:ind w:left="720" w:hanging="360"/>
      </w:pPr>
      <w:r>
        <w:rPr>
          <w:rtl w:val="0"/>
        </w:rPr>
        <w:t>New visitors</w:t>
      </w:r>
    </w:p>
    <w:p w14:paraId="0000007F">
      <w:pPr>
        <w:numPr>
          <w:ilvl w:val="0"/>
          <w:numId w:val="7"/>
        </w:numPr>
        <w:spacing w:before="0" w:beforeAutospacing="0" w:after="0" w:afterAutospacing="0"/>
        <w:ind w:left="720" w:hanging="360"/>
      </w:pPr>
      <w:r>
        <w:rPr>
          <w:rtl w:val="0"/>
        </w:rPr>
        <w:t>Returning visitors</w:t>
      </w:r>
    </w:p>
    <w:p w14:paraId="00000080">
      <w:pPr>
        <w:numPr>
          <w:ilvl w:val="0"/>
          <w:numId w:val="7"/>
        </w:numPr>
        <w:spacing w:before="0" w:beforeAutospacing="0" w:after="0" w:afterAutospacing="0"/>
        <w:ind w:left="720" w:hanging="360"/>
      </w:pPr>
      <w:r>
        <w:rPr>
          <w:rtl w:val="0"/>
        </w:rPr>
        <w:t>Repeat interactions</w:t>
      </w:r>
    </w:p>
    <w:p w14:paraId="00000081">
      <w:pPr>
        <w:numPr>
          <w:ilvl w:val="0"/>
          <w:numId w:val="7"/>
        </w:numPr>
        <w:spacing w:before="0" w:beforeAutospacing="0" w:after="0" w:afterAutospacing="0"/>
        <w:ind w:left="720" w:hanging="360"/>
      </w:pPr>
      <w:r>
        <w:rPr>
          <w:rtl w:val="0"/>
        </w:rPr>
        <w:t>Visitor sessions</w:t>
      </w:r>
    </w:p>
    <w:p w14:paraId="00000082">
      <w:pPr>
        <w:numPr>
          <w:ilvl w:val="0"/>
          <w:numId w:val="7"/>
        </w:numPr>
        <w:spacing w:before="0" w:beforeAutospacing="0" w:after="0" w:afterAutospacing="0"/>
        <w:ind w:left="720" w:hanging="360"/>
      </w:pPr>
      <w:r>
        <w:rPr>
          <w:rtl w:val="0"/>
        </w:rPr>
        <w:t>Session duration</w:t>
      </w:r>
    </w:p>
    <w:p w14:paraId="00000083">
      <w:pPr>
        <w:numPr>
          <w:ilvl w:val="0"/>
          <w:numId w:val="7"/>
        </w:numPr>
        <w:spacing w:before="0" w:beforeAutospacing="0" w:after="0" w:afterAutospacing="0"/>
        <w:ind w:left="720" w:hanging="360"/>
      </w:pPr>
      <w:r>
        <w:rPr>
          <w:rtl w:val="0"/>
        </w:rPr>
        <w:t>Number of links clicked</w:t>
      </w:r>
    </w:p>
    <w:p w14:paraId="00000084">
      <w:pPr>
        <w:numPr>
          <w:ilvl w:val="0"/>
          <w:numId w:val="7"/>
        </w:numPr>
        <w:spacing w:before="0" w:beforeAutospacing="0" w:after="0" w:afterAutospacing="0"/>
        <w:ind w:left="720" w:hanging="360"/>
      </w:pPr>
      <w:r>
        <w:rPr>
          <w:rtl w:val="0"/>
        </w:rPr>
        <w:t>Links clicked per session</w:t>
      </w:r>
    </w:p>
    <w:p w14:paraId="00000085">
      <w:pPr>
        <w:numPr>
          <w:ilvl w:val="0"/>
          <w:numId w:val="7"/>
        </w:numPr>
        <w:spacing w:before="0" w:beforeAutospacing="0" w:after="0" w:afterAutospacing="0"/>
        <w:ind w:left="720" w:hanging="360"/>
      </w:pPr>
      <w:r>
        <w:rPr>
          <w:rtl w:val="0"/>
        </w:rPr>
        <w:t>Journey sequence</w:t>
      </w:r>
    </w:p>
    <w:p w14:paraId="00000086">
      <w:pPr>
        <w:numPr>
          <w:ilvl w:val="0"/>
          <w:numId w:val="7"/>
        </w:numPr>
        <w:spacing w:before="0" w:beforeAutospacing="0" w:after="0" w:afterAutospacing="0"/>
        <w:ind w:left="720" w:hanging="360"/>
      </w:pPr>
      <w:r>
        <w:rPr>
          <w:rtl w:val="0"/>
        </w:rPr>
        <w:t>First interaction</w:t>
      </w:r>
    </w:p>
    <w:p w14:paraId="00000087">
      <w:pPr>
        <w:numPr>
          <w:ilvl w:val="0"/>
          <w:numId w:val="7"/>
        </w:numPr>
        <w:spacing w:before="0" w:beforeAutospacing="0" w:after="0" w:afterAutospacing="0"/>
        <w:ind w:left="720" w:hanging="360"/>
      </w:pPr>
      <w:r>
        <w:rPr>
          <w:rtl w:val="0"/>
        </w:rPr>
        <w:t>Last interaction</w:t>
      </w:r>
    </w:p>
    <w:p w14:paraId="00000088">
      <w:pPr>
        <w:numPr>
          <w:ilvl w:val="0"/>
          <w:numId w:val="7"/>
        </w:numPr>
        <w:spacing w:before="0" w:beforeAutospacing="0" w:after="0" w:afterAutospacing="0"/>
        <w:ind w:left="720" w:hanging="360"/>
      </w:pPr>
      <w:r>
        <w:rPr>
          <w:rtl w:val="0"/>
        </w:rPr>
        <w:t>Returning frequency</w:t>
      </w:r>
    </w:p>
    <w:p w14:paraId="00000089">
      <w:pPr>
        <w:numPr>
          <w:ilvl w:val="0"/>
          <w:numId w:val="7"/>
        </w:numPr>
        <w:spacing w:before="0" w:beforeAutospacing="0" w:after="240"/>
        <w:ind w:left="720" w:hanging="360"/>
      </w:pPr>
      <w:r>
        <w:rPr>
          <w:rtl w:val="0"/>
        </w:rPr>
        <w:t>Engagement score</w:t>
      </w:r>
    </w:p>
    <w:p w14:paraId="0000008A">
      <w:pPr>
        <w:pStyle w:val="4"/>
        <w:keepNext w:val="0"/>
        <w:keepLines w:val="0"/>
        <w:spacing w:before="280"/>
        <w:rPr>
          <w:b/>
          <w:bCs/>
          <w:color w:val="000000"/>
          <w:sz w:val="26"/>
          <w:szCs w:val="26"/>
        </w:rPr>
      </w:pPr>
      <w:bookmarkStart w:id="10" w:name="_um64stjacivy" w:colFirst="0" w:colLast="0"/>
      <w:bookmarkEnd w:id="10"/>
      <w:r>
        <w:rPr>
          <w:b/>
          <w:bCs/>
          <w:color w:val="000000"/>
          <w:sz w:val="26"/>
          <w:szCs w:val="26"/>
          <w:rtl w:val="0"/>
        </w:rPr>
        <w:t>Visitor timeline</w:t>
      </w:r>
    </w:p>
    <w:p w14:paraId="0000008B">
      <w:pPr>
        <w:spacing w:before="240" w:after="240"/>
      </w:pPr>
      <w:r>
        <w:rPr>
          <w:rtl w:val="0"/>
        </w:rPr>
        <w:t>Imagine clicking a person/visitor and seeing:</w:t>
      </w:r>
    </w:p>
    <w:p w14:paraId="0000008C">
      <w:pPr>
        <w:spacing w:before="240" w:after="240"/>
      </w:pPr>
      <w:r>
        <w:rPr>
          <w:b/>
          <w:bCs/>
          <w:rtl w:val="0"/>
        </w:rPr>
        <w:t>10:02 AM</w:t>
      </w:r>
      <w:r>
        <w:rPr>
          <w:rFonts w:ascii="Arial Unicode MS" w:hAnsi="Arial Unicode MS" w:eastAsia="Arial Unicode MS" w:cs="Arial Unicode MS"/>
          <w:rtl w:val="0"/>
        </w:rPr>
        <w:t xml:space="preserve"> — Instagram link</w:t>
      </w:r>
      <w:r>
        <w:rPr>
          <w:rFonts w:ascii="Arial Unicode MS" w:hAnsi="Arial Unicode MS" w:eastAsia="Arial Unicode MS" w:cs="Arial Unicode MS"/>
          <w:rtl w:val="0"/>
        </w:rPr>
        <w:br w:type="textWrapping"/>
      </w:r>
      <w:r>
        <w:rPr>
          <w:rFonts w:ascii="Arial Unicode MS" w:hAnsi="Arial Unicode MS" w:eastAsia="Arial Unicode MS" w:cs="Arial Unicode MS"/>
          <w:rtl w:val="0"/>
        </w:rPr>
        <w:t xml:space="preserve"> ↓</w:t>
      </w:r>
      <w:r>
        <w:rPr>
          <w:rFonts w:ascii="Arial Unicode MS" w:hAnsi="Arial Unicode MS" w:eastAsia="Arial Unicode MS" w:cs="Arial Unicode MS"/>
          <w:rtl w:val="0"/>
        </w:rPr>
        <w:br w:type="textWrapping"/>
      </w:r>
      <w:r>
        <w:rPr>
          <w:rFonts w:ascii="Arial Unicode MS" w:hAnsi="Arial Unicode MS" w:eastAsia="Arial Unicode MS" w:cs="Arial Unicode MS"/>
          <w:rtl w:val="0"/>
        </w:rPr>
        <w:t xml:space="preserve"> </w:t>
      </w:r>
      <w:r>
        <w:rPr>
          <w:b/>
          <w:bCs/>
          <w:rtl w:val="0"/>
        </w:rPr>
        <w:t>10:03 AM</w:t>
      </w:r>
      <w:r>
        <w:rPr>
          <w:rFonts w:ascii="Arial Unicode MS" w:hAnsi="Arial Unicode MS" w:eastAsia="Arial Unicode MS" w:cs="Arial Unicode MS"/>
          <w:rtl w:val="0"/>
        </w:rPr>
        <w:t xml:space="preserve"> — Product page</w:t>
      </w:r>
      <w:r>
        <w:rPr>
          <w:rFonts w:ascii="Arial Unicode MS" w:hAnsi="Arial Unicode MS" w:eastAsia="Arial Unicode MS" w:cs="Arial Unicode MS"/>
          <w:rtl w:val="0"/>
        </w:rPr>
        <w:br w:type="textWrapping"/>
      </w:r>
      <w:r>
        <w:rPr>
          <w:rFonts w:ascii="Arial Unicode MS" w:hAnsi="Arial Unicode MS" w:eastAsia="Arial Unicode MS" w:cs="Arial Unicode MS"/>
          <w:rtl w:val="0"/>
        </w:rPr>
        <w:t xml:space="preserve"> ↓</w:t>
      </w:r>
      <w:r>
        <w:rPr>
          <w:rFonts w:ascii="Arial Unicode MS" w:hAnsi="Arial Unicode MS" w:eastAsia="Arial Unicode MS" w:cs="Arial Unicode MS"/>
          <w:rtl w:val="0"/>
        </w:rPr>
        <w:br w:type="textWrapping"/>
      </w:r>
      <w:r>
        <w:rPr>
          <w:rFonts w:ascii="Arial Unicode MS" w:hAnsi="Arial Unicode MS" w:eastAsia="Arial Unicode MS" w:cs="Arial Unicode MS"/>
          <w:rtl w:val="0"/>
        </w:rPr>
        <w:t xml:space="preserve"> </w:t>
      </w:r>
      <w:r>
        <w:rPr>
          <w:b/>
          <w:bCs/>
          <w:rtl w:val="0"/>
        </w:rPr>
        <w:t>10:05 AM</w:t>
      </w:r>
      <w:r>
        <w:rPr>
          <w:rFonts w:ascii="Arial Unicode MS" w:hAnsi="Arial Unicode MS" w:eastAsia="Arial Unicode MS" w:cs="Arial Unicode MS"/>
          <w:rtl w:val="0"/>
        </w:rPr>
        <w:t xml:space="preserve"> — Pricing page</w:t>
      </w:r>
      <w:r>
        <w:rPr>
          <w:rFonts w:ascii="Arial Unicode MS" w:hAnsi="Arial Unicode MS" w:eastAsia="Arial Unicode MS" w:cs="Arial Unicode MS"/>
          <w:rtl w:val="0"/>
        </w:rPr>
        <w:br w:type="textWrapping"/>
      </w:r>
      <w:r>
        <w:rPr>
          <w:rFonts w:ascii="Arial Unicode MS" w:hAnsi="Arial Unicode MS" w:eastAsia="Arial Unicode MS" w:cs="Arial Unicode MS"/>
          <w:rtl w:val="0"/>
        </w:rPr>
        <w:t xml:space="preserve"> ↓</w:t>
      </w:r>
      <w:r>
        <w:rPr>
          <w:rFonts w:ascii="Arial Unicode MS" w:hAnsi="Arial Unicode MS" w:eastAsia="Arial Unicode MS" w:cs="Arial Unicode MS"/>
          <w:rtl w:val="0"/>
        </w:rPr>
        <w:br w:type="textWrapping"/>
      </w:r>
      <w:r>
        <w:rPr>
          <w:rFonts w:ascii="Arial Unicode MS" w:hAnsi="Arial Unicode MS" w:eastAsia="Arial Unicode MS" w:cs="Arial Unicode MS"/>
          <w:rtl w:val="0"/>
        </w:rPr>
        <w:t xml:space="preserve"> </w:t>
      </w:r>
      <w:r>
        <w:rPr>
          <w:b/>
          <w:bCs/>
          <w:rtl w:val="0"/>
        </w:rPr>
        <w:t>10:07 AM</w:t>
      </w:r>
      <w:r>
        <w:rPr>
          <w:rFonts w:ascii="Arial Unicode MS" w:hAnsi="Arial Unicode MS" w:eastAsia="Arial Unicode MS" w:cs="Arial Unicode MS"/>
          <w:rtl w:val="0"/>
        </w:rPr>
        <w:t xml:space="preserve"> — WhatsApp button</w:t>
      </w:r>
      <w:r>
        <w:rPr>
          <w:rFonts w:ascii="Arial Unicode MS" w:hAnsi="Arial Unicode MS" w:eastAsia="Arial Unicode MS" w:cs="Arial Unicode MS"/>
          <w:rtl w:val="0"/>
        </w:rPr>
        <w:br w:type="textWrapping"/>
      </w:r>
      <w:r>
        <w:rPr>
          <w:rFonts w:ascii="Arial Unicode MS" w:hAnsi="Arial Unicode MS" w:eastAsia="Arial Unicode MS" w:cs="Arial Unicode MS"/>
          <w:rtl w:val="0"/>
        </w:rPr>
        <w:t xml:space="preserve"> ↓</w:t>
      </w:r>
      <w:r>
        <w:rPr>
          <w:rFonts w:ascii="Arial Unicode MS" w:hAnsi="Arial Unicode MS" w:eastAsia="Arial Unicode MS" w:cs="Arial Unicode MS"/>
          <w:rtl w:val="0"/>
        </w:rPr>
        <w:br w:type="textWrapping"/>
      </w:r>
      <w:r>
        <w:rPr>
          <w:rFonts w:ascii="Arial Unicode MS" w:hAnsi="Arial Unicode MS" w:eastAsia="Arial Unicode MS" w:cs="Arial Unicode MS"/>
          <w:rtl w:val="0"/>
        </w:rPr>
        <w:t xml:space="preserve"> </w:t>
      </w:r>
      <w:r>
        <w:rPr>
          <w:b/>
          <w:bCs/>
          <w:rtl w:val="0"/>
        </w:rPr>
        <w:t>10:08 AM</w:t>
      </w:r>
      <w:r>
        <w:rPr>
          <w:rFonts w:ascii="Arial Unicode MS" w:hAnsi="Arial Unicode MS" w:eastAsia="Arial Unicode MS" w:cs="Arial Unicode MS"/>
          <w:rtl w:val="0"/>
        </w:rPr>
        <w:t xml:space="preserve"> — Returned</w:t>
      </w:r>
      <w:r>
        <w:rPr>
          <w:rFonts w:ascii="Arial Unicode MS" w:hAnsi="Arial Unicode MS" w:eastAsia="Arial Unicode MS" w:cs="Arial Unicode MS"/>
          <w:rtl w:val="0"/>
        </w:rPr>
        <w:br w:type="textWrapping"/>
      </w:r>
      <w:r>
        <w:rPr>
          <w:rFonts w:ascii="Arial Unicode MS" w:hAnsi="Arial Unicode MS" w:eastAsia="Arial Unicode MS" w:cs="Arial Unicode MS"/>
          <w:rtl w:val="0"/>
        </w:rPr>
        <w:t xml:space="preserve"> ↓</w:t>
      </w:r>
      <w:r>
        <w:rPr>
          <w:rFonts w:ascii="Arial Unicode MS" w:hAnsi="Arial Unicode MS" w:eastAsia="Arial Unicode MS" w:cs="Arial Unicode MS"/>
          <w:rtl w:val="0"/>
        </w:rPr>
        <w:br w:type="textWrapping"/>
      </w:r>
      <w:r>
        <w:rPr>
          <w:rFonts w:ascii="Arial Unicode MS" w:hAnsi="Arial Unicode MS" w:eastAsia="Arial Unicode MS" w:cs="Arial Unicode MS"/>
          <w:rtl w:val="0"/>
        </w:rPr>
        <w:t xml:space="preserve"> </w:t>
      </w:r>
      <w:r>
        <w:rPr>
          <w:b/>
          <w:bCs/>
          <w:rtl w:val="0"/>
        </w:rPr>
        <w:t>10:10 AM</w:t>
      </w:r>
      <w:r>
        <w:rPr>
          <w:rtl w:val="0"/>
        </w:rPr>
        <w:t xml:space="preserve"> — Purchase</w:t>
      </w:r>
    </w:p>
    <w:p w14:paraId="0000008D">
      <w:pPr>
        <w:spacing w:before="240" w:after="240"/>
      </w:pPr>
      <w:r>
        <w:rPr>
          <w:rtl w:val="0"/>
        </w:rPr>
        <w:t xml:space="preserve">That turns a link tracker into a </w:t>
      </w:r>
      <w:r>
        <w:rPr>
          <w:b/>
          <w:bCs/>
          <w:rtl w:val="0"/>
        </w:rPr>
        <w:t>customer journey system</w:t>
      </w:r>
      <w:r>
        <w:rPr>
          <w:rtl w:val="0"/>
        </w:rPr>
        <w:t>.</w:t>
      </w:r>
    </w:p>
    <w:p w14:paraId="0000008E">
      <w:r>
        <w:pict>
          <v:rect id="_x0000_i1028" o:spt="1" style="height:1.5pt;width:0pt;" fillcolor="#A0A0A0" filled="t" stroked="f" coordsize="21600,21600" o:hr="t" o:hrstd="t" o:hralign="center">
            <v:path/>
            <v:fill on="t" focussize="0,0"/>
            <v:stroke on="f"/>
            <v:imagedata o:title=""/>
            <o:lock v:ext="edit"/>
            <w10:wrap type="none"/>
            <w10:anchorlock/>
          </v:rect>
        </w:pict>
      </w:r>
    </w:p>
    <w:p w14:paraId="0000008F">
      <w:pPr>
        <w:pStyle w:val="2"/>
        <w:keepNext w:val="0"/>
        <w:keepLines w:val="0"/>
        <w:spacing w:before="480"/>
        <w:rPr>
          <w:b/>
          <w:bCs/>
          <w:sz w:val="46"/>
          <w:szCs w:val="46"/>
        </w:rPr>
      </w:pPr>
      <w:bookmarkStart w:id="11" w:name="_kunydy933s3j" w:colFirst="0" w:colLast="0"/>
      <w:bookmarkEnd w:id="11"/>
      <w:r>
        <w:rPr>
          <w:b/>
          <w:bCs/>
          <w:sz w:val="46"/>
          <w:szCs w:val="46"/>
          <w:rtl w:val="0"/>
        </w:rPr>
        <w:t>5. 🧬 Campaign Intelligence</w:t>
      </w:r>
    </w:p>
    <w:p w14:paraId="00000090">
      <w:pPr>
        <w:spacing w:before="240" w:after="240"/>
      </w:pPr>
      <w:r>
        <w:rPr>
          <w:rtl w:val="0"/>
        </w:rPr>
        <w:t>Every campaign becomes measurable.</w:t>
      </w:r>
    </w:p>
    <w:p w14:paraId="00000091">
      <w:pPr>
        <w:spacing w:before="240" w:after="240"/>
      </w:pPr>
      <w:r>
        <w:rPr>
          <w:rtl w:val="0"/>
        </w:rPr>
        <w:t>Track:</w:t>
      </w:r>
    </w:p>
    <w:p w14:paraId="00000092">
      <w:pPr>
        <w:numPr>
          <w:ilvl w:val="0"/>
          <w:numId w:val="8"/>
        </w:numPr>
        <w:spacing w:before="240" w:after="0" w:afterAutospacing="0"/>
        <w:ind w:left="720" w:hanging="360"/>
      </w:pPr>
      <w:r>
        <w:rPr>
          <w:rtl w:val="0"/>
        </w:rPr>
        <w:t>Campaign name</w:t>
      </w:r>
    </w:p>
    <w:p w14:paraId="00000093">
      <w:pPr>
        <w:numPr>
          <w:ilvl w:val="0"/>
          <w:numId w:val="8"/>
        </w:numPr>
        <w:spacing w:before="0" w:beforeAutospacing="0" w:after="0" w:afterAutospacing="0"/>
        <w:ind w:left="720" w:hanging="360"/>
      </w:pPr>
      <w:r>
        <w:rPr>
          <w:rtl w:val="0"/>
        </w:rPr>
        <w:t>Campaign objective</w:t>
      </w:r>
    </w:p>
    <w:p w14:paraId="00000094">
      <w:pPr>
        <w:numPr>
          <w:ilvl w:val="0"/>
          <w:numId w:val="8"/>
        </w:numPr>
        <w:spacing w:before="0" w:beforeAutospacing="0" w:after="0" w:afterAutospacing="0"/>
        <w:ind w:left="720" w:hanging="360"/>
      </w:pPr>
      <w:r>
        <w:rPr>
          <w:rtl w:val="0"/>
        </w:rPr>
        <w:t>Campaign owner</w:t>
      </w:r>
    </w:p>
    <w:p w14:paraId="00000095">
      <w:pPr>
        <w:numPr>
          <w:ilvl w:val="0"/>
          <w:numId w:val="8"/>
        </w:numPr>
        <w:spacing w:before="0" w:beforeAutospacing="0" w:after="0" w:afterAutospacing="0"/>
        <w:ind w:left="720" w:hanging="360"/>
      </w:pPr>
      <w:r>
        <w:rPr>
          <w:rtl w:val="0"/>
        </w:rPr>
        <w:t>Start/end date</w:t>
      </w:r>
    </w:p>
    <w:p w14:paraId="00000096">
      <w:pPr>
        <w:numPr>
          <w:ilvl w:val="0"/>
          <w:numId w:val="8"/>
        </w:numPr>
        <w:spacing w:before="0" w:beforeAutospacing="0" w:after="0" w:afterAutospacing="0"/>
        <w:ind w:left="720" w:hanging="360"/>
      </w:pPr>
      <w:r>
        <w:rPr>
          <w:rtl w:val="0"/>
        </w:rPr>
        <w:t>Budget</w:t>
      </w:r>
    </w:p>
    <w:p w14:paraId="00000097">
      <w:pPr>
        <w:numPr>
          <w:ilvl w:val="0"/>
          <w:numId w:val="8"/>
        </w:numPr>
        <w:spacing w:before="0" w:beforeAutospacing="0" w:after="0" w:afterAutospacing="0"/>
        <w:ind w:left="720" w:hanging="360"/>
      </w:pPr>
      <w:r>
        <w:rPr>
          <w:rtl w:val="0"/>
        </w:rPr>
        <w:t>Links</w:t>
      </w:r>
    </w:p>
    <w:p w14:paraId="00000098">
      <w:pPr>
        <w:numPr>
          <w:ilvl w:val="0"/>
          <w:numId w:val="8"/>
        </w:numPr>
        <w:spacing w:before="0" w:beforeAutospacing="0" w:after="0" w:afterAutospacing="0"/>
        <w:ind w:left="720" w:hanging="360"/>
      </w:pPr>
      <w:r>
        <w:rPr>
          <w:rtl w:val="0"/>
        </w:rPr>
        <w:t>QR codes</w:t>
      </w:r>
    </w:p>
    <w:p w14:paraId="00000099">
      <w:pPr>
        <w:numPr>
          <w:ilvl w:val="0"/>
          <w:numId w:val="8"/>
        </w:numPr>
        <w:spacing w:before="0" w:beforeAutospacing="0" w:after="0" w:afterAutospacing="0"/>
        <w:ind w:left="720" w:hanging="360"/>
      </w:pPr>
      <w:r>
        <w:rPr>
          <w:rtl w:val="0"/>
        </w:rPr>
        <w:t>Social channels</w:t>
      </w:r>
    </w:p>
    <w:p w14:paraId="0000009A">
      <w:pPr>
        <w:numPr>
          <w:ilvl w:val="0"/>
          <w:numId w:val="8"/>
        </w:numPr>
        <w:spacing w:before="0" w:beforeAutospacing="0" w:after="0" w:afterAutospacing="0"/>
        <w:ind w:left="720" w:hanging="360"/>
      </w:pPr>
      <w:r>
        <w:rPr>
          <w:rtl w:val="0"/>
        </w:rPr>
        <w:t>Ads</w:t>
      </w:r>
    </w:p>
    <w:p w14:paraId="0000009B">
      <w:pPr>
        <w:numPr>
          <w:ilvl w:val="0"/>
          <w:numId w:val="8"/>
        </w:numPr>
        <w:spacing w:before="0" w:beforeAutospacing="0" w:after="0" w:afterAutospacing="0"/>
        <w:ind w:left="720" w:hanging="360"/>
      </w:pPr>
      <w:r>
        <w:rPr>
          <w:rtl w:val="0"/>
        </w:rPr>
        <w:t>Emails</w:t>
      </w:r>
    </w:p>
    <w:p w14:paraId="0000009C">
      <w:pPr>
        <w:numPr>
          <w:ilvl w:val="0"/>
          <w:numId w:val="8"/>
        </w:numPr>
        <w:spacing w:before="0" w:beforeAutospacing="0" w:after="240"/>
        <w:ind w:left="720" w:hanging="360"/>
      </w:pPr>
      <w:r>
        <w:rPr>
          <w:rtl w:val="0"/>
        </w:rPr>
        <w:t>Offline campaigns</w:t>
      </w:r>
    </w:p>
    <w:p w14:paraId="0000009D">
      <w:pPr>
        <w:spacing w:before="240" w:after="240"/>
      </w:pPr>
      <w:r>
        <w:rPr>
          <w:rtl w:val="0"/>
        </w:rPr>
        <w:t>Then calculate:</w:t>
      </w:r>
    </w:p>
    <w:p w14:paraId="0000009E">
      <w:pPr>
        <w:spacing w:before="240" w:after="240"/>
        <w:rPr>
          <w:b/>
          <w:bCs/>
        </w:rPr>
      </w:pPr>
      <w:r>
        <w:rPr>
          <w:rFonts w:ascii="Arial Unicode MS" w:hAnsi="Arial Unicode MS" w:eastAsia="Arial Unicode MS" w:cs="Arial Unicode MS"/>
          <w:b/>
          <w:bCs/>
          <w:rtl w:val="0"/>
        </w:rPr>
        <w:t>Campaign → Clicks → Visitors → Leads → Customers → Revenue</w:t>
      </w:r>
    </w:p>
    <w:p w14:paraId="0000009F">
      <w:pPr>
        <w:spacing w:before="240" w:after="240"/>
      </w:pPr>
      <w:r>
        <w:rPr>
          <w:rtl w:val="0"/>
        </w:rPr>
        <w:t>This is dramatically more useful to an SMB than click counts.</w:t>
      </w:r>
    </w:p>
    <w:p w14:paraId="000000A0">
      <w:r>
        <w:pict>
          <v:rect id="_x0000_i1029" o:spt="1" style="height:1.5pt;width:0pt;" fillcolor="#A0A0A0" filled="t" stroked="f" coordsize="21600,21600" o:hr="t" o:hrstd="t" o:hralign="center">
            <v:path/>
            <v:fill on="t" focussize="0,0"/>
            <v:stroke on="f"/>
            <v:imagedata o:title=""/>
            <o:lock v:ext="edit"/>
            <w10:wrap type="none"/>
            <w10:anchorlock/>
          </v:rect>
        </w:pict>
      </w:r>
    </w:p>
    <w:p w14:paraId="000000A1">
      <w:pPr>
        <w:pStyle w:val="2"/>
        <w:keepNext w:val="0"/>
        <w:keepLines w:val="0"/>
        <w:spacing w:before="480"/>
        <w:rPr>
          <w:b/>
          <w:bCs/>
          <w:sz w:val="46"/>
          <w:szCs w:val="46"/>
        </w:rPr>
      </w:pPr>
      <w:bookmarkStart w:id="12" w:name="_k2oc4nrwvfsd" w:colFirst="0" w:colLast="0"/>
      <w:bookmarkEnd w:id="12"/>
      <w:r>
        <w:rPr>
          <w:b/>
          <w:bCs/>
          <w:sz w:val="46"/>
          <w:szCs w:val="46"/>
          <w:rtl w:val="0"/>
        </w:rPr>
        <w:t>6. 💰 Conversion Tracking</w:t>
      </w:r>
    </w:p>
    <w:p w14:paraId="000000A2">
      <w:pPr>
        <w:spacing w:before="240" w:after="240"/>
      </w:pPr>
      <w:r>
        <w:rPr>
          <w:rtl w:val="0"/>
        </w:rPr>
        <w:t>This should be one of the biggest features.</w:t>
      </w:r>
    </w:p>
    <w:p w14:paraId="000000A3">
      <w:pPr>
        <w:spacing w:before="240" w:after="240"/>
      </w:pPr>
      <w:r>
        <w:rPr>
          <w:rtl w:val="0"/>
        </w:rPr>
        <w:t>Track events such as:</w:t>
      </w:r>
    </w:p>
    <w:p w14:paraId="000000A4">
      <w:pPr>
        <w:numPr>
          <w:ilvl w:val="0"/>
          <w:numId w:val="9"/>
        </w:numPr>
        <w:spacing w:before="240" w:after="0" w:afterAutospacing="0"/>
        <w:ind w:left="720" w:hanging="360"/>
      </w:pPr>
      <w:r>
        <w:rPr>
          <w:rtl w:val="0"/>
        </w:rPr>
        <w:t>Purchase</w:t>
      </w:r>
    </w:p>
    <w:p w14:paraId="000000A5">
      <w:pPr>
        <w:numPr>
          <w:ilvl w:val="0"/>
          <w:numId w:val="9"/>
        </w:numPr>
        <w:spacing w:before="0" w:beforeAutospacing="0" w:after="0" w:afterAutospacing="0"/>
        <w:ind w:left="720" w:hanging="360"/>
      </w:pPr>
      <w:r>
        <w:rPr>
          <w:rtl w:val="0"/>
        </w:rPr>
        <w:t>Signup</w:t>
      </w:r>
    </w:p>
    <w:p w14:paraId="000000A6">
      <w:pPr>
        <w:numPr>
          <w:ilvl w:val="0"/>
          <w:numId w:val="9"/>
        </w:numPr>
        <w:spacing w:before="0" w:beforeAutospacing="0" w:after="0" w:afterAutospacing="0"/>
        <w:ind w:left="720" w:hanging="360"/>
      </w:pPr>
      <w:r>
        <w:rPr>
          <w:rtl w:val="0"/>
        </w:rPr>
        <w:t>Form submission</w:t>
      </w:r>
    </w:p>
    <w:p w14:paraId="000000A7">
      <w:pPr>
        <w:numPr>
          <w:ilvl w:val="0"/>
          <w:numId w:val="9"/>
        </w:numPr>
        <w:spacing w:before="0" w:beforeAutospacing="0" w:after="0" w:afterAutospacing="0"/>
        <w:ind w:left="720" w:hanging="360"/>
      </w:pPr>
      <w:r>
        <w:rPr>
          <w:rtl w:val="0"/>
        </w:rPr>
        <w:t>WhatsApp conversation</w:t>
      </w:r>
    </w:p>
    <w:p w14:paraId="000000A8">
      <w:pPr>
        <w:numPr>
          <w:ilvl w:val="0"/>
          <w:numId w:val="9"/>
        </w:numPr>
        <w:spacing w:before="0" w:beforeAutospacing="0" w:after="0" w:afterAutospacing="0"/>
        <w:ind w:left="720" w:hanging="360"/>
      </w:pPr>
      <w:r>
        <w:rPr>
          <w:rtl w:val="0"/>
        </w:rPr>
        <w:t>Phone call</w:t>
      </w:r>
    </w:p>
    <w:p w14:paraId="000000A9">
      <w:pPr>
        <w:numPr>
          <w:ilvl w:val="0"/>
          <w:numId w:val="9"/>
        </w:numPr>
        <w:spacing w:before="0" w:beforeAutospacing="0" w:after="0" w:afterAutospacing="0"/>
        <w:ind w:left="720" w:hanging="360"/>
      </w:pPr>
      <w:r>
        <w:rPr>
          <w:rtl w:val="0"/>
        </w:rPr>
        <w:t>Email click</w:t>
      </w:r>
    </w:p>
    <w:p w14:paraId="000000AA">
      <w:pPr>
        <w:numPr>
          <w:ilvl w:val="0"/>
          <w:numId w:val="9"/>
        </w:numPr>
        <w:spacing w:before="0" w:beforeAutospacing="0" w:after="0" w:afterAutospacing="0"/>
        <w:ind w:left="720" w:hanging="360"/>
      </w:pPr>
      <w:r>
        <w:rPr>
          <w:rtl w:val="0"/>
        </w:rPr>
        <w:t>Booking</w:t>
      </w:r>
    </w:p>
    <w:p w14:paraId="000000AB">
      <w:pPr>
        <w:numPr>
          <w:ilvl w:val="0"/>
          <w:numId w:val="9"/>
        </w:numPr>
        <w:spacing w:before="0" w:beforeAutospacing="0" w:after="0" w:afterAutospacing="0"/>
        <w:ind w:left="720" w:hanging="360"/>
      </w:pPr>
      <w:r>
        <w:rPr>
          <w:rtl w:val="0"/>
        </w:rPr>
        <w:t>Download</w:t>
      </w:r>
    </w:p>
    <w:p w14:paraId="000000AC">
      <w:pPr>
        <w:numPr>
          <w:ilvl w:val="0"/>
          <w:numId w:val="9"/>
        </w:numPr>
        <w:spacing w:before="0" w:beforeAutospacing="0" w:after="0" w:afterAutospacing="0"/>
        <w:ind w:left="720" w:hanging="360"/>
      </w:pPr>
      <w:r>
        <w:rPr>
          <w:rtl w:val="0"/>
        </w:rPr>
        <w:t>App installation</w:t>
      </w:r>
    </w:p>
    <w:p w14:paraId="000000AD">
      <w:pPr>
        <w:numPr>
          <w:ilvl w:val="0"/>
          <w:numId w:val="9"/>
        </w:numPr>
        <w:spacing w:before="0" w:beforeAutospacing="0" w:after="0" w:afterAutospacing="0"/>
        <w:ind w:left="720" w:hanging="360"/>
      </w:pPr>
      <w:r>
        <w:rPr>
          <w:rtl w:val="0"/>
        </w:rPr>
        <w:t>Subscription</w:t>
      </w:r>
    </w:p>
    <w:p w14:paraId="000000AE">
      <w:pPr>
        <w:numPr>
          <w:ilvl w:val="0"/>
          <w:numId w:val="9"/>
        </w:numPr>
        <w:spacing w:before="0" w:beforeAutospacing="0" w:after="0" w:afterAutospacing="0"/>
        <w:ind w:left="720" w:hanging="360"/>
      </w:pPr>
      <w:r>
        <w:rPr>
          <w:rtl w:val="0"/>
        </w:rPr>
        <w:t>Donation</w:t>
      </w:r>
    </w:p>
    <w:p w14:paraId="000000AF">
      <w:pPr>
        <w:numPr>
          <w:ilvl w:val="0"/>
          <w:numId w:val="9"/>
        </w:numPr>
        <w:spacing w:before="0" w:beforeAutospacing="0" w:after="0" w:afterAutospacing="0"/>
        <w:ind w:left="720" w:hanging="360"/>
      </w:pPr>
      <w:r>
        <w:rPr>
          <w:rtl w:val="0"/>
        </w:rPr>
        <w:t>Quote request</w:t>
      </w:r>
    </w:p>
    <w:p w14:paraId="000000B0">
      <w:pPr>
        <w:numPr>
          <w:ilvl w:val="0"/>
          <w:numId w:val="9"/>
        </w:numPr>
        <w:spacing w:before="0" w:beforeAutospacing="0" w:after="240"/>
        <w:ind w:left="720" w:hanging="360"/>
      </w:pPr>
      <w:r>
        <w:rPr>
          <w:rtl w:val="0"/>
        </w:rPr>
        <w:t>Contact request</w:t>
      </w:r>
    </w:p>
    <w:p w14:paraId="000000B1">
      <w:pPr>
        <w:spacing w:before="240" w:after="240"/>
      </w:pPr>
      <w:r>
        <w:rPr>
          <w:rtl w:val="0"/>
        </w:rPr>
        <w:t>Then calculate:</w:t>
      </w:r>
    </w:p>
    <w:p w14:paraId="000000B2">
      <w:pPr>
        <w:pStyle w:val="4"/>
        <w:keepNext w:val="0"/>
        <w:keepLines w:val="0"/>
        <w:spacing w:before="280"/>
        <w:rPr>
          <w:b/>
          <w:bCs/>
          <w:color w:val="000000"/>
          <w:sz w:val="26"/>
          <w:szCs w:val="26"/>
        </w:rPr>
      </w:pPr>
      <w:bookmarkStart w:id="13" w:name="_jnzopapevdxd" w:colFirst="0" w:colLast="0"/>
      <w:bookmarkEnd w:id="13"/>
      <w:r>
        <w:rPr>
          <w:b/>
          <w:bCs/>
          <w:color w:val="000000"/>
          <w:sz w:val="26"/>
          <w:szCs w:val="26"/>
          <w:rtl w:val="0"/>
        </w:rPr>
        <w:t>Conversion rate</w:t>
      </w:r>
    </w:p>
    <w:p w14:paraId="000000B3">
      <w:pPr>
        <w:spacing w:before="240" w:after="240"/>
        <w:rPr>
          <w:rFonts w:ascii="Roboto Mono" w:hAnsi="Roboto Mono" w:eastAsia="Roboto Mono" w:cs="Roboto Mono"/>
          <w:color w:val="188038"/>
        </w:rPr>
      </w:pPr>
      <w:r>
        <w:rPr>
          <w:rFonts w:ascii="Roboto Mono" w:hAnsi="Roboto Mono" w:eastAsia="Roboto Mono" w:cs="Roboto Mono"/>
          <w:color w:val="188038"/>
          <w:rtl w:val="0"/>
        </w:rPr>
        <w:t>Conversions ÷ Visitors × 100</w:t>
      </w:r>
    </w:p>
    <w:p w14:paraId="000000B4">
      <w:pPr>
        <w:pStyle w:val="4"/>
        <w:keepNext w:val="0"/>
        <w:keepLines w:val="0"/>
        <w:spacing w:before="280"/>
        <w:rPr>
          <w:b/>
          <w:bCs/>
          <w:color w:val="000000"/>
          <w:sz w:val="26"/>
          <w:szCs w:val="26"/>
        </w:rPr>
      </w:pPr>
      <w:bookmarkStart w:id="14" w:name="_cmx3twgkhh3l" w:colFirst="0" w:colLast="0"/>
      <w:bookmarkEnd w:id="14"/>
      <w:r>
        <w:rPr>
          <w:b/>
          <w:bCs/>
          <w:color w:val="000000"/>
          <w:sz w:val="26"/>
          <w:szCs w:val="26"/>
          <w:rtl w:val="0"/>
        </w:rPr>
        <w:t>Revenue per visitor</w:t>
      </w:r>
    </w:p>
    <w:p w14:paraId="000000B5">
      <w:pPr>
        <w:spacing w:before="240" w:after="240"/>
        <w:rPr>
          <w:rFonts w:ascii="Roboto Mono" w:hAnsi="Roboto Mono" w:eastAsia="Roboto Mono" w:cs="Roboto Mono"/>
          <w:color w:val="188038"/>
        </w:rPr>
      </w:pPr>
      <w:r>
        <w:rPr>
          <w:rFonts w:ascii="Roboto Mono" w:hAnsi="Roboto Mono" w:eastAsia="Roboto Mono" w:cs="Roboto Mono"/>
          <w:color w:val="188038"/>
          <w:rtl w:val="0"/>
        </w:rPr>
        <w:t>Revenue ÷ Visitors</w:t>
      </w:r>
    </w:p>
    <w:p w14:paraId="000000B6">
      <w:pPr>
        <w:pStyle w:val="4"/>
        <w:keepNext w:val="0"/>
        <w:keepLines w:val="0"/>
        <w:spacing w:before="280"/>
        <w:rPr>
          <w:b/>
          <w:bCs/>
          <w:color w:val="000000"/>
          <w:sz w:val="26"/>
          <w:szCs w:val="26"/>
        </w:rPr>
      </w:pPr>
      <w:bookmarkStart w:id="15" w:name="_k6v4nkqvg2x4" w:colFirst="0" w:colLast="0"/>
      <w:bookmarkEnd w:id="15"/>
      <w:r>
        <w:rPr>
          <w:b/>
          <w:bCs/>
          <w:color w:val="000000"/>
          <w:sz w:val="26"/>
          <w:szCs w:val="26"/>
          <w:rtl w:val="0"/>
        </w:rPr>
        <w:t>Revenue per click</w:t>
      </w:r>
    </w:p>
    <w:p w14:paraId="000000B7">
      <w:pPr>
        <w:spacing w:before="240" w:after="240"/>
        <w:rPr>
          <w:rFonts w:ascii="Roboto Mono" w:hAnsi="Roboto Mono" w:eastAsia="Roboto Mono" w:cs="Roboto Mono"/>
          <w:color w:val="188038"/>
        </w:rPr>
      </w:pPr>
      <w:r>
        <w:rPr>
          <w:rFonts w:ascii="Roboto Mono" w:hAnsi="Roboto Mono" w:eastAsia="Roboto Mono" w:cs="Roboto Mono"/>
          <w:color w:val="188038"/>
          <w:rtl w:val="0"/>
        </w:rPr>
        <w:t>Revenue ÷ Clicks</w:t>
      </w:r>
    </w:p>
    <w:p w14:paraId="000000B8">
      <w:pPr>
        <w:pStyle w:val="4"/>
        <w:keepNext w:val="0"/>
        <w:keepLines w:val="0"/>
        <w:spacing w:before="280"/>
        <w:rPr>
          <w:b/>
          <w:bCs/>
          <w:color w:val="000000"/>
          <w:sz w:val="26"/>
          <w:szCs w:val="26"/>
        </w:rPr>
      </w:pPr>
      <w:bookmarkStart w:id="16" w:name="_x1x6fbsooeoe" w:colFirst="0" w:colLast="0"/>
      <w:bookmarkEnd w:id="16"/>
      <w:r>
        <w:rPr>
          <w:b/>
          <w:bCs/>
          <w:color w:val="000000"/>
          <w:sz w:val="26"/>
          <w:szCs w:val="26"/>
          <w:rtl w:val="0"/>
        </w:rPr>
        <w:t>Customer acquisition cost</w:t>
      </w:r>
    </w:p>
    <w:p w14:paraId="000000B9">
      <w:pPr>
        <w:spacing w:before="240" w:after="240"/>
        <w:rPr>
          <w:rFonts w:ascii="Roboto Mono" w:hAnsi="Roboto Mono" w:eastAsia="Roboto Mono" w:cs="Roboto Mono"/>
          <w:color w:val="188038"/>
        </w:rPr>
      </w:pPr>
      <w:r>
        <w:rPr>
          <w:rFonts w:ascii="Roboto Mono" w:hAnsi="Roboto Mono" w:eastAsia="Roboto Mono" w:cs="Roboto Mono"/>
          <w:color w:val="188038"/>
          <w:rtl w:val="0"/>
        </w:rPr>
        <w:t>Marketing spend ÷ Customers</w:t>
      </w:r>
    </w:p>
    <w:p w14:paraId="000000BA">
      <w:pPr>
        <w:pStyle w:val="4"/>
        <w:keepNext w:val="0"/>
        <w:keepLines w:val="0"/>
        <w:spacing w:before="280"/>
        <w:rPr>
          <w:b/>
          <w:bCs/>
          <w:color w:val="000000"/>
          <w:sz w:val="26"/>
          <w:szCs w:val="26"/>
        </w:rPr>
      </w:pPr>
      <w:bookmarkStart w:id="17" w:name="_noo80vakezx7" w:colFirst="0" w:colLast="0"/>
      <w:bookmarkEnd w:id="17"/>
      <w:r>
        <w:rPr>
          <w:b/>
          <w:bCs/>
          <w:color w:val="000000"/>
          <w:sz w:val="26"/>
          <w:szCs w:val="26"/>
          <w:rtl w:val="0"/>
        </w:rPr>
        <w:t>ROI</w:t>
      </w:r>
    </w:p>
    <w:p w14:paraId="000000BB">
      <w:pPr>
        <w:spacing w:before="240" w:after="240"/>
        <w:rPr>
          <w:rFonts w:ascii="Roboto Mono" w:hAnsi="Roboto Mono" w:eastAsia="Roboto Mono" w:cs="Roboto Mono"/>
          <w:color w:val="188038"/>
        </w:rPr>
      </w:pPr>
      <w:r>
        <w:rPr>
          <w:rFonts w:ascii="Roboto Mono" w:hAnsi="Roboto Mono" w:eastAsia="Roboto Mono" w:cs="Roboto Mono"/>
          <w:color w:val="188038"/>
          <w:rtl w:val="0"/>
        </w:rPr>
        <w:t>Revenue ÷ Marketing spend</w:t>
      </w:r>
    </w:p>
    <w:p w14:paraId="000000BC">
      <w:pPr>
        <w:spacing w:before="240" w:after="240"/>
      </w:pPr>
      <w:r>
        <w:rPr>
          <w:rtl w:val="0"/>
        </w:rPr>
        <w:t>Now the SMB can answer:</w:t>
      </w:r>
    </w:p>
    <w:p w14:paraId="000000BD">
      <w:pPr>
        <w:spacing w:before="240" w:after="240"/>
        <w:ind w:left="600" w:right="600" w:firstLine="0"/>
      </w:pPr>
      <w:r>
        <w:rPr>
          <w:rtl w:val="0"/>
        </w:rPr>
        <w:t>“Did this link actually make us money?”</w:t>
      </w:r>
    </w:p>
    <w:p w14:paraId="000000BE">
      <w:r>
        <w:pict>
          <v:rect id="_x0000_i1030" o:spt="1" style="height:1.5pt;width:0pt;" fillcolor="#A0A0A0" filled="t" stroked="f" coordsize="21600,21600" o:hr="t" o:hrstd="t" o:hralign="center">
            <v:path/>
            <v:fill on="t" focussize="0,0"/>
            <v:stroke on="f"/>
            <v:imagedata o:title=""/>
            <o:lock v:ext="edit"/>
            <w10:wrap type="none"/>
            <w10:anchorlock/>
          </v:rect>
        </w:pict>
      </w:r>
    </w:p>
    <w:p w14:paraId="000000BF">
      <w:pPr>
        <w:pStyle w:val="2"/>
        <w:keepNext w:val="0"/>
        <w:keepLines w:val="0"/>
        <w:spacing w:before="480"/>
        <w:rPr>
          <w:b/>
          <w:bCs/>
          <w:sz w:val="46"/>
          <w:szCs w:val="46"/>
        </w:rPr>
      </w:pPr>
      <w:bookmarkStart w:id="18" w:name="_ca39t6wz49zh" w:colFirst="0" w:colLast="0"/>
      <w:bookmarkEnd w:id="18"/>
      <w:r>
        <w:rPr>
          <w:b/>
          <w:bCs/>
          <w:sz w:val="46"/>
          <w:szCs w:val="46"/>
          <w:rtl w:val="0"/>
        </w:rPr>
        <w:t>7. 💵 Revenue Attribution</w:t>
      </w:r>
    </w:p>
    <w:p w14:paraId="000000C0">
      <w:pPr>
        <w:spacing w:before="240" w:after="240"/>
      </w:pPr>
      <w:r>
        <w:rPr>
          <w:rtl w:val="0"/>
        </w:rPr>
        <w:t xml:space="preserve">This is where it becomes </w:t>
      </w:r>
      <w:r>
        <w:rPr>
          <w:b/>
          <w:bCs/>
          <w:rtl w:val="0"/>
        </w:rPr>
        <w:t>seriously interesting</w:t>
      </w:r>
      <w:r>
        <w:rPr>
          <w:rtl w:val="0"/>
        </w:rPr>
        <w:t>.</w:t>
      </w:r>
    </w:p>
    <w:p w14:paraId="000000C1">
      <w:pPr>
        <w:spacing w:before="240" w:after="240"/>
      </w:pPr>
      <w:r>
        <w:rPr>
          <w:rtl w:val="0"/>
        </w:rPr>
        <w:t>Suppose someone:</w:t>
      </w:r>
    </w:p>
    <w:p w14:paraId="000000C2">
      <w:pPr>
        <w:numPr>
          <w:ilvl w:val="0"/>
          <w:numId w:val="10"/>
        </w:numPr>
        <w:spacing w:before="240" w:after="0" w:afterAutospacing="0"/>
        <w:ind w:left="720" w:hanging="360"/>
      </w:pPr>
      <w:r>
        <w:rPr>
          <w:rtl w:val="0"/>
        </w:rPr>
        <w:t>Clicked Instagram</w:t>
      </w:r>
    </w:p>
    <w:p w14:paraId="000000C3">
      <w:pPr>
        <w:numPr>
          <w:ilvl w:val="0"/>
          <w:numId w:val="10"/>
        </w:numPr>
        <w:spacing w:before="0" w:beforeAutospacing="0" w:after="0" w:afterAutospacing="0"/>
        <w:ind w:left="720" w:hanging="360"/>
      </w:pPr>
      <w:r>
        <w:rPr>
          <w:rtl w:val="0"/>
        </w:rPr>
        <w:t>Returned through Google</w:t>
      </w:r>
    </w:p>
    <w:p w14:paraId="000000C4">
      <w:pPr>
        <w:numPr>
          <w:ilvl w:val="0"/>
          <w:numId w:val="10"/>
        </w:numPr>
        <w:spacing w:before="0" w:beforeAutospacing="0" w:after="0" w:afterAutospacing="0"/>
        <w:ind w:left="720" w:hanging="360"/>
      </w:pPr>
      <w:r>
        <w:rPr>
          <w:rtl w:val="0"/>
        </w:rPr>
        <w:t>Clicked an email</w:t>
      </w:r>
    </w:p>
    <w:p w14:paraId="000000C5">
      <w:pPr>
        <w:numPr>
          <w:ilvl w:val="0"/>
          <w:numId w:val="10"/>
        </w:numPr>
        <w:spacing w:before="0" w:beforeAutospacing="0" w:after="240"/>
        <w:ind w:left="720" w:hanging="360"/>
      </w:pPr>
      <w:r>
        <w:rPr>
          <w:rtl w:val="0"/>
        </w:rPr>
        <w:t>Purchased</w:t>
      </w:r>
    </w:p>
    <w:p w14:paraId="000000C6">
      <w:pPr>
        <w:spacing w:before="240" w:after="240"/>
      </w:pPr>
      <w:r>
        <w:rPr>
          <w:rtl w:val="0"/>
        </w:rPr>
        <w:t>Which channel gets credit?</w:t>
      </w:r>
    </w:p>
    <w:p w14:paraId="000000C7">
      <w:pPr>
        <w:spacing w:before="240" w:after="240"/>
      </w:pPr>
      <w:r>
        <w:rPr>
          <w:rtl w:val="0"/>
        </w:rPr>
        <w:t>Build attribution models:</w:t>
      </w:r>
    </w:p>
    <w:p w14:paraId="000000C8">
      <w:pPr>
        <w:numPr>
          <w:ilvl w:val="0"/>
          <w:numId w:val="11"/>
        </w:numPr>
        <w:spacing w:before="240" w:after="0" w:afterAutospacing="0"/>
        <w:ind w:left="720" w:hanging="360"/>
      </w:pPr>
      <w:r>
        <w:rPr>
          <w:rtl w:val="0"/>
        </w:rPr>
        <w:t>First-touch attribution</w:t>
      </w:r>
    </w:p>
    <w:p w14:paraId="000000C9">
      <w:pPr>
        <w:numPr>
          <w:ilvl w:val="0"/>
          <w:numId w:val="11"/>
        </w:numPr>
        <w:spacing w:before="0" w:beforeAutospacing="0" w:after="0" w:afterAutospacing="0"/>
        <w:ind w:left="720" w:hanging="360"/>
      </w:pPr>
      <w:r>
        <w:rPr>
          <w:rtl w:val="0"/>
        </w:rPr>
        <w:t>Last-touch attribution</w:t>
      </w:r>
    </w:p>
    <w:p w14:paraId="000000CA">
      <w:pPr>
        <w:numPr>
          <w:ilvl w:val="0"/>
          <w:numId w:val="11"/>
        </w:numPr>
        <w:spacing w:before="0" w:beforeAutospacing="0" w:after="0" w:afterAutospacing="0"/>
        <w:ind w:left="720" w:hanging="360"/>
      </w:pPr>
      <w:r>
        <w:rPr>
          <w:rtl w:val="0"/>
        </w:rPr>
        <w:t>Linear attribution</w:t>
      </w:r>
    </w:p>
    <w:p w14:paraId="000000CB">
      <w:pPr>
        <w:numPr>
          <w:ilvl w:val="0"/>
          <w:numId w:val="11"/>
        </w:numPr>
        <w:spacing w:before="0" w:beforeAutospacing="0" w:after="0" w:afterAutospacing="0"/>
        <w:ind w:left="720" w:hanging="360"/>
      </w:pPr>
      <w:r>
        <w:rPr>
          <w:rtl w:val="0"/>
        </w:rPr>
        <w:t>Time-decay attribution</w:t>
      </w:r>
    </w:p>
    <w:p w14:paraId="000000CC">
      <w:pPr>
        <w:numPr>
          <w:ilvl w:val="0"/>
          <w:numId w:val="11"/>
        </w:numPr>
        <w:spacing w:before="0" w:beforeAutospacing="0" w:after="0" w:afterAutospacing="0"/>
        <w:ind w:left="720" w:hanging="360"/>
      </w:pPr>
      <w:r>
        <w:rPr>
          <w:rtl w:val="0"/>
        </w:rPr>
        <w:t>Position-based attribution</w:t>
      </w:r>
    </w:p>
    <w:p w14:paraId="000000CD">
      <w:pPr>
        <w:numPr>
          <w:ilvl w:val="0"/>
          <w:numId w:val="11"/>
        </w:numPr>
        <w:spacing w:before="0" w:beforeAutospacing="0" w:after="240"/>
        <w:ind w:left="720" w:hanging="360"/>
      </w:pPr>
      <w:r>
        <w:rPr>
          <w:rtl w:val="0"/>
        </w:rPr>
        <w:t>Custom attribution</w:t>
      </w:r>
    </w:p>
    <w:p w14:paraId="000000CE">
      <w:pPr>
        <w:spacing w:before="240" w:after="240"/>
      </w:pPr>
      <w:r>
        <w:rPr>
          <w:rtl w:val="0"/>
        </w:rPr>
        <w:t>Then show:</w:t>
      </w:r>
    </w:p>
    <w:p w14:paraId="000000CF">
      <w:pPr>
        <w:spacing w:before="240" w:after="240"/>
        <w:rPr>
          <w:b/>
          <w:bCs/>
        </w:rPr>
      </w:pPr>
      <w:r>
        <w:rPr>
          <w:rFonts w:ascii="Arial Unicode MS" w:hAnsi="Arial Unicode MS" w:eastAsia="Arial Unicode MS" w:cs="Arial Unicode MS"/>
          <w:b/>
          <w:bCs/>
          <w:rtl w:val="0"/>
        </w:rPr>
        <w:t>Instagram → ₦120,000 revenue</w:t>
      </w:r>
    </w:p>
    <w:p w14:paraId="000000D0">
      <w:pPr>
        <w:spacing w:before="240" w:after="240"/>
        <w:rPr>
          <w:b/>
          <w:bCs/>
        </w:rPr>
      </w:pPr>
      <w:r>
        <w:rPr>
          <w:rFonts w:ascii="Arial Unicode MS" w:hAnsi="Arial Unicode MS" w:eastAsia="Arial Unicode MS" w:cs="Arial Unicode MS"/>
          <w:b/>
          <w:bCs/>
          <w:rtl w:val="0"/>
        </w:rPr>
        <w:t>Email → ₦350,000</w:t>
      </w:r>
    </w:p>
    <w:p w14:paraId="000000D1">
      <w:pPr>
        <w:spacing w:before="240" w:after="240"/>
        <w:rPr>
          <w:b/>
          <w:bCs/>
        </w:rPr>
      </w:pPr>
      <w:r>
        <w:rPr>
          <w:rFonts w:ascii="Arial Unicode MS" w:hAnsi="Arial Unicode MS" w:eastAsia="Arial Unicode MS" w:cs="Arial Unicode MS"/>
          <w:b/>
          <w:bCs/>
          <w:rtl w:val="0"/>
        </w:rPr>
        <w:t>Google → ₦280,000</w:t>
      </w:r>
    </w:p>
    <w:p w14:paraId="000000D2">
      <w:pPr>
        <w:spacing w:before="240" w:after="240"/>
      </w:pPr>
      <w:r>
        <w:rPr>
          <w:rtl w:val="0"/>
        </w:rPr>
        <w:t>Now SMB owners can understand marketing performance.</w:t>
      </w:r>
    </w:p>
    <w:p w14:paraId="000000D3">
      <w:r>
        <w:pict>
          <v:rect id="_x0000_i1031" o:spt="1" style="height:1.5pt;width:0pt;" fillcolor="#A0A0A0" filled="t" stroked="f" coordsize="21600,21600" o:hr="t" o:hrstd="t" o:hralign="center">
            <v:path/>
            <v:fill on="t" focussize="0,0"/>
            <v:stroke on="f"/>
            <v:imagedata o:title=""/>
            <o:lock v:ext="edit"/>
            <w10:wrap type="none"/>
            <w10:anchorlock/>
          </v:rect>
        </w:pict>
      </w:r>
    </w:p>
    <w:p w14:paraId="000000D4">
      <w:pPr>
        <w:pStyle w:val="2"/>
        <w:keepNext w:val="0"/>
        <w:keepLines w:val="0"/>
        <w:spacing w:before="480"/>
        <w:rPr>
          <w:b/>
          <w:bCs/>
          <w:sz w:val="46"/>
          <w:szCs w:val="46"/>
        </w:rPr>
      </w:pPr>
      <w:bookmarkStart w:id="19" w:name="_iyitsujtnyuw" w:colFirst="0" w:colLast="0"/>
      <w:bookmarkEnd w:id="19"/>
      <w:r>
        <w:rPr>
          <w:b/>
          <w:bCs/>
          <w:sz w:val="46"/>
          <w:szCs w:val="46"/>
          <w:rtl w:val="0"/>
        </w:rPr>
        <w:t>8. 🤖 AI Link Intelligence</w:t>
      </w:r>
    </w:p>
    <w:p w14:paraId="000000D5">
      <w:pPr>
        <w:spacing w:before="240" w:after="240"/>
      </w:pPr>
      <w:r>
        <w:rPr>
          <w:rtl w:val="0"/>
        </w:rPr>
        <w:t>This is where I'd push the product.</w:t>
      </w:r>
    </w:p>
    <w:p w14:paraId="000000D6">
      <w:pPr>
        <w:spacing w:before="240" w:after="240"/>
      </w:pPr>
      <w:r>
        <w:rPr>
          <w:rtl w:val="0"/>
        </w:rPr>
        <w:t>The dashboard shouldn't merely show data.</w:t>
      </w:r>
    </w:p>
    <w:p w14:paraId="000000D7">
      <w:pPr>
        <w:spacing w:before="240" w:after="240"/>
        <w:rPr>
          <w:b/>
          <w:bCs/>
        </w:rPr>
      </w:pPr>
      <w:r>
        <w:rPr>
          <w:rtl w:val="0"/>
        </w:rPr>
        <w:t xml:space="preserve">It should </w:t>
      </w:r>
      <w:r>
        <w:rPr>
          <w:b/>
          <w:bCs/>
          <w:rtl w:val="0"/>
        </w:rPr>
        <w:t>interpret it.</w:t>
      </w:r>
    </w:p>
    <w:p w14:paraId="000000D8">
      <w:pPr>
        <w:spacing w:before="240" w:after="240"/>
      </w:pPr>
      <w:r>
        <w:rPr>
          <w:rtl w:val="0"/>
        </w:rPr>
        <w:t>For example:</w:t>
      </w:r>
    </w:p>
    <w:p w14:paraId="000000D9">
      <w:pPr>
        <w:spacing w:before="240" w:after="240"/>
        <w:ind w:left="600" w:right="600" w:firstLine="0"/>
      </w:pPr>
      <w:r>
        <w:rPr>
          <w:rtl w:val="0"/>
        </w:rPr>
        <w:t>“Your Instagram campaign generated 42% more visitors this week, but conversion rate dropped 18%. Most of the decline came from Android visitors.”</w:t>
      </w:r>
    </w:p>
    <w:p w14:paraId="000000DA">
      <w:pPr>
        <w:spacing w:before="240" w:after="240"/>
      </w:pPr>
      <w:r>
        <w:rPr>
          <w:rtl w:val="0"/>
        </w:rPr>
        <w:t>Or:</w:t>
      </w:r>
    </w:p>
    <w:p w14:paraId="000000DB">
      <w:pPr>
        <w:spacing w:before="240" w:after="240"/>
        <w:ind w:left="600" w:right="600" w:firstLine="0"/>
      </w:pPr>
      <w:r>
        <w:rPr>
          <w:rtl w:val="0"/>
        </w:rPr>
        <w:t>“Your QR campaign is performing exceptionally well in Abuja between 6 PM and 9 PM.”</w:t>
      </w:r>
    </w:p>
    <w:p w14:paraId="000000DC">
      <w:pPr>
        <w:spacing w:before="240" w:after="240"/>
      </w:pPr>
      <w:r>
        <w:rPr>
          <w:rtl w:val="0"/>
        </w:rPr>
        <w:t>Or:</w:t>
      </w:r>
    </w:p>
    <w:p w14:paraId="000000DD">
      <w:pPr>
        <w:spacing w:before="240" w:after="240"/>
        <w:ind w:left="600" w:right="600" w:firstLine="0"/>
      </w:pPr>
      <w:r>
        <w:rPr>
          <w:rtl w:val="0"/>
        </w:rPr>
        <w:t>“Your WhatsApp campaign has a significantly higher conversion rate than your website campaign.”</w:t>
      </w:r>
    </w:p>
    <w:p w14:paraId="000000DE">
      <w:r>
        <w:pict>
          <v:rect id="_x0000_i1032" o:spt="1" style="height:1.5pt;width:0pt;" fillcolor="#A0A0A0" filled="t" stroked="f" coordsize="21600,21600" o:hr="t" o:hrstd="t" o:hralign="center">
            <v:path/>
            <v:fill on="t" focussize="0,0"/>
            <v:stroke on="f"/>
            <v:imagedata o:title=""/>
            <o:lock v:ext="edit"/>
            <w10:wrap type="none"/>
            <w10:anchorlock/>
          </v:rect>
        </w:pict>
      </w:r>
    </w:p>
    <w:p w14:paraId="000000DF">
      <w:pPr>
        <w:pStyle w:val="2"/>
        <w:keepNext w:val="0"/>
        <w:keepLines w:val="0"/>
        <w:spacing w:before="480"/>
        <w:rPr>
          <w:b/>
          <w:bCs/>
          <w:sz w:val="46"/>
          <w:szCs w:val="46"/>
        </w:rPr>
      </w:pPr>
      <w:bookmarkStart w:id="20" w:name="_gsj45i8o67ch" w:colFirst="0" w:colLast="0"/>
      <w:bookmarkEnd w:id="20"/>
      <w:r>
        <w:rPr>
          <w:b/>
          <w:bCs/>
          <w:sz w:val="46"/>
          <w:szCs w:val="46"/>
          <w:rtl w:val="0"/>
        </w:rPr>
        <w:t>9. 🔮 Predictive Analytics</w:t>
      </w:r>
    </w:p>
    <w:p w14:paraId="000000E0">
      <w:pPr>
        <w:spacing w:before="240" w:after="240"/>
      </w:pPr>
      <w:r>
        <w:rPr>
          <w:rtl w:val="0"/>
        </w:rPr>
        <w:t>Go even further.</w:t>
      </w:r>
    </w:p>
    <w:p w14:paraId="000000E1">
      <w:pPr>
        <w:spacing w:before="240" w:after="240"/>
      </w:pPr>
      <w:r>
        <w:rPr>
          <w:rtl w:val="0"/>
        </w:rPr>
        <w:t>Use historical data to predict:</w:t>
      </w:r>
    </w:p>
    <w:p w14:paraId="000000E2">
      <w:pPr>
        <w:numPr>
          <w:ilvl w:val="0"/>
          <w:numId w:val="12"/>
        </w:numPr>
        <w:spacing w:before="240" w:after="0" w:afterAutospacing="0"/>
        <w:ind w:left="720" w:hanging="360"/>
      </w:pPr>
      <w:r>
        <w:rPr>
          <w:rtl w:val="0"/>
        </w:rPr>
        <w:t>Expected clicks</w:t>
      </w:r>
    </w:p>
    <w:p w14:paraId="000000E3">
      <w:pPr>
        <w:numPr>
          <w:ilvl w:val="0"/>
          <w:numId w:val="12"/>
        </w:numPr>
        <w:spacing w:before="0" w:beforeAutospacing="0" w:after="0" w:afterAutospacing="0"/>
        <w:ind w:left="720" w:hanging="360"/>
      </w:pPr>
      <w:r>
        <w:rPr>
          <w:rtl w:val="0"/>
        </w:rPr>
        <w:t>Expected conversions</w:t>
      </w:r>
    </w:p>
    <w:p w14:paraId="000000E4">
      <w:pPr>
        <w:numPr>
          <w:ilvl w:val="0"/>
          <w:numId w:val="12"/>
        </w:numPr>
        <w:spacing w:before="0" w:beforeAutospacing="0" w:after="0" w:afterAutospacing="0"/>
        <w:ind w:left="720" w:hanging="360"/>
      </w:pPr>
      <w:r>
        <w:rPr>
          <w:rtl w:val="0"/>
        </w:rPr>
        <w:t>Expected revenue</w:t>
      </w:r>
    </w:p>
    <w:p w14:paraId="000000E5">
      <w:pPr>
        <w:numPr>
          <w:ilvl w:val="0"/>
          <w:numId w:val="12"/>
        </w:numPr>
        <w:spacing w:before="0" w:beforeAutospacing="0" w:after="0" w:afterAutospacing="0"/>
        <w:ind w:left="720" w:hanging="360"/>
      </w:pPr>
      <w:r>
        <w:rPr>
          <w:rtl w:val="0"/>
        </w:rPr>
        <w:t>Campaign performance</w:t>
      </w:r>
    </w:p>
    <w:p w14:paraId="000000E6">
      <w:pPr>
        <w:numPr>
          <w:ilvl w:val="0"/>
          <w:numId w:val="12"/>
        </w:numPr>
        <w:spacing w:before="0" w:beforeAutospacing="0" w:after="0" w:afterAutospacing="0"/>
        <w:ind w:left="720" w:hanging="360"/>
      </w:pPr>
      <w:r>
        <w:rPr>
          <w:rtl w:val="0"/>
        </w:rPr>
        <w:t>Traffic peaks</w:t>
      </w:r>
    </w:p>
    <w:p w14:paraId="000000E7">
      <w:pPr>
        <w:numPr>
          <w:ilvl w:val="0"/>
          <w:numId w:val="12"/>
        </w:numPr>
        <w:spacing w:before="0" w:beforeAutospacing="0" w:after="0" w:afterAutospacing="0"/>
        <w:ind w:left="720" w:hanging="360"/>
      </w:pPr>
      <w:r>
        <w:rPr>
          <w:rtl w:val="0"/>
        </w:rPr>
        <w:t>Customer return probability</w:t>
      </w:r>
    </w:p>
    <w:p w14:paraId="000000E8">
      <w:pPr>
        <w:numPr>
          <w:ilvl w:val="0"/>
          <w:numId w:val="12"/>
        </w:numPr>
        <w:spacing w:before="0" w:beforeAutospacing="0" w:after="240"/>
        <w:ind w:left="720" w:hanging="360"/>
      </w:pPr>
      <w:r>
        <w:rPr>
          <w:rtl w:val="0"/>
        </w:rPr>
        <w:t>Likely high-performing channels</w:t>
      </w:r>
    </w:p>
    <w:p w14:paraId="000000E9">
      <w:pPr>
        <w:spacing w:before="240" w:after="240"/>
      </w:pPr>
      <w:r>
        <w:rPr>
          <w:rtl w:val="0"/>
        </w:rPr>
        <w:t>Example:</w:t>
      </w:r>
    </w:p>
    <w:p w14:paraId="000000EA">
      <w:pPr>
        <w:spacing w:before="240" w:after="240"/>
        <w:ind w:left="600" w:right="600" w:firstLine="0"/>
      </w:pPr>
      <w:r>
        <w:rPr>
          <w:b/>
          <w:bCs/>
          <w:rtl w:val="0"/>
        </w:rPr>
        <w:t>Forecast:</w:t>
      </w:r>
      <w:r>
        <w:rPr>
          <w:rtl w:val="0"/>
        </w:rPr>
        <w:t xml:space="preserve"> This campaign is projected to generate 14,200 clicks by month-end.</w:t>
      </w:r>
    </w:p>
    <w:p w14:paraId="000000EB">
      <w:r>
        <w:pict>
          <v:rect id="_x0000_i1033" o:spt="1" style="height:1.5pt;width:0pt;" fillcolor="#A0A0A0" filled="t" stroked="f" coordsize="21600,21600" o:hr="t" o:hrstd="t" o:hralign="center">
            <v:path/>
            <v:fill on="t" focussize="0,0"/>
            <v:stroke on="f"/>
            <v:imagedata o:title=""/>
            <o:lock v:ext="edit"/>
            <w10:wrap type="none"/>
            <w10:anchorlock/>
          </v:rect>
        </w:pict>
      </w:r>
    </w:p>
    <w:p w14:paraId="000000EC">
      <w:pPr>
        <w:pStyle w:val="2"/>
        <w:keepNext w:val="0"/>
        <w:keepLines w:val="0"/>
        <w:spacing w:before="480"/>
        <w:rPr>
          <w:b/>
          <w:bCs/>
          <w:sz w:val="46"/>
          <w:szCs w:val="46"/>
        </w:rPr>
      </w:pPr>
      <w:bookmarkStart w:id="21" w:name="_cgbe50ir7ncc" w:colFirst="0" w:colLast="0"/>
      <w:bookmarkEnd w:id="21"/>
      <w:r>
        <w:rPr>
          <w:b/>
          <w:bCs/>
          <w:sz w:val="46"/>
          <w:szCs w:val="46"/>
          <w:rtl w:val="0"/>
        </w:rPr>
        <w:t>10. 🧠 AI Campaign Advisor</w:t>
      </w:r>
    </w:p>
    <w:p w14:paraId="000000ED">
      <w:pPr>
        <w:spacing w:before="240" w:after="240"/>
      </w:pPr>
      <w:r>
        <w:rPr>
          <w:rtl w:val="0"/>
        </w:rPr>
        <w:t>Ask the system:</w:t>
      </w:r>
    </w:p>
    <w:p w14:paraId="000000EE">
      <w:pPr>
        <w:spacing w:before="240" w:after="240"/>
        <w:ind w:left="600" w:right="600" w:firstLine="0"/>
      </w:pPr>
      <w:r>
        <w:rPr>
          <w:rtl w:val="0"/>
        </w:rPr>
        <w:t>“Why are my sales dropping?”</w:t>
      </w:r>
    </w:p>
    <w:p w14:paraId="000000EF">
      <w:pPr>
        <w:spacing w:before="240" w:after="240"/>
      </w:pPr>
      <w:r>
        <w:rPr>
          <w:rtl w:val="0"/>
        </w:rPr>
        <w:t>And it investigates the available tracking data.</w:t>
      </w:r>
    </w:p>
    <w:p w14:paraId="000000F0">
      <w:pPr>
        <w:spacing w:before="240" w:after="240"/>
      </w:pPr>
      <w:r>
        <w:rPr>
          <w:rtl w:val="0"/>
        </w:rPr>
        <w:t>Or:</w:t>
      </w:r>
    </w:p>
    <w:p w14:paraId="000000F1">
      <w:pPr>
        <w:spacing w:before="240" w:after="240"/>
        <w:ind w:left="600" w:right="600" w:firstLine="0"/>
      </w:pPr>
      <w:r>
        <w:rPr>
          <w:rtl w:val="0"/>
        </w:rPr>
        <w:t>“Which campaign should I increase spending on?”</w:t>
      </w:r>
    </w:p>
    <w:p w14:paraId="000000F2">
      <w:pPr>
        <w:spacing w:before="240" w:after="240"/>
      </w:pPr>
      <w:r>
        <w:rPr>
          <w:rtl w:val="0"/>
        </w:rPr>
        <w:t>Or:</w:t>
      </w:r>
    </w:p>
    <w:p w14:paraId="000000F3">
      <w:pPr>
        <w:spacing w:before="240" w:after="240"/>
        <w:ind w:left="600" w:right="600" w:firstLine="0"/>
      </w:pPr>
      <w:r>
        <w:rPr>
          <w:rtl w:val="0"/>
        </w:rPr>
        <w:t>“Which links should I shut down?”</w:t>
      </w:r>
    </w:p>
    <w:p w14:paraId="000000F4">
      <w:pPr>
        <w:spacing w:before="240" w:after="240"/>
      </w:pPr>
      <w:r>
        <w:rPr>
          <w:rtl w:val="0"/>
        </w:rPr>
        <w:t>Or:</w:t>
      </w:r>
    </w:p>
    <w:p w14:paraId="000000F5">
      <w:pPr>
        <w:spacing w:before="240" w:after="240"/>
        <w:ind w:left="600" w:right="600" w:firstLine="0"/>
      </w:pPr>
      <w:r>
        <w:rPr>
          <w:rtl w:val="0"/>
        </w:rPr>
        <w:t>“Where are most of my customers coming from?”</w:t>
      </w:r>
    </w:p>
    <w:p w14:paraId="000000F6">
      <w:pPr>
        <w:spacing w:before="240" w:after="240"/>
      </w:pPr>
      <w:r>
        <w:rPr>
          <w:rtl w:val="0"/>
        </w:rPr>
        <w:t>Or:</w:t>
      </w:r>
    </w:p>
    <w:p w14:paraId="000000F7">
      <w:pPr>
        <w:spacing w:before="240" w:after="240"/>
        <w:ind w:left="600" w:right="600" w:firstLine="0"/>
      </w:pPr>
      <w:r>
        <w:rPr>
          <w:rtl w:val="0"/>
        </w:rPr>
        <w:t>“Why did yesterday perform better than today?”</w:t>
      </w:r>
    </w:p>
    <w:p w14:paraId="000000F8">
      <w:pPr>
        <w:spacing w:before="240" w:after="240"/>
        <w:rPr>
          <w:b/>
          <w:bCs/>
        </w:rPr>
      </w:pPr>
      <w:r>
        <w:rPr>
          <w:rtl w:val="0"/>
        </w:rPr>
        <w:t xml:space="preserve">The AI becomes the </w:t>
      </w:r>
      <w:r>
        <w:rPr>
          <w:b/>
          <w:bCs/>
          <w:rtl w:val="0"/>
        </w:rPr>
        <w:t>marketing analyst SMBs don't have money to hire.</w:t>
      </w:r>
    </w:p>
    <w:p w14:paraId="000000F9">
      <w:r>
        <w:pict>
          <v:rect id="_x0000_i1034" o:spt="1" style="height:1.5pt;width:0pt;" fillcolor="#A0A0A0" filled="t" stroked="f" coordsize="21600,21600" o:hr="t" o:hrstd="t" o:hralign="center">
            <v:path/>
            <v:fill on="t" focussize="0,0"/>
            <v:stroke on="f"/>
            <v:imagedata o:title=""/>
            <o:lock v:ext="edit"/>
            <w10:wrap type="none"/>
            <w10:anchorlock/>
          </v:rect>
        </w:pict>
      </w:r>
    </w:p>
    <w:p w14:paraId="000000FA">
      <w:pPr>
        <w:pStyle w:val="2"/>
        <w:keepNext w:val="0"/>
        <w:keepLines w:val="0"/>
        <w:shd w:val="clear" w:fill="FBD4B4" w:themeFill="accent6" w:themeFillTint="66"/>
        <w:spacing w:before="480"/>
        <w:rPr>
          <w:b/>
          <w:bCs/>
          <w:sz w:val="46"/>
          <w:szCs w:val="46"/>
        </w:rPr>
      </w:pPr>
      <w:bookmarkStart w:id="22" w:name="_i93zyql1xekv" w:colFirst="0" w:colLast="0"/>
      <w:bookmarkEnd w:id="22"/>
      <w:commentRangeStart w:id="3"/>
      <w:r>
        <w:rPr>
          <w:b/>
          <w:bCs/>
          <w:sz w:val="46"/>
          <w:szCs w:val="46"/>
          <w:rtl w:val="0"/>
        </w:rPr>
        <w:t>11. 📱 Social Media Intelligence</w:t>
      </w:r>
    </w:p>
    <w:p w14:paraId="000000FB">
      <w:pPr>
        <w:shd w:val="clear" w:fill="FBD4B4" w:themeFill="accent6" w:themeFillTint="66"/>
        <w:spacing w:before="240" w:after="240"/>
      </w:pPr>
      <w:r>
        <w:rPr>
          <w:rtl w:val="0"/>
        </w:rPr>
        <w:t>Integrate links with:</w:t>
      </w:r>
    </w:p>
    <w:p w14:paraId="000000FC">
      <w:pPr>
        <w:numPr>
          <w:ilvl w:val="0"/>
          <w:numId w:val="13"/>
        </w:numPr>
        <w:shd w:val="clear" w:fill="FBD4B4" w:themeFill="accent6" w:themeFillTint="66"/>
        <w:spacing w:before="240" w:after="0" w:afterAutospacing="0"/>
        <w:ind w:left="720" w:hanging="360"/>
      </w:pPr>
      <w:r>
        <w:rPr>
          <w:rtl w:val="0"/>
        </w:rPr>
        <w:t>Instagram</w:t>
      </w:r>
    </w:p>
    <w:p w14:paraId="000000FD">
      <w:pPr>
        <w:numPr>
          <w:ilvl w:val="0"/>
          <w:numId w:val="13"/>
        </w:numPr>
        <w:shd w:val="clear" w:fill="FBD4B4" w:themeFill="accent6" w:themeFillTint="66"/>
        <w:spacing w:before="0" w:beforeAutospacing="0" w:after="0" w:afterAutospacing="0"/>
        <w:ind w:left="720" w:hanging="360"/>
      </w:pPr>
      <w:r>
        <w:rPr>
          <w:rtl w:val="0"/>
        </w:rPr>
        <w:t>Facebook</w:t>
      </w:r>
    </w:p>
    <w:p w14:paraId="000000FE">
      <w:pPr>
        <w:numPr>
          <w:ilvl w:val="0"/>
          <w:numId w:val="13"/>
        </w:numPr>
        <w:shd w:val="clear" w:fill="FBD4B4" w:themeFill="accent6" w:themeFillTint="66"/>
        <w:spacing w:before="0" w:beforeAutospacing="0" w:after="0" w:afterAutospacing="0"/>
        <w:ind w:left="720" w:hanging="360"/>
      </w:pPr>
      <w:r>
        <w:rPr>
          <w:rtl w:val="0"/>
        </w:rPr>
        <w:t>TikTok</w:t>
      </w:r>
    </w:p>
    <w:p w14:paraId="000000FF">
      <w:pPr>
        <w:numPr>
          <w:ilvl w:val="0"/>
          <w:numId w:val="13"/>
        </w:numPr>
        <w:shd w:val="clear" w:fill="FBD4B4" w:themeFill="accent6" w:themeFillTint="66"/>
        <w:spacing w:before="0" w:beforeAutospacing="0" w:after="0" w:afterAutospacing="0"/>
        <w:ind w:left="720" w:hanging="360"/>
      </w:pPr>
      <w:r>
        <w:rPr>
          <w:rtl w:val="0"/>
        </w:rPr>
        <w:t>X</w:t>
      </w:r>
    </w:p>
    <w:p w14:paraId="00000100">
      <w:pPr>
        <w:numPr>
          <w:ilvl w:val="0"/>
          <w:numId w:val="13"/>
        </w:numPr>
        <w:shd w:val="clear" w:fill="FBD4B4" w:themeFill="accent6" w:themeFillTint="66"/>
        <w:spacing w:before="0" w:beforeAutospacing="0" w:after="0" w:afterAutospacing="0"/>
        <w:ind w:left="720" w:hanging="360"/>
      </w:pPr>
      <w:r>
        <w:rPr>
          <w:rtl w:val="0"/>
        </w:rPr>
        <w:t>LinkedIn</w:t>
      </w:r>
    </w:p>
    <w:p w14:paraId="00000101">
      <w:pPr>
        <w:numPr>
          <w:ilvl w:val="0"/>
          <w:numId w:val="13"/>
        </w:numPr>
        <w:shd w:val="clear" w:fill="FBD4B4" w:themeFill="accent6" w:themeFillTint="66"/>
        <w:spacing w:before="0" w:beforeAutospacing="0" w:after="0" w:afterAutospacing="0"/>
        <w:ind w:left="720" w:hanging="360"/>
      </w:pPr>
      <w:r>
        <w:rPr>
          <w:rtl w:val="0"/>
        </w:rPr>
        <w:t>YouTube</w:t>
      </w:r>
    </w:p>
    <w:p w14:paraId="00000102">
      <w:pPr>
        <w:numPr>
          <w:ilvl w:val="0"/>
          <w:numId w:val="13"/>
        </w:numPr>
        <w:shd w:val="clear" w:fill="FBD4B4" w:themeFill="accent6" w:themeFillTint="66"/>
        <w:spacing w:before="0" w:beforeAutospacing="0" w:after="0" w:afterAutospacing="0"/>
        <w:ind w:left="720" w:hanging="360"/>
      </w:pPr>
      <w:r>
        <w:rPr>
          <w:rtl w:val="0"/>
        </w:rPr>
        <w:t>WhatsApp</w:t>
      </w:r>
    </w:p>
    <w:p w14:paraId="00000103">
      <w:pPr>
        <w:numPr>
          <w:ilvl w:val="0"/>
          <w:numId w:val="13"/>
        </w:numPr>
        <w:shd w:val="clear" w:fill="FBD4B4" w:themeFill="accent6" w:themeFillTint="66"/>
        <w:spacing w:before="0" w:beforeAutospacing="0" w:after="240"/>
        <w:ind w:left="720" w:hanging="360"/>
      </w:pPr>
      <w:r>
        <w:rPr>
          <w:rtl w:val="0"/>
        </w:rPr>
        <w:t>Telegram</w:t>
      </w:r>
    </w:p>
    <w:p w14:paraId="00000104">
      <w:pPr>
        <w:shd w:val="clear" w:fill="FBD4B4" w:themeFill="accent6" w:themeFillTint="66"/>
        <w:spacing w:before="240" w:after="240"/>
      </w:pPr>
      <w:r>
        <w:rPr>
          <w:rtl w:val="0"/>
        </w:rPr>
        <w:t>Automatically identify:</w:t>
      </w:r>
    </w:p>
    <w:p w14:paraId="00000105">
      <w:pPr>
        <w:shd w:val="clear" w:fill="FBD4B4" w:themeFill="accent6" w:themeFillTint="66"/>
        <w:spacing w:before="240" w:after="240"/>
        <w:rPr>
          <w:b/>
          <w:bCs/>
        </w:rPr>
      </w:pPr>
      <w:r>
        <w:rPr>
          <w:rFonts w:ascii="Arial Unicode MS" w:hAnsi="Arial Unicode MS" w:eastAsia="Arial Unicode MS" w:cs="Arial Unicode MS"/>
          <w:b/>
          <w:bCs/>
          <w:rtl w:val="0"/>
        </w:rPr>
        <w:t>Platform → Campaign → Link → Clicks → Conversion → Revenue</w:t>
      </w:r>
    </w:p>
    <w:p w14:paraId="00000106">
      <w:pPr>
        <w:shd w:val="clear" w:fill="FBD4B4" w:themeFill="accent6" w:themeFillTint="66"/>
        <w:spacing w:before="240" w:after="240"/>
      </w:pPr>
      <w:r>
        <w:rPr>
          <w:rtl w:val="0"/>
        </w:rPr>
        <w:t>You could have:</w:t>
      </w:r>
    </w:p>
    <w:p w14:paraId="00000107">
      <w:pPr>
        <w:pStyle w:val="4"/>
        <w:keepNext w:val="0"/>
        <w:keepLines w:val="0"/>
        <w:shd w:val="clear" w:fill="FBD4B4" w:themeFill="accent6" w:themeFillTint="66"/>
        <w:spacing w:before="280"/>
        <w:rPr>
          <w:b/>
          <w:bCs/>
          <w:color w:val="000000"/>
          <w:sz w:val="26"/>
          <w:szCs w:val="26"/>
        </w:rPr>
      </w:pPr>
      <w:bookmarkStart w:id="23" w:name="_n3hum8ypjqcx" w:colFirst="0" w:colLast="0"/>
      <w:bookmarkEnd w:id="23"/>
      <w:r>
        <w:rPr>
          <w:b/>
          <w:bCs/>
          <w:color w:val="000000"/>
          <w:sz w:val="26"/>
          <w:szCs w:val="26"/>
          <w:rtl w:val="0"/>
        </w:rPr>
        <w:t>Social Performance</w:t>
      </w:r>
    </w:p>
    <w:tbl>
      <w:tblPr>
        <w:tblStyle w:val="14"/>
        <w:tblW w:w="5392"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190"/>
        <w:gridCol w:w="890"/>
        <w:gridCol w:w="845"/>
        <w:gridCol w:w="1069"/>
        <w:gridCol w:w="1398"/>
      </w:tblGrid>
      <w:tr w14:paraId="7A70BA8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108">
            <w:pPr>
              <w:shd w:val="clear" w:fill="FBD4B4" w:themeFill="accent6" w:themeFillTint="66"/>
              <w:jc w:val="center"/>
            </w:pPr>
            <w:r>
              <w:rPr>
                <w:b/>
                <w:bCs/>
                <w:rtl w:val="0"/>
              </w:rPr>
              <w:t>Platform</w:t>
            </w:r>
          </w:p>
        </w:tc>
        <w:tc>
          <w:tcPr>
            <w:tcBorders>
              <w:top w:val="nil"/>
              <w:left w:val="nil"/>
              <w:bottom w:val="nil"/>
              <w:right w:val="nil"/>
            </w:tcBorders>
            <w:tcMar>
              <w:top w:w="100" w:type="dxa"/>
              <w:left w:w="100" w:type="dxa"/>
              <w:bottom w:w="100" w:type="dxa"/>
              <w:right w:w="100" w:type="dxa"/>
            </w:tcMar>
            <w:vAlign w:val="top"/>
          </w:tcPr>
          <w:p w14:paraId="00000109">
            <w:pPr>
              <w:shd w:val="clear" w:fill="FBD4B4" w:themeFill="accent6" w:themeFillTint="66"/>
              <w:jc w:val="center"/>
            </w:pPr>
            <w:r>
              <w:rPr>
                <w:b/>
                <w:bCs/>
                <w:rtl w:val="0"/>
              </w:rPr>
              <w:t>Clicks</w:t>
            </w:r>
          </w:p>
        </w:tc>
        <w:tc>
          <w:tcPr>
            <w:tcBorders>
              <w:top w:val="nil"/>
              <w:left w:val="nil"/>
              <w:bottom w:val="nil"/>
              <w:right w:val="nil"/>
            </w:tcBorders>
            <w:tcMar>
              <w:top w:w="100" w:type="dxa"/>
              <w:left w:w="100" w:type="dxa"/>
              <w:bottom w:w="100" w:type="dxa"/>
              <w:right w:w="100" w:type="dxa"/>
            </w:tcMar>
            <w:vAlign w:val="top"/>
          </w:tcPr>
          <w:p w14:paraId="0000010A">
            <w:pPr>
              <w:shd w:val="clear" w:fill="FBD4B4" w:themeFill="accent6" w:themeFillTint="66"/>
              <w:jc w:val="center"/>
            </w:pPr>
            <w:r>
              <w:rPr>
                <w:b/>
                <w:bCs/>
                <w:rtl w:val="0"/>
              </w:rPr>
              <w:t>Leads</w:t>
            </w:r>
          </w:p>
        </w:tc>
        <w:tc>
          <w:tcPr>
            <w:tcW w:w="1069" w:type="dxa"/>
            <w:tcBorders>
              <w:top w:val="nil"/>
              <w:left w:val="nil"/>
              <w:bottom w:val="nil"/>
              <w:right w:val="nil"/>
            </w:tcBorders>
            <w:tcMar>
              <w:top w:w="100" w:type="dxa"/>
              <w:left w:w="100" w:type="dxa"/>
              <w:bottom w:w="100" w:type="dxa"/>
              <w:right w:w="100" w:type="dxa"/>
            </w:tcMar>
            <w:vAlign w:val="top"/>
          </w:tcPr>
          <w:p w14:paraId="0000010B">
            <w:pPr>
              <w:shd w:val="clear" w:fill="FBD4B4" w:themeFill="accent6" w:themeFillTint="66"/>
              <w:jc w:val="center"/>
            </w:pPr>
            <w:r>
              <w:rPr>
                <w:b/>
                <w:bCs/>
                <w:rtl w:val="0"/>
              </w:rPr>
              <w:t>Sales</w:t>
            </w:r>
          </w:p>
        </w:tc>
        <w:tc>
          <w:tcPr>
            <w:tcW w:w="1398" w:type="dxa"/>
            <w:tcBorders>
              <w:top w:val="nil"/>
              <w:left w:val="nil"/>
              <w:bottom w:val="nil"/>
              <w:right w:val="nil"/>
            </w:tcBorders>
            <w:tcMar>
              <w:top w:w="100" w:type="dxa"/>
              <w:left w:w="100" w:type="dxa"/>
              <w:bottom w:w="100" w:type="dxa"/>
              <w:right w:w="100" w:type="dxa"/>
            </w:tcMar>
            <w:vAlign w:val="top"/>
          </w:tcPr>
          <w:p w14:paraId="0000010C">
            <w:pPr>
              <w:shd w:val="clear" w:fill="FBD4B4" w:themeFill="accent6" w:themeFillTint="66"/>
              <w:jc w:val="center"/>
            </w:pPr>
            <w:r>
              <w:rPr>
                <w:b/>
                <w:bCs/>
                <w:rtl w:val="0"/>
              </w:rPr>
              <w:t>Revenue</w:t>
            </w:r>
          </w:p>
        </w:tc>
      </w:tr>
      <w:tr w14:paraId="6D755D4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10D">
            <w:pPr>
              <w:shd w:val="clear" w:fill="FBD4B4" w:themeFill="accent6" w:themeFillTint="66"/>
            </w:pPr>
            <w:r>
              <w:rPr>
                <w:rtl w:val="0"/>
              </w:rPr>
              <w:t>Instagram</w:t>
            </w:r>
          </w:p>
        </w:tc>
        <w:tc>
          <w:tcPr>
            <w:tcBorders>
              <w:top w:val="nil"/>
              <w:left w:val="nil"/>
              <w:bottom w:val="nil"/>
              <w:right w:val="nil"/>
            </w:tcBorders>
            <w:tcMar>
              <w:top w:w="100" w:type="dxa"/>
              <w:left w:w="100" w:type="dxa"/>
              <w:bottom w:w="100" w:type="dxa"/>
              <w:right w:w="100" w:type="dxa"/>
            </w:tcMar>
            <w:vAlign w:val="top"/>
          </w:tcPr>
          <w:p w14:paraId="0000010E">
            <w:pPr>
              <w:shd w:val="clear" w:fill="FBD4B4" w:themeFill="accent6" w:themeFillTint="66"/>
            </w:pPr>
            <w:r>
              <w:rPr>
                <w:rtl w:val="0"/>
              </w:rPr>
              <w:t>12,430</w:t>
            </w:r>
          </w:p>
        </w:tc>
        <w:tc>
          <w:tcPr>
            <w:tcBorders>
              <w:top w:val="nil"/>
              <w:left w:val="nil"/>
              <w:bottom w:val="nil"/>
              <w:right w:val="nil"/>
            </w:tcBorders>
            <w:tcMar>
              <w:top w:w="100" w:type="dxa"/>
              <w:left w:w="100" w:type="dxa"/>
              <w:bottom w:w="100" w:type="dxa"/>
              <w:right w:w="100" w:type="dxa"/>
            </w:tcMar>
            <w:vAlign w:val="top"/>
          </w:tcPr>
          <w:p w14:paraId="0000010F">
            <w:pPr>
              <w:shd w:val="clear" w:fill="FBD4B4" w:themeFill="accent6" w:themeFillTint="66"/>
            </w:pPr>
            <w:r>
              <w:rPr>
                <w:rtl w:val="0"/>
              </w:rPr>
              <w:t>512</w:t>
            </w:r>
          </w:p>
        </w:tc>
        <w:tc>
          <w:tcPr>
            <w:tcW w:w="1069" w:type="dxa"/>
            <w:tcBorders>
              <w:top w:val="nil"/>
              <w:left w:val="nil"/>
              <w:bottom w:val="nil"/>
              <w:right w:val="nil"/>
            </w:tcBorders>
            <w:tcMar>
              <w:top w:w="100" w:type="dxa"/>
              <w:left w:w="100" w:type="dxa"/>
              <w:bottom w:w="100" w:type="dxa"/>
              <w:right w:w="100" w:type="dxa"/>
            </w:tcMar>
            <w:vAlign w:val="top"/>
          </w:tcPr>
          <w:p w14:paraId="00000110">
            <w:pPr>
              <w:shd w:val="clear" w:fill="FBD4B4" w:themeFill="accent6" w:themeFillTint="66"/>
            </w:pPr>
            <w:r>
              <w:rPr>
                <w:rtl w:val="0"/>
              </w:rPr>
              <w:t>87</w:t>
            </w:r>
          </w:p>
        </w:tc>
        <w:tc>
          <w:tcPr>
            <w:tcW w:w="1398" w:type="dxa"/>
            <w:tcBorders>
              <w:top w:val="nil"/>
              <w:left w:val="nil"/>
              <w:bottom w:val="nil"/>
              <w:right w:val="nil"/>
            </w:tcBorders>
            <w:tcMar>
              <w:top w:w="100" w:type="dxa"/>
              <w:left w:w="100" w:type="dxa"/>
              <w:bottom w:w="100" w:type="dxa"/>
              <w:right w:w="100" w:type="dxa"/>
            </w:tcMar>
            <w:vAlign w:val="top"/>
          </w:tcPr>
          <w:p w14:paraId="00000111">
            <w:pPr>
              <w:shd w:val="clear" w:fill="FBD4B4" w:themeFill="accent6" w:themeFillTint="66"/>
            </w:pPr>
            <w:r>
              <w:rPr>
                <w:rtl w:val="0"/>
              </w:rPr>
              <w:t>₦1.4M</w:t>
            </w:r>
          </w:p>
        </w:tc>
      </w:tr>
      <w:tr w14:paraId="07B34BE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112">
            <w:pPr>
              <w:shd w:val="clear" w:fill="FBD4B4" w:themeFill="accent6" w:themeFillTint="66"/>
            </w:pPr>
            <w:r>
              <w:rPr>
                <w:rtl w:val="0"/>
              </w:rPr>
              <w:t>Facebook</w:t>
            </w:r>
          </w:p>
        </w:tc>
        <w:tc>
          <w:tcPr>
            <w:tcBorders>
              <w:top w:val="nil"/>
              <w:left w:val="nil"/>
              <w:bottom w:val="nil"/>
              <w:right w:val="nil"/>
            </w:tcBorders>
            <w:tcMar>
              <w:top w:w="100" w:type="dxa"/>
              <w:left w:w="100" w:type="dxa"/>
              <w:bottom w:w="100" w:type="dxa"/>
              <w:right w:w="100" w:type="dxa"/>
            </w:tcMar>
            <w:vAlign w:val="top"/>
          </w:tcPr>
          <w:p w14:paraId="00000113">
            <w:pPr>
              <w:shd w:val="clear" w:fill="FBD4B4" w:themeFill="accent6" w:themeFillTint="66"/>
            </w:pPr>
            <w:r>
              <w:rPr>
                <w:rtl w:val="0"/>
              </w:rPr>
              <w:t>8,210</w:t>
            </w:r>
          </w:p>
        </w:tc>
        <w:tc>
          <w:tcPr>
            <w:tcBorders>
              <w:top w:val="nil"/>
              <w:left w:val="nil"/>
              <w:bottom w:val="nil"/>
              <w:right w:val="nil"/>
            </w:tcBorders>
            <w:tcMar>
              <w:top w:w="100" w:type="dxa"/>
              <w:left w:w="100" w:type="dxa"/>
              <w:bottom w:w="100" w:type="dxa"/>
              <w:right w:w="100" w:type="dxa"/>
            </w:tcMar>
            <w:vAlign w:val="top"/>
          </w:tcPr>
          <w:p w14:paraId="00000114">
            <w:pPr>
              <w:shd w:val="clear" w:fill="FBD4B4" w:themeFill="accent6" w:themeFillTint="66"/>
            </w:pPr>
            <w:r>
              <w:rPr>
                <w:rtl w:val="0"/>
              </w:rPr>
              <w:t>330</w:t>
            </w:r>
          </w:p>
        </w:tc>
        <w:tc>
          <w:tcPr>
            <w:tcW w:w="1069" w:type="dxa"/>
            <w:tcBorders>
              <w:top w:val="nil"/>
              <w:left w:val="nil"/>
              <w:bottom w:val="nil"/>
              <w:right w:val="nil"/>
            </w:tcBorders>
            <w:tcMar>
              <w:top w:w="100" w:type="dxa"/>
              <w:left w:w="100" w:type="dxa"/>
              <w:bottom w:w="100" w:type="dxa"/>
              <w:right w:w="100" w:type="dxa"/>
            </w:tcMar>
            <w:vAlign w:val="top"/>
          </w:tcPr>
          <w:p w14:paraId="00000115">
            <w:pPr>
              <w:shd w:val="clear" w:fill="FBD4B4" w:themeFill="accent6" w:themeFillTint="66"/>
            </w:pPr>
            <w:r>
              <w:rPr>
                <w:rtl w:val="0"/>
              </w:rPr>
              <w:t>61</w:t>
            </w:r>
          </w:p>
        </w:tc>
        <w:tc>
          <w:tcPr>
            <w:tcW w:w="1398" w:type="dxa"/>
            <w:tcBorders>
              <w:top w:val="nil"/>
              <w:left w:val="nil"/>
              <w:bottom w:val="nil"/>
              <w:right w:val="nil"/>
            </w:tcBorders>
            <w:tcMar>
              <w:top w:w="100" w:type="dxa"/>
              <w:left w:w="100" w:type="dxa"/>
              <w:bottom w:w="100" w:type="dxa"/>
              <w:right w:w="100" w:type="dxa"/>
            </w:tcMar>
            <w:vAlign w:val="top"/>
          </w:tcPr>
          <w:p w14:paraId="00000116">
            <w:pPr>
              <w:shd w:val="clear" w:fill="FBD4B4" w:themeFill="accent6" w:themeFillTint="66"/>
            </w:pPr>
            <w:r>
              <w:rPr>
                <w:rtl w:val="0"/>
              </w:rPr>
              <w:t>₦980K</w:t>
            </w:r>
          </w:p>
        </w:tc>
      </w:tr>
      <w:tr w14:paraId="354D1C0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117">
            <w:pPr>
              <w:shd w:val="clear" w:fill="FBD4B4" w:themeFill="accent6" w:themeFillTint="66"/>
            </w:pPr>
            <w:r>
              <w:rPr>
                <w:rtl w:val="0"/>
              </w:rPr>
              <w:t>TikTok</w:t>
            </w:r>
          </w:p>
        </w:tc>
        <w:tc>
          <w:tcPr>
            <w:tcBorders>
              <w:top w:val="nil"/>
              <w:left w:val="nil"/>
              <w:bottom w:val="nil"/>
              <w:right w:val="nil"/>
            </w:tcBorders>
            <w:tcMar>
              <w:top w:w="100" w:type="dxa"/>
              <w:left w:w="100" w:type="dxa"/>
              <w:bottom w:w="100" w:type="dxa"/>
              <w:right w:w="100" w:type="dxa"/>
            </w:tcMar>
            <w:vAlign w:val="top"/>
          </w:tcPr>
          <w:p w14:paraId="00000118">
            <w:pPr>
              <w:shd w:val="clear" w:fill="FBD4B4" w:themeFill="accent6" w:themeFillTint="66"/>
            </w:pPr>
            <w:r>
              <w:rPr>
                <w:rtl w:val="0"/>
              </w:rPr>
              <w:t>15,900</w:t>
            </w:r>
          </w:p>
        </w:tc>
        <w:tc>
          <w:tcPr>
            <w:tcBorders>
              <w:top w:val="nil"/>
              <w:left w:val="nil"/>
              <w:bottom w:val="nil"/>
              <w:right w:val="nil"/>
            </w:tcBorders>
            <w:tcMar>
              <w:top w:w="100" w:type="dxa"/>
              <w:left w:w="100" w:type="dxa"/>
              <w:bottom w:w="100" w:type="dxa"/>
              <w:right w:w="100" w:type="dxa"/>
            </w:tcMar>
            <w:vAlign w:val="top"/>
          </w:tcPr>
          <w:p w14:paraId="00000119">
            <w:pPr>
              <w:shd w:val="clear" w:fill="FBD4B4" w:themeFill="accent6" w:themeFillTint="66"/>
            </w:pPr>
            <w:r>
              <w:rPr>
                <w:rtl w:val="0"/>
              </w:rPr>
              <w:t>710</w:t>
            </w:r>
          </w:p>
        </w:tc>
        <w:tc>
          <w:tcPr>
            <w:tcW w:w="1069" w:type="dxa"/>
            <w:tcBorders>
              <w:top w:val="nil"/>
              <w:left w:val="nil"/>
              <w:bottom w:val="nil"/>
              <w:right w:val="nil"/>
            </w:tcBorders>
            <w:tcMar>
              <w:top w:w="100" w:type="dxa"/>
              <w:left w:w="100" w:type="dxa"/>
              <w:bottom w:w="100" w:type="dxa"/>
              <w:right w:w="100" w:type="dxa"/>
            </w:tcMar>
            <w:vAlign w:val="top"/>
          </w:tcPr>
          <w:p w14:paraId="0000011A">
            <w:pPr>
              <w:shd w:val="clear" w:fill="FBD4B4" w:themeFill="accent6" w:themeFillTint="66"/>
            </w:pPr>
            <w:r>
              <w:rPr>
                <w:rtl w:val="0"/>
              </w:rPr>
              <w:t>94</w:t>
            </w:r>
          </w:p>
        </w:tc>
        <w:tc>
          <w:tcPr>
            <w:tcW w:w="1398" w:type="dxa"/>
            <w:tcBorders>
              <w:top w:val="nil"/>
              <w:left w:val="nil"/>
              <w:bottom w:val="nil"/>
              <w:right w:val="nil"/>
            </w:tcBorders>
            <w:tcMar>
              <w:top w:w="100" w:type="dxa"/>
              <w:left w:w="100" w:type="dxa"/>
              <w:bottom w:w="100" w:type="dxa"/>
              <w:right w:w="100" w:type="dxa"/>
            </w:tcMar>
            <w:vAlign w:val="top"/>
          </w:tcPr>
          <w:p w14:paraId="0000011B">
            <w:pPr>
              <w:shd w:val="clear" w:fill="FBD4B4" w:themeFill="accent6" w:themeFillTint="66"/>
            </w:pPr>
            <w:r>
              <w:rPr>
                <w:rtl w:val="0"/>
              </w:rPr>
              <w:t>₦1.7M</w:t>
            </w:r>
          </w:p>
        </w:tc>
      </w:tr>
    </w:tbl>
    <w:p w14:paraId="0000011C">
      <w:pPr>
        <w:shd w:val="clear" w:fill="FBD4B4" w:themeFill="accent6" w:themeFillTint="66"/>
      </w:pPr>
      <w:r>
        <w:pict>
          <v:rect id="_x0000_i1035" o:spt="1" style="height:1.5pt;width:0pt;" fillcolor="#A0A0A0" filled="t" stroked="f" coordsize="21600,21600" o:hr="t" o:hrstd="t" o:hralign="center">
            <v:path/>
            <v:fill on="t" focussize="0,0"/>
            <v:stroke on="f"/>
            <v:imagedata o:title=""/>
            <o:lock v:ext="edit"/>
            <w10:wrap type="none"/>
            <w10:anchorlock/>
          </v:rect>
        </w:pict>
      </w:r>
      <w:commentRangeEnd w:id="3"/>
      <w:r>
        <w:commentReference w:id="3"/>
      </w:r>
    </w:p>
    <w:p w14:paraId="0000011D">
      <w:pPr>
        <w:pStyle w:val="2"/>
        <w:keepNext w:val="0"/>
        <w:keepLines w:val="0"/>
        <w:spacing w:before="480"/>
        <w:rPr>
          <w:b/>
          <w:bCs/>
          <w:sz w:val="46"/>
          <w:szCs w:val="46"/>
        </w:rPr>
      </w:pPr>
      <w:bookmarkStart w:id="24" w:name="_x1a113h00yz3" w:colFirst="0" w:colLast="0"/>
      <w:bookmarkEnd w:id="24"/>
      <w:r>
        <w:rPr>
          <w:b/>
          <w:bCs/>
          <w:sz w:val="46"/>
          <w:szCs w:val="46"/>
          <w:rtl w:val="0"/>
        </w:rPr>
        <w:t>12. 💬 WhatsApp Intelligence</w:t>
      </w:r>
    </w:p>
    <w:p w14:paraId="0000011E">
      <w:pPr>
        <w:spacing w:before="240" w:after="240"/>
      </w:pPr>
      <w:r>
        <w:rPr>
          <w:rtl w:val="0"/>
        </w:rPr>
        <w:t xml:space="preserve">For SMBs in markets like Nigeria, this could be </w:t>
      </w:r>
      <w:r>
        <w:rPr>
          <w:b/>
          <w:bCs/>
          <w:rtl w:val="0"/>
        </w:rPr>
        <w:t>massive</w:t>
      </w:r>
      <w:r>
        <w:rPr>
          <w:rtl w:val="0"/>
        </w:rPr>
        <w:t>.</w:t>
      </w:r>
    </w:p>
    <w:p w14:paraId="0000011F">
      <w:pPr>
        <w:spacing w:before="240" w:after="240"/>
      </w:pPr>
      <w:r>
        <w:rPr>
          <w:rtl w:val="0"/>
        </w:rPr>
        <w:t>Track:</w:t>
      </w:r>
    </w:p>
    <w:p w14:paraId="00000120">
      <w:pPr>
        <w:spacing w:before="240" w:after="240"/>
        <w:rPr>
          <w:b/>
          <w:bCs/>
        </w:rPr>
      </w:pPr>
      <w:r>
        <w:rPr>
          <w:rFonts w:ascii="Arial Unicode MS" w:hAnsi="Arial Unicode MS" w:eastAsia="Arial Unicode MS" w:cs="Arial Unicode MS"/>
          <w:b/>
          <w:bCs/>
          <w:rtl w:val="0"/>
        </w:rPr>
        <w:t>Link → WhatsApp → Conversation → Customer</w:t>
      </w:r>
    </w:p>
    <w:p w14:paraId="00000121">
      <w:pPr>
        <w:spacing w:before="240" w:after="240"/>
      </w:pPr>
      <w:r>
        <w:rPr>
          <w:rtl w:val="0"/>
        </w:rPr>
        <w:t>Features:</w:t>
      </w:r>
    </w:p>
    <w:p w14:paraId="00000122">
      <w:pPr>
        <w:numPr>
          <w:ilvl w:val="0"/>
          <w:numId w:val="14"/>
        </w:numPr>
        <w:spacing w:before="240" w:after="0" w:afterAutospacing="0"/>
        <w:ind w:left="720" w:hanging="360"/>
      </w:pPr>
      <w:r>
        <w:rPr>
          <w:rtl w:val="0"/>
        </w:rPr>
        <w:t>WhatsApp click tracking</w:t>
      </w:r>
    </w:p>
    <w:p w14:paraId="00000123">
      <w:pPr>
        <w:numPr>
          <w:ilvl w:val="0"/>
          <w:numId w:val="14"/>
        </w:numPr>
        <w:spacing w:before="0" w:beforeAutospacing="0" w:after="0" w:afterAutospacing="0"/>
        <w:ind w:left="720" w:hanging="360"/>
      </w:pPr>
      <w:r>
        <w:rPr>
          <w:rtl w:val="0"/>
        </w:rPr>
        <w:t>WhatsApp campaign links</w:t>
      </w:r>
    </w:p>
    <w:p w14:paraId="00000124">
      <w:pPr>
        <w:numPr>
          <w:ilvl w:val="0"/>
          <w:numId w:val="14"/>
        </w:numPr>
        <w:spacing w:before="0" w:beforeAutospacing="0" w:after="0" w:afterAutospacing="0"/>
        <w:ind w:left="720" w:hanging="360"/>
      </w:pPr>
      <w:r>
        <w:rPr>
          <w:rtl w:val="0"/>
        </w:rPr>
        <w:t>Agent attribution</w:t>
      </w:r>
    </w:p>
    <w:p w14:paraId="00000125">
      <w:pPr>
        <w:numPr>
          <w:ilvl w:val="0"/>
          <w:numId w:val="14"/>
        </w:numPr>
        <w:spacing w:before="0" w:beforeAutospacing="0" w:after="0" w:afterAutospacing="0"/>
        <w:ind w:left="720" w:hanging="360"/>
      </w:pPr>
      <w:r>
        <w:rPr>
          <w:rtl w:val="0"/>
        </w:rPr>
        <w:t>Conversation attribution</w:t>
      </w:r>
    </w:p>
    <w:p w14:paraId="00000126">
      <w:pPr>
        <w:numPr>
          <w:ilvl w:val="0"/>
          <w:numId w:val="14"/>
        </w:numPr>
        <w:spacing w:before="0" w:beforeAutospacing="0" w:after="0" w:afterAutospacing="0"/>
        <w:ind w:left="720" w:hanging="360"/>
      </w:pPr>
      <w:r>
        <w:rPr>
          <w:rtl w:val="0"/>
        </w:rPr>
        <w:t>Lead source</w:t>
      </w:r>
    </w:p>
    <w:p w14:paraId="00000127">
      <w:pPr>
        <w:numPr>
          <w:ilvl w:val="0"/>
          <w:numId w:val="14"/>
        </w:numPr>
        <w:spacing w:before="0" w:beforeAutospacing="0" w:after="0" w:afterAutospacing="0"/>
        <w:ind w:left="720" w:hanging="360"/>
      </w:pPr>
      <w:r>
        <w:rPr>
          <w:rtl w:val="0"/>
        </w:rPr>
        <w:t>Customer source</w:t>
      </w:r>
    </w:p>
    <w:p w14:paraId="00000128">
      <w:pPr>
        <w:numPr>
          <w:ilvl w:val="0"/>
          <w:numId w:val="14"/>
        </w:numPr>
        <w:spacing w:before="0" w:beforeAutospacing="0" w:after="0" w:afterAutospacing="0"/>
        <w:ind w:left="720" w:hanging="360"/>
      </w:pPr>
      <w:r>
        <w:rPr>
          <w:rtl w:val="0"/>
        </w:rPr>
        <w:t>WhatsApp conversion tracking</w:t>
      </w:r>
    </w:p>
    <w:p w14:paraId="00000129">
      <w:pPr>
        <w:numPr>
          <w:ilvl w:val="0"/>
          <w:numId w:val="14"/>
        </w:numPr>
        <w:spacing w:before="0" w:beforeAutospacing="0" w:after="0" w:afterAutospacing="0"/>
        <w:ind w:left="720" w:hanging="360"/>
      </w:pPr>
      <w:r>
        <w:rPr>
          <w:rtl w:val="0"/>
        </w:rPr>
        <w:t>Click-to-chat campaigns</w:t>
      </w:r>
    </w:p>
    <w:p w14:paraId="0000012A">
      <w:pPr>
        <w:numPr>
          <w:ilvl w:val="0"/>
          <w:numId w:val="14"/>
        </w:numPr>
        <w:spacing w:before="0" w:beforeAutospacing="0" w:after="0" w:afterAutospacing="0"/>
        <w:ind w:left="720" w:hanging="360"/>
      </w:pPr>
      <w:r>
        <w:rPr>
          <w:rtl w:val="0"/>
        </w:rPr>
        <w:t>Different links for different sales agents</w:t>
      </w:r>
    </w:p>
    <w:p w14:paraId="0000012B">
      <w:pPr>
        <w:numPr>
          <w:ilvl w:val="0"/>
          <w:numId w:val="14"/>
        </w:numPr>
        <w:spacing w:before="0" w:beforeAutospacing="0" w:after="240"/>
        <w:ind w:left="720" w:hanging="360"/>
      </w:pPr>
      <w:r>
        <w:rPr>
          <w:rtl w:val="0"/>
        </w:rPr>
        <w:t>Different links for different campaigns</w:t>
      </w:r>
    </w:p>
    <w:p w14:paraId="0000012C">
      <w:pPr>
        <w:spacing w:before="240" w:after="240"/>
      </w:pPr>
      <w:r>
        <w:rPr>
          <w:rtl w:val="0"/>
        </w:rPr>
        <w:t>Example:</w:t>
      </w:r>
    </w:p>
    <w:p w14:paraId="0000012D">
      <w:pPr>
        <w:spacing w:before="240" w:after="240"/>
        <w:rPr>
          <w:rFonts w:ascii="Roboto Mono" w:hAnsi="Roboto Mono" w:eastAsia="Roboto Mono" w:cs="Roboto Mono"/>
          <w:color w:val="188038"/>
        </w:rPr>
      </w:pPr>
      <w:r>
        <w:rPr>
          <w:rFonts w:ascii="Roboto Mono" w:hAnsi="Roboto Mono" w:eastAsia="Roboto Mono" w:cs="Roboto Mono"/>
          <w:color w:val="188038"/>
          <w:rtl w:val="0"/>
        </w:rPr>
        <w:t>business.com/john</w:t>
      </w:r>
    </w:p>
    <w:p w14:paraId="0000012E">
      <w:pPr>
        <w:spacing w:before="240" w:after="240"/>
        <w:rPr>
          <w:rFonts w:ascii="Roboto Mono" w:hAnsi="Roboto Mono" w:eastAsia="Roboto Mono" w:cs="Roboto Mono"/>
          <w:color w:val="188038"/>
        </w:rPr>
      </w:pPr>
      <w:r>
        <w:rPr>
          <w:rFonts w:ascii="Roboto Mono" w:hAnsi="Roboto Mono" w:eastAsia="Roboto Mono" w:cs="Roboto Mono"/>
          <w:color w:val="188038"/>
          <w:rtl w:val="0"/>
        </w:rPr>
        <w:t>business.com/mary</w:t>
      </w:r>
    </w:p>
    <w:p w14:paraId="0000012F">
      <w:pPr>
        <w:spacing w:before="240" w:after="240"/>
      </w:pPr>
      <w:r>
        <w:rPr>
          <w:rtl w:val="0"/>
        </w:rPr>
        <w:t>Both open WhatsApp, but the company knows which sales representative's link generated the customer.</w:t>
      </w:r>
    </w:p>
    <w:p w14:paraId="00000130">
      <w:r>
        <w:pict>
          <v:rect id="_x0000_i1036" o:spt="1" style="height:1.5pt;width:0pt;" fillcolor="#A0A0A0" filled="t" stroked="f" coordsize="21600,21600" o:hr="t" o:hrstd="t" o:hralign="center">
            <v:path/>
            <v:fill on="t" focussize="0,0"/>
            <v:stroke on="f"/>
            <v:imagedata o:title=""/>
            <o:lock v:ext="edit"/>
            <w10:wrap type="none"/>
            <w10:anchorlock/>
          </v:rect>
        </w:pict>
      </w:r>
    </w:p>
    <w:p w14:paraId="00000131">
      <w:pPr>
        <w:pStyle w:val="2"/>
        <w:keepNext w:val="0"/>
        <w:keepLines w:val="0"/>
        <w:spacing w:before="480"/>
        <w:rPr>
          <w:b/>
          <w:bCs/>
          <w:sz w:val="46"/>
          <w:szCs w:val="46"/>
        </w:rPr>
      </w:pPr>
      <w:bookmarkStart w:id="25" w:name="_ufbmi8z9bbrd" w:colFirst="0" w:colLast="0"/>
      <w:bookmarkEnd w:id="25"/>
      <w:r>
        <w:rPr>
          <w:b/>
          <w:bCs/>
          <w:sz w:val="46"/>
          <w:szCs w:val="46"/>
          <w:rtl w:val="0"/>
        </w:rPr>
        <w:t>13. 📞 Phone Call Attribution</w:t>
      </w:r>
    </w:p>
    <w:p w14:paraId="00000132">
      <w:pPr>
        <w:spacing w:before="240" w:after="240"/>
      </w:pPr>
      <w:r>
        <w:rPr>
          <w:rtl w:val="0"/>
        </w:rPr>
        <w:t>Generate tracking links/campaigns connected to phone campaigns.</w:t>
      </w:r>
    </w:p>
    <w:p w14:paraId="00000133">
      <w:pPr>
        <w:spacing w:before="240" w:after="240"/>
      </w:pPr>
      <w:r>
        <w:rPr>
          <w:rtl w:val="0"/>
        </w:rPr>
        <w:t>Track:</w:t>
      </w:r>
    </w:p>
    <w:p w14:paraId="00000134">
      <w:pPr>
        <w:numPr>
          <w:ilvl w:val="0"/>
          <w:numId w:val="15"/>
        </w:numPr>
        <w:spacing w:before="240" w:after="0" w:afterAutospacing="0"/>
        <w:ind w:left="720" w:hanging="360"/>
      </w:pPr>
      <w:r>
        <w:rPr>
          <w:rtl w:val="0"/>
        </w:rPr>
        <w:t>Calls generated</w:t>
      </w:r>
    </w:p>
    <w:p w14:paraId="00000135">
      <w:pPr>
        <w:numPr>
          <w:ilvl w:val="0"/>
          <w:numId w:val="15"/>
        </w:numPr>
        <w:spacing w:before="0" w:beforeAutospacing="0" w:after="0" w:afterAutospacing="0"/>
        <w:ind w:left="720" w:hanging="360"/>
      </w:pPr>
      <w:r>
        <w:rPr>
          <w:rtl w:val="0"/>
        </w:rPr>
        <w:t>Campaign source</w:t>
      </w:r>
    </w:p>
    <w:p w14:paraId="00000136">
      <w:pPr>
        <w:numPr>
          <w:ilvl w:val="0"/>
          <w:numId w:val="15"/>
        </w:numPr>
        <w:spacing w:before="0" w:beforeAutospacing="0" w:after="0" w:afterAutospacing="0"/>
        <w:ind w:left="720" w:hanging="360"/>
      </w:pPr>
      <w:r>
        <w:rPr>
          <w:rtl w:val="0"/>
        </w:rPr>
        <w:t>Call time</w:t>
      </w:r>
    </w:p>
    <w:p w14:paraId="00000137">
      <w:pPr>
        <w:numPr>
          <w:ilvl w:val="0"/>
          <w:numId w:val="15"/>
        </w:numPr>
        <w:spacing w:before="0" w:beforeAutospacing="0" w:after="0" w:afterAutospacing="0"/>
        <w:ind w:left="720" w:hanging="360"/>
      </w:pPr>
      <w:r>
        <w:rPr>
          <w:rtl w:val="0"/>
        </w:rPr>
        <w:t>Call duration where supported</w:t>
      </w:r>
    </w:p>
    <w:p w14:paraId="00000138">
      <w:pPr>
        <w:numPr>
          <w:ilvl w:val="0"/>
          <w:numId w:val="15"/>
        </w:numPr>
        <w:spacing w:before="0" w:beforeAutospacing="0" w:after="0" w:afterAutospacing="0"/>
        <w:ind w:left="720" w:hanging="360"/>
      </w:pPr>
      <w:r>
        <w:rPr>
          <w:rtl w:val="0"/>
        </w:rPr>
        <w:t>Lead source</w:t>
      </w:r>
    </w:p>
    <w:p w14:paraId="00000139">
      <w:pPr>
        <w:numPr>
          <w:ilvl w:val="0"/>
          <w:numId w:val="15"/>
        </w:numPr>
        <w:spacing w:before="0" w:beforeAutospacing="0" w:after="0" w:afterAutospacing="0"/>
        <w:ind w:left="720" w:hanging="360"/>
      </w:pPr>
      <w:r>
        <w:rPr>
          <w:rtl w:val="0"/>
        </w:rPr>
        <w:t>Agent</w:t>
      </w:r>
    </w:p>
    <w:p w14:paraId="0000013A">
      <w:pPr>
        <w:numPr>
          <w:ilvl w:val="0"/>
          <w:numId w:val="15"/>
        </w:numPr>
        <w:spacing w:before="0" w:beforeAutospacing="0" w:after="240"/>
        <w:ind w:left="720" w:hanging="360"/>
      </w:pPr>
      <w:r>
        <w:rPr>
          <w:rtl w:val="0"/>
        </w:rPr>
        <w:t>Conversion status</w:t>
      </w:r>
    </w:p>
    <w:p w14:paraId="0000013B">
      <w:pPr>
        <w:spacing w:before="240" w:after="240"/>
      </w:pPr>
      <w:r>
        <w:rPr>
          <w:rtl w:val="0"/>
        </w:rPr>
        <w:t>Then:</w:t>
      </w:r>
    </w:p>
    <w:p w14:paraId="0000013C">
      <w:pPr>
        <w:spacing w:before="240" w:after="240"/>
        <w:rPr>
          <w:b/>
          <w:bCs/>
        </w:rPr>
      </w:pPr>
      <w:r>
        <w:rPr>
          <w:rFonts w:ascii="Arial Unicode MS" w:hAnsi="Arial Unicode MS" w:eastAsia="Arial Unicode MS" w:cs="Arial Unicode MS"/>
          <w:b/>
          <w:bCs/>
          <w:rtl w:val="0"/>
        </w:rPr>
        <w:t>Facebook → Click → Phone call → Sale</w:t>
      </w:r>
    </w:p>
    <w:p w14:paraId="0000013D">
      <w:r>
        <w:pict>
          <v:rect id="_x0000_i1037" o:spt="1" style="height:1.5pt;width:0pt;" fillcolor="#A0A0A0" filled="t" stroked="f" coordsize="21600,21600" o:hr="t" o:hrstd="t" o:hralign="center">
            <v:path/>
            <v:fill on="t" focussize="0,0"/>
            <v:stroke on="f"/>
            <v:imagedata o:title=""/>
            <o:lock v:ext="edit"/>
            <w10:wrap type="none"/>
            <w10:anchorlock/>
          </v:rect>
        </w:pict>
      </w:r>
    </w:p>
    <w:p w14:paraId="0000013E">
      <w:pPr>
        <w:pStyle w:val="2"/>
        <w:keepNext w:val="0"/>
        <w:keepLines w:val="0"/>
        <w:spacing w:before="480"/>
        <w:rPr>
          <w:b/>
          <w:bCs/>
          <w:sz w:val="46"/>
          <w:szCs w:val="46"/>
        </w:rPr>
      </w:pPr>
      <w:bookmarkStart w:id="26" w:name="_8uo3i0x4lqpd" w:colFirst="0" w:colLast="0"/>
      <w:bookmarkEnd w:id="26"/>
      <w:r>
        <w:rPr>
          <w:b/>
          <w:bCs/>
          <w:sz w:val="46"/>
          <w:szCs w:val="46"/>
          <w:rtl w:val="0"/>
        </w:rPr>
        <w:t>14. 📧 Email Integration</w:t>
      </w:r>
    </w:p>
    <w:p w14:paraId="0000013F">
      <w:pPr>
        <w:spacing w:before="240" w:after="240"/>
      </w:pPr>
      <w:r>
        <w:rPr>
          <w:rtl w:val="0"/>
        </w:rPr>
        <w:t>Integrate with email marketing systems.</w:t>
      </w:r>
    </w:p>
    <w:p w14:paraId="00000140">
      <w:pPr>
        <w:spacing w:before="240" w:after="240"/>
      </w:pPr>
      <w:r>
        <w:rPr>
          <w:rtl w:val="0"/>
        </w:rPr>
        <w:t>Track:</w:t>
      </w:r>
    </w:p>
    <w:p w14:paraId="00000141">
      <w:pPr>
        <w:numPr>
          <w:ilvl w:val="0"/>
          <w:numId w:val="16"/>
        </w:numPr>
        <w:spacing w:before="240" w:after="0" w:afterAutospacing="0"/>
        <w:ind w:left="720" w:hanging="360"/>
      </w:pPr>
      <w:r>
        <w:rPr>
          <w:rtl w:val="0"/>
        </w:rPr>
        <w:t>Email campaign</w:t>
      </w:r>
    </w:p>
    <w:p w14:paraId="00000142">
      <w:pPr>
        <w:numPr>
          <w:ilvl w:val="0"/>
          <w:numId w:val="16"/>
        </w:numPr>
        <w:spacing w:before="0" w:beforeAutospacing="0" w:after="0" w:afterAutospacing="0"/>
        <w:ind w:left="720" w:hanging="360"/>
      </w:pPr>
      <w:r>
        <w:rPr>
          <w:rtl w:val="0"/>
        </w:rPr>
        <w:t>Link</w:t>
      </w:r>
    </w:p>
    <w:p w14:paraId="00000143">
      <w:pPr>
        <w:numPr>
          <w:ilvl w:val="0"/>
          <w:numId w:val="16"/>
        </w:numPr>
        <w:spacing w:before="0" w:beforeAutospacing="0" w:after="0" w:afterAutospacing="0"/>
        <w:ind w:left="720" w:hanging="360"/>
      </w:pPr>
      <w:r>
        <w:rPr>
          <w:rtl w:val="0"/>
        </w:rPr>
        <w:t>Click</w:t>
      </w:r>
    </w:p>
    <w:p w14:paraId="00000144">
      <w:pPr>
        <w:numPr>
          <w:ilvl w:val="0"/>
          <w:numId w:val="16"/>
        </w:numPr>
        <w:spacing w:before="0" w:beforeAutospacing="0" w:after="0" w:afterAutospacing="0"/>
        <w:ind w:left="720" w:hanging="360"/>
      </w:pPr>
      <w:r>
        <w:rPr>
          <w:rtl w:val="0"/>
        </w:rPr>
        <w:t>Visitor</w:t>
      </w:r>
    </w:p>
    <w:p w14:paraId="00000145">
      <w:pPr>
        <w:numPr>
          <w:ilvl w:val="0"/>
          <w:numId w:val="16"/>
        </w:numPr>
        <w:spacing w:before="0" w:beforeAutospacing="0" w:after="0" w:afterAutospacing="0"/>
        <w:ind w:left="720" w:hanging="360"/>
      </w:pPr>
      <w:r>
        <w:rPr>
          <w:rtl w:val="0"/>
        </w:rPr>
        <w:t>Conversion</w:t>
      </w:r>
    </w:p>
    <w:p w14:paraId="00000146">
      <w:pPr>
        <w:numPr>
          <w:ilvl w:val="0"/>
          <w:numId w:val="16"/>
        </w:numPr>
        <w:spacing w:before="0" w:beforeAutospacing="0" w:after="240"/>
        <w:ind w:left="720" w:hanging="360"/>
      </w:pPr>
      <w:r>
        <w:rPr>
          <w:rtl w:val="0"/>
        </w:rPr>
        <w:t>Revenue</w:t>
      </w:r>
    </w:p>
    <w:p w14:paraId="00000147">
      <w:pPr>
        <w:spacing w:before="240" w:after="240"/>
      </w:pPr>
      <w:r>
        <w:rPr>
          <w:rtl w:val="0"/>
        </w:rPr>
        <w:t>And automatically append tracking parameters.</w:t>
      </w:r>
    </w:p>
    <w:p w14:paraId="00000148">
      <w:r>
        <w:pict>
          <v:rect id="_x0000_i1038" o:spt="1" style="height:1.5pt;width:0pt;" fillcolor="#A0A0A0" filled="t" stroked="f" coordsize="21600,21600" o:hr="t" o:hrstd="t" o:hralign="center">
            <v:path/>
            <v:fill on="t" focussize="0,0"/>
            <v:stroke on="f"/>
            <v:imagedata o:title=""/>
            <o:lock v:ext="edit"/>
            <w10:wrap type="none"/>
            <w10:anchorlock/>
          </v:rect>
        </w:pict>
      </w:r>
    </w:p>
    <w:p w14:paraId="00000149">
      <w:pPr>
        <w:pStyle w:val="2"/>
        <w:keepNext w:val="0"/>
        <w:keepLines w:val="0"/>
        <w:spacing w:before="480"/>
        <w:rPr>
          <w:b/>
          <w:bCs/>
          <w:sz w:val="46"/>
          <w:szCs w:val="46"/>
        </w:rPr>
      </w:pPr>
      <w:bookmarkStart w:id="27" w:name="_g4mu6kaa666z" w:colFirst="0" w:colLast="0"/>
      <w:bookmarkEnd w:id="27"/>
      <w:r>
        <w:rPr>
          <w:b/>
          <w:bCs/>
          <w:sz w:val="46"/>
          <w:szCs w:val="46"/>
          <w:rtl w:val="0"/>
        </w:rPr>
        <w:t>15. 🧾 CRM Integration</w:t>
      </w:r>
    </w:p>
    <w:p w14:paraId="0000014A">
      <w:pPr>
        <w:spacing w:before="240" w:after="240"/>
      </w:pPr>
      <w:r>
        <w:rPr>
          <w:rtl w:val="0"/>
        </w:rPr>
        <w:t>Connect with:</w:t>
      </w:r>
    </w:p>
    <w:p w14:paraId="0000014B">
      <w:pPr>
        <w:numPr>
          <w:ilvl w:val="0"/>
          <w:numId w:val="17"/>
        </w:numPr>
        <w:spacing w:before="240" w:after="0" w:afterAutospacing="0"/>
        <w:ind w:left="720" w:hanging="360"/>
      </w:pPr>
      <w:r>
        <w:rPr>
          <w:rtl w:val="0"/>
        </w:rPr>
        <w:t>Salesforce</w:t>
      </w:r>
    </w:p>
    <w:p w14:paraId="0000014C">
      <w:pPr>
        <w:numPr>
          <w:ilvl w:val="0"/>
          <w:numId w:val="17"/>
        </w:numPr>
        <w:spacing w:before="0" w:beforeAutospacing="0" w:after="0" w:afterAutospacing="0"/>
        <w:ind w:left="720" w:hanging="360"/>
      </w:pPr>
      <w:r>
        <w:rPr>
          <w:rtl w:val="0"/>
        </w:rPr>
        <w:t>HubSpot</w:t>
      </w:r>
    </w:p>
    <w:p w14:paraId="0000014D">
      <w:pPr>
        <w:numPr>
          <w:ilvl w:val="0"/>
          <w:numId w:val="17"/>
        </w:numPr>
        <w:spacing w:before="0" w:beforeAutospacing="0" w:after="0" w:afterAutospacing="0"/>
        <w:ind w:left="720" w:hanging="360"/>
      </w:pPr>
      <w:r>
        <w:rPr>
          <w:rtl w:val="0"/>
        </w:rPr>
        <w:t>Zoho</w:t>
      </w:r>
    </w:p>
    <w:p w14:paraId="0000014E">
      <w:pPr>
        <w:numPr>
          <w:ilvl w:val="0"/>
          <w:numId w:val="17"/>
        </w:numPr>
        <w:spacing w:before="0" w:beforeAutospacing="0" w:after="0" w:afterAutospacing="0"/>
        <w:ind w:left="720" w:hanging="360"/>
      </w:pPr>
      <w:r>
        <w:rPr>
          <w:rtl w:val="0"/>
        </w:rPr>
        <w:t>Pipedrive</w:t>
      </w:r>
    </w:p>
    <w:p w14:paraId="0000014F">
      <w:pPr>
        <w:numPr>
          <w:ilvl w:val="0"/>
          <w:numId w:val="17"/>
        </w:numPr>
        <w:spacing w:before="0" w:beforeAutospacing="0" w:after="0" w:afterAutospacing="0"/>
        <w:ind w:left="720" w:hanging="360"/>
      </w:pPr>
      <w:r>
        <w:rPr>
          <w:rtl w:val="0"/>
        </w:rPr>
        <w:t>Freshsales</w:t>
      </w:r>
    </w:p>
    <w:p w14:paraId="00000150">
      <w:pPr>
        <w:numPr>
          <w:ilvl w:val="0"/>
          <w:numId w:val="17"/>
        </w:numPr>
        <w:spacing w:before="0" w:beforeAutospacing="0" w:after="0" w:afterAutospacing="0"/>
        <w:ind w:left="720" w:hanging="360"/>
      </w:pPr>
      <w:r>
        <w:rPr>
          <w:rtl w:val="0"/>
        </w:rPr>
        <w:t>Monday</w:t>
      </w:r>
    </w:p>
    <w:p w14:paraId="00000151">
      <w:pPr>
        <w:numPr>
          <w:ilvl w:val="0"/>
          <w:numId w:val="17"/>
        </w:numPr>
        <w:spacing w:before="0" w:beforeAutospacing="0" w:after="240"/>
        <w:ind w:left="720" w:hanging="360"/>
      </w:pPr>
      <w:r>
        <w:rPr>
          <w:rtl w:val="0"/>
        </w:rPr>
        <w:t>custom CRMs</w:t>
      </w:r>
    </w:p>
    <w:p w14:paraId="00000152">
      <w:pPr>
        <w:spacing w:before="240" w:after="240"/>
      </w:pPr>
      <w:r>
        <w:rPr>
          <w:rtl w:val="0"/>
        </w:rPr>
        <w:t>Then:</w:t>
      </w:r>
    </w:p>
    <w:p w14:paraId="00000153">
      <w:pPr>
        <w:spacing w:before="240" w:after="240"/>
        <w:rPr>
          <w:b/>
          <w:bCs/>
        </w:rPr>
      </w:pPr>
      <w:r>
        <w:rPr>
          <w:rFonts w:ascii="Arial Unicode MS" w:hAnsi="Arial Unicode MS" w:eastAsia="Arial Unicode MS" w:cs="Arial Unicode MS"/>
          <w:b/>
          <w:bCs/>
          <w:rtl w:val="0"/>
        </w:rPr>
        <w:t>Link click → Lead → CRM → Deal → Revenue</w:t>
      </w:r>
    </w:p>
    <w:p w14:paraId="00000154">
      <w:pPr>
        <w:spacing w:before="240" w:after="240"/>
      </w:pPr>
      <w:r>
        <w:rPr>
          <w:rtl w:val="0"/>
        </w:rPr>
        <w:t>This makes the link tracker part of the company's sales infrastructure.</w:t>
      </w:r>
    </w:p>
    <w:p w14:paraId="00000155">
      <w:r>
        <w:pict>
          <v:rect id="_x0000_i1039" o:spt="1" style="height:1.5pt;width:0pt;" fillcolor="#A0A0A0" filled="t" stroked="f" coordsize="21600,21600" o:hr="t" o:hrstd="t" o:hralign="center">
            <v:path/>
            <v:fill on="t" focussize="0,0"/>
            <v:stroke on="f"/>
            <v:imagedata o:title=""/>
            <o:lock v:ext="edit"/>
            <w10:wrap type="none"/>
            <w10:anchorlock/>
          </v:rect>
        </w:pict>
      </w:r>
    </w:p>
    <w:p w14:paraId="00000156">
      <w:pPr>
        <w:pStyle w:val="2"/>
        <w:keepNext w:val="0"/>
        <w:keepLines w:val="0"/>
        <w:spacing w:before="480"/>
        <w:rPr>
          <w:b/>
          <w:bCs/>
          <w:sz w:val="46"/>
          <w:szCs w:val="46"/>
        </w:rPr>
      </w:pPr>
      <w:bookmarkStart w:id="28" w:name="_994vr8ei92kp" w:colFirst="0" w:colLast="0"/>
      <w:bookmarkEnd w:id="28"/>
      <w:r>
        <w:rPr>
          <w:b/>
          <w:bCs/>
          <w:sz w:val="46"/>
          <w:szCs w:val="46"/>
          <w:rtl w:val="0"/>
        </w:rPr>
        <w:t>16. 🛒 E-Commerce Integration</w:t>
      </w:r>
    </w:p>
    <w:p w14:paraId="00000157">
      <w:pPr>
        <w:spacing w:before="240" w:after="240"/>
      </w:pPr>
      <w:r>
        <w:rPr>
          <w:rtl w:val="0"/>
        </w:rPr>
        <w:t>This could be huge.</w:t>
      </w:r>
    </w:p>
    <w:p w14:paraId="00000158">
      <w:pPr>
        <w:spacing w:before="240" w:after="240"/>
      </w:pPr>
      <w:r>
        <w:rPr>
          <w:rtl w:val="0"/>
        </w:rPr>
        <w:t>Integrate with platforms such as:</w:t>
      </w:r>
    </w:p>
    <w:p w14:paraId="00000159">
      <w:pPr>
        <w:numPr>
          <w:ilvl w:val="0"/>
          <w:numId w:val="18"/>
        </w:numPr>
        <w:spacing w:before="240" w:after="0" w:afterAutospacing="0"/>
        <w:ind w:left="720" w:hanging="360"/>
      </w:pPr>
      <w:r>
        <w:rPr>
          <w:rtl w:val="0"/>
        </w:rPr>
        <w:t>Shopify</w:t>
      </w:r>
    </w:p>
    <w:p w14:paraId="0000015A">
      <w:pPr>
        <w:numPr>
          <w:ilvl w:val="0"/>
          <w:numId w:val="18"/>
        </w:numPr>
        <w:spacing w:before="0" w:beforeAutospacing="0" w:after="0" w:afterAutospacing="0"/>
        <w:ind w:left="720" w:hanging="360"/>
      </w:pPr>
      <w:r>
        <w:rPr>
          <w:rtl w:val="0"/>
        </w:rPr>
        <w:t>WooCommerce</w:t>
      </w:r>
    </w:p>
    <w:p w14:paraId="0000015B">
      <w:pPr>
        <w:numPr>
          <w:ilvl w:val="0"/>
          <w:numId w:val="18"/>
        </w:numPr>
        <w:spacing w:before="0" w:beforeAutospacing="0" w:after="0" w:afterAutospacing="0"/>
        <w:ind w:left="720" w:hanging="360"/>
      </w:pPr>
      <w:r>
        <w:rPr>
          <w:rtl w:val="0"/>
        </w:rPr>
        <w:t>Magento</w:t>
      </w:r>
    </w:p>
    <w:p w14:paraId="0000015C">
      <w:pPr>
        <w:numPr>
          <w:ilvl w:val="0"/>
          <w:numId w:val="18"/>
        </w:numPr>
        <w:spacing w:before="0" w:beforeAutospacing="0" w:after="240"/>
        <w:ind w:left="720" w:hanging="360"/>
      </w:pPr>
      <w:r>
        <w:rPr>
          <w:rtl w:val="0"/>
        </w:rPr>
        <w:t>custom stores</w:t>
      </w:r>
    </w:p>
    <w:p w14:paraId="0000015D">
      <w:pPr>
        <w:spacing w:before="240" w:after="240"/>
      </w:pPr>
      <w:r>
        <w:rPr>
          <w:rtl w:val="0"/>
        </w:rPr>
        <w:t>Track:</w:t>
      </w:r>
    </w:p>
    <w:p w14:paraId="0000015E">
      <w:pPr>
        <w:spacing w:before="240" w:after="240"/>
        <w:rPr>
          <w:b/>
          <w:bCs/>
        </w:rPr>
      </w:pPr>
      <w:r>
        <w:rPr>
          <w:rFonts w:ascii="Arial Unicode MS" w:hAnsi="Arial Unicode MS" w:eastAsia="Arial Unicode MS" w:cs="Arial Unicode MS"/>
          <w:b/>
          <w:bCs/>
          <w:rtl w:val="0"/>
        </w:rPr>
        <w:t>Link → Product → Cart → Checkout → Purchase</w:t>
      </w:r>
    </w:p>
    <w:p w14:paraId="0000015F">
      <w:pPr>
        <w:spacing w:before="240" w:after="240"/>
      </w:pPr>
      <w:r>
        <w:rPr>
          <w:rtl w:val="0"/>
        </w:rPr>
        <w:t>And calculate:</w:t>
      </w:r>
    </w:p>
    <w:p w14:paraId="00000160">
      <w:pPr>
        <w:numPr>
          <w:ilvl w:val="0"/>
          <w:numId w:val="19"/>
        </w:numPr>
        <w:spacing w:before="240" w:after="0" w:afterAutospacing="0"/>
        <w:ind w:left="720" w:hanging="360"/>
      </w:pPr>
      <w:r>
        <w:rPr>
          <w:rtl w:val="0"/>
        </w:rPr>
        <w:t>Revenue</w:t>
      </w:r>
    </w:p>
    <w:p w14:paraId="00000161">
      <w:pPr>
        <w:numPr>
          <w:ilvl w:val="0"/>
          <w:numId w:val="19"/>
        </w:numPr>
        <w:spacing w:before="0" w:beforeAutospacing="0" w:after="0" w:afterAutospacing="0"/>
        <w:ind w:left="720" w:hanging="360"/>
      </w:pPr>
      <w:r>
        <w:rPr>
          <w:rtl w:val="0"/>
        </w:rPr>
        <w:t>Average order value</w:t>
      </w:r>
    </w:p>
    <w:p w14:paraId="00000162">
      <w:pPr>
        <w:numPr>
          <w:ilvl w:val="0"/>
          <w:numId w:val="19"/>
        </w:numPr>
        <w:spacing w:before="0" w:beforeAutospacing="0" w:after="0" w:afterAutospacing="0"/>
        <w:ind w:left="720" w:hanging="360"/>
      </w:pPr>
      <w:r>
        <w:rPr>
          <w:rtl w:val="0"/>
        </w:rPr>
        <w:t>Conversion</w:t>
      </w:r>
    </w:p>
    <w:p w14:paraId="00000163">
      <w:pPr>
        <w:numPr>
          <w:ilvl w:val="0"/>
          <w:numId w:val="19"/>
        </w:numPr>
        <w:spacing w:before="0" w:beforeAutospacing="0" w:after="0" w:afterAutospacing="0"/>
        <w:ind w:left="720" w:hanging="360"/>
      </w:pPr>
      <w:r>
        <w:rPr>
          <w:rtl w:val="0"/>
        </w:rPr>
        <w:t>Abandoned carts</w:t>
      </w:r>
    </w:p>
    <w:p w14:paraId="00000164">
      <w:pPr>
        <w:numPr>
          <w:ilvl w:val="0"/>
          <w:numId w:val="19"/>
        </w:numPr>
        <w:spacing w:before="0" w:beforeAutospacing="0" w:after="0" w:afterAutospacing="0"/>
        <w:ind w:left="720" w:hanging="360"/>
      </w:pPr>
      <w:r>
        <w:rPr>
          <w:rtl w:val="0"/>
        </w:rPr>
        <w:t>Products purchased</w:t>
      </w:r>
    </w:p>
    <w:p w14:paraId="00000165">
      <w:pPr>
        <w:numPr>
          <w:ilvl w:val="0"/>
          <w:numId w:val="19"/>
        </w:numPr>
        <w:spacing w:before="0" w:beforeAutospacing="0" w:after="0" w:afterAutospacing="0"/>
        <w:ind w:left="720" w:hanging="360"/>
      </w:pPr>
      <w:r>
        <w:rPr>
          <w:rtl w:val="0"/>
        </w:rPr>
        <w:t>Campaign revenue</w:t>
      </w:r>
    </w:p>
    <w:p w14:paraId="00000166">
      <w:pPr>
        <w:numPr>
          <w:ilvl w:val="0"/>
          <w:numId w:val="19"/>
        </w:numPr>
        <w:spacing w:before="0" w:beforeAutospacing="0" w:after="240"/>
        <w:ind w:left="720" w:hanging="360"/>
      </w:pPr>
      <w:r>
        <w:rPr>
          <w:rtl w:val="0"/>
        </w:rPr>
        <w:t>Customer lifetime value</w:t>
      </w:r>
    </w:p>
    <w:p w14:paraId="00000167">
      <w:r>
        <w:pict>
          <v:rect id="_x0000_i1040" o:spt="1" style="height:1.5pt;width:0pt;" fillcolor="#A0A0A0" filled="t" stroked="f" coordsize="21600,21600" o:hr="t" o:hrstd="t" o:hralign="center">
            <v:path/>
            <v:fill on="t" focussize="0,0"/>
            <v:stroke on="f"/>
            <v:imagedata o:title=""/>
            <o:lock v:ext="edit"/>
            <w10:wrap type="none"/>
            <w10:anchorlock/>
          </v:rect>
        </w:pict>
      </w:r>
    </w:p>
    <w:p w14:paraId="00000168">
      <w:pPr>
        <w:pStyle w:val="2"/>
        <w:keepNext w:val="0"/>
        <w:keepLines w:val="0"/>
        <w:spacing w:before="480"/>
        <w:rPr>
          <w:b/>
          <w:bCs/>
          <w:sz w:val="46"/>
          <w:szCs w:val="46"/>
        </w:rPr>
      </w:pPr>
      <w:bookmarkStart w:id="29" w:name="_xw6i9svkcdjt" w:colFirst="0" w:colLast="0"/>
      <w:bookmarkEnd w:id="29"/>
      <w:r>
        <w:rPr>
          <w:b/>
          <w:bCs/>
          <w:sz w:val="46"/>
          <w:szCs w:val="46"/>
          <w:rtl w:val="0"/>
        </w:rPr>
        <w:t>17. 📲 App Deep Linking</w:t>
      </w:r>
    </w:p>
    <w:p w14:paraId="00000169">
      <w:pPr>
        <w:spacing w:before="240" w:after="240"/>
      </w:pPr>
      <w:r>
        <w:rPr>
          <w:rtl w:val="0"/>
        </w:rPr>
        <w:t>If an SMB has an app:</w:t>
      </w:r>
    </w:p>
    <w:p w14:paraId="0000016A">
      <w:pPr>
        <w:spacing w:before="240" w:after="240"/>
      </w:pPr>
      <w:r>
        <w:rPr>
          <w:rFonts w:ascii="Arial Unicode MS" w:hAnsi="Arial Unicode MS" w:eastAsia="Arial Unicode MS" w:cs="Arial Unicode MS"/>
          <w:rtl w:val="0"/>
        </w:rPr>
        <w:t>Click link →</w:t>
      </w:r>
    </w:p>
    <w:p w14:paraId="0000016B">
      <w:pPr>
        <w:spacing w:before="240" w:after="240"/>
        <w:rPr>
          <w:b/>
          <w:bCs/>
        </w:rPr>
      </w:pPr>
      <w:r>
        <w:rPr>
          <w:b/>
          <w:bCs/>
          <w:rtl w:val="0"/>
        </w:rPr>
        <w:t>App installed?</w:t>
      </w:r>
    </w:p>
    <w:p w14:paraId="0000016C">
      <w:pPr>
        <w:spacing w:before="240" w:after="240"/>
      </w:pPr>
      <w:r>
        <w:rPr>
          <w:rFonts w:ascii="Arial Unicode MS" w:hAnsi="Arial Unicode MS" w:eastAsia="Arial Unicode MS" w:cs="Arial Unicode MS"/>
          <w:rtl w:val="0"/>
        </w:rPr>
        <w:t>Yes → Open exact screen.</w:t>
      </w:r>
    </w:p>
    <w:p w14:paraId="0000016D">
      <w:pPr>
        <w:spacing w:before="240" w:after="240"/>
      </w:pPr>
      <w:r>
        <w:rPr>
          <w:rFonts w:ascii="Arial Unicode MS" w:hAnsi="Arial Unicode MS" w:eastAsia="Arial Unicode MS" w:cs="Arial Unicode MS"/>
          <w:rtl w:val="0"/>
        </w:rPr>
        <w:t>No → App Store/Play Store.</w:t>
      </w:r>
    </w:p>
    <w:p w14:paraId="0000016E">
      <w:pPr>
        <w:spacing w:before="240" w:after="240"/>
      </w:pPr>
      <w:r>
        <w:rPr>
          <w:rtl w:val="0"/>
        </w:rPr>
        <w:t>Example:</w:t>
      </w:r>
    </w:p>
    <w:p w14:paraId="0000016F">
      <w:pPr>
        <w:spacing w:before="240" w:after="240"/>
        <w:rPr>
          <w:rFonts w:ascii="Roboto Mono" w:hAnsi="Roboto Mono" w:eastAsia="Roboto Mono" w:cs="Roboto Mono"/>
          <w:color w:val="188038"/>
        </w:rPr>
      </w:pPr>
      <w:r>
        <w:rPr>
          <w:rFonts w:ascii="Roboto Mono" w:hAnsi="Roboto Mono" w:eastAsia="Roboto Mono" w:cs="Roboto Mono"/>
          <w:color w:val="188038"/>
          <w:rtl w:val="0"/>
        </w:rPr>
        <w:t>brand.com/product/123</w:t>
      </w:r>
    </w:p>
    <w:p w14:paraId="00000170">
      <w:pPr>
        <w:spacing w:before="240" w:after="240"/>
      </w:pPr>
      <w:r>
        <w:rPr>
          <w:rtl w:val="0"/>
        </w:rPr>
        <w:t>If app exists:</w:t>
      </w:r>
    </w:p>
    <w:p w14:paraId="00000171">
      <w:pPr>
        <w:spacing w:before="240" w:after="240"/>
        <w:rPr>
          <w:b/>
          <w:bCs/>
        </w:rPr>
      </w:pPr>
      <w:r>
        <w:rPr>
          <w:b/>
          <w:bCs/>
          <w:rtl w:val="0"/>
        </w:rPr>
        <w:t>Open Product #123 inside app</w:t>
      </w:r>
    </w:p>
    <w:p w14:paraId="00000172">
      <w:pPr>
        <w:spacing w:before="240" w:after="240"/>
      </w:pPr>
      <w:r>
        <w:rPr>
          <w:rtl w:val="0"/>
        </w:rPr>
        <w:t>Otherwise:</w:t>
      </w:r>
    </w:p>
    <w:p w14:paraId="00000173">
      <w:pPr>
        <w:spacing w:before="240" w:after="240"/>
        <w:rPr>
          <w:b/>
          <w:bCs/>
        </w:rPr>
      </w:pPr>
      <w:r>
        <w:rPr>
          <w:b/>
          <w:bCs/>
          <w:rtl w:val="0"/>
        </w:rPr>
        <w:t>Send user to download page.</w:t>
      </w:r>
    </w:p>
    <w:p w14:paraId="00000174">
      <w:r>
        <w:pict>
          <v:rect id="_x0000_i1041" o:spt="1" style="height:1.5pt;width:0pt;" fillcolor="#A0A0A0" filled="t" stroked="f" coordsize="21600,21600" o:hr="t" o:hrstd="t" o:hralign="center">
            <v:path/>
            <v:fill on="t" focussize="0,0"/>
            <v:stroke on="f"/>
            <v:imagedata o:title=""/>
            <o:lock v:ext="edit"/>
            <w10:wrap type="none"/>
            <w10:anchorlock/>
          </v:rect>
        </w:pict>
      </w:r>
    </w:p>
    <w:p w14:paraId="00000175">
      <w:pPr>
        <w:pStyle w:val="2"/>
        <w:keepNext w:val="0"/>
        <w:keepLines w:val="0"/>
        <w:spacing w:before="480"/>
        <w:rPr>
          <w:b/>
          <w:bCs/>
          <w:sz w:val="46"/>
          <w:szCs w:val="46"/>
        </w:rPr>
      </w:pPr>
      <w:bookmarkStart w:id="30" w:name="_ul3hyasix78x" w:colFirst="0" w:colLast="0"/>
      <w:bookmarkEnd w:id="30"/>
      <w:r>
        <w:rPr>
          <w:b/>
          <w:bCs/>
          <w:sz w:val="46"/>
          <w:szCs w:val="46"/>
          <w:rtl w:val="0"/>
        </w:rPr>
        <w:t>18. 🔳 QR Intelligence</w:t>
      </w:r>
    </w:p>
    <w:p w14:paraId="00000176">
      <w:pPr>
        <w:spacing w:before="240" w:after="240"/>
      </w:pPr>
      <w:r>
        <w:rPr>
          <w:rtl w:val="0"/>
        </w:rPr>
        <w:t>Don't make QR codes an afterthought.</w:t>
      </w:r>
    </w:p>
    <w:p w14:paraId="00000177">
      <w:pPr>
        <w:spacing w:before="240" w:after="240"/>
      </w:pPr>
      <w:r>
        <w:rPr>
          <w:rtl w:val="0"/>
        </w:rPr>
        <w:t>Build a full QR platform.</w:t>
      </w:r>
    </w:p>
    <w:p w14:paraId="00000178">
      <w:pPr>
        <w:spacing w:before="240" w:after="240"/>
      </w:pPr>
      <w:r>
        <w:rPr>
          <w:rtl w:val="0"/>
        </w:rPr>
        <w:t>Features:</w:t>
      </w:r>
    </w:p>
    <w:p w14:paraId="00000179">
      <w:pPr>
        <w:numPr>
          <w:ilvl w:val="0"/>
          <w:numId w:val="20"/>
        </w:numPr>
        <w:spacing w:before="240" w:after="0" w:afterAutospacing="0"/>
        <w:ind w:left="720" w:hanging="360"/>
      </w:pPr>
      <w:r>
        <w:rPr>
          <w:rtl w:val="0"/>
        </w:rPr>
        <w:t>Dynamic QR</w:t>
      </w:r>
    </w:p>
    <w:p w14:paraId="0000017A">
      <w:pPr>
        <w:numPr>
          <w:ilvl w:val="0"/>
          <w:numId w:val="20"/>
        </w:numPr>
        <w:spacing w:before="0" w:beforeAutospacing="0" w:after="0" w:afterAutospacing="0"/>
        <w:ind w:left="720" w:hanging="360"/>
      </w:pPr>
      <w:r>
        <w:rPr>
          <w:rtl w:val="0"/>
        </w:rPr>
        <w:t>Static QR</w:t>
      </w:r>
    </w:p>
    <w:p w14:paraId="0000017B">
      <w:pPr>
        <w:numPr>
          <w:ilvl w:val="0"/>
          <w:numId w:val="20"/>
        </w:numPr>
        <w:spacing w:before="0" w:beforeAutospacing="0" w:after="0" w:afterAutospacing="0"/>
        <w:ind w:left="720" w:hanging="360"/>
      </w:pPr>
      <w:r>
        <w:rPr>
          <w:rtl w:val="0"/>
        </w:rPr>
        <w:t>Custom branding</w:t>
      </w:r>
    </w:p>
    <w:p w14:paraId="0000017C">
      <w:pPr>
        <w:numPr>
          <w:ilvl w:val="0"/>
          <w:numId w:val="20"/>
        </w:numPr>
        <w:spacing w:before="0" w:beforeAutospacing="0" w:after="0" w:afterAutospacing="0"/>
        <w:ind w:left="720" w:hanging="360"/>
      </w:pPr>
      <w:r>
        <w:rPr>
          <w:rtl w:val="0"/>
        </w:rPr>
        <w:t>Logo</w:t>
      </w:r>
    </w:p>
    <w:p w14:paraId="0000017D">
      <w:pPr>
        <w:numPr>
          <w:ilvl w:val="0"/>
          <w:numId w:val="20"/>
        </w:numPr>
        <w:spacing w:before="0" w:beforeAutospacing="0" w:after="0" w:afterAutospacing="0"/>
        <w:ind w:left="720" w:hanging="360"/>
      </w:pPr>
      <w:r>
        <w:rPr>
          <w:rtl w:val="0"/>
        </w:rPr>
        <w:t>Colors</w:t>
      </w:r>
    </w:p>
    <w:p w14:paraId="0000017E">
      <w:pPr>
        <w:numPr>
          <w:ilvl w:val="0"/>
          <w:numId w:val="20"/>
        </w:numPr>
        <w:spacing w:before="0" w:beforeAutospacing="0" w:after="0" w:afterAutospacing="0"/>
        <w:ind w:left="720" w:hanging="360"/>
      </w:pPr>
      <w:r>
        <w:rPr>
          <w:rtl w:val="0"/>
        </w:rPr>
        <w:t>Frames</w:t>
      </w:r>
    </w:p>
    <w:p w14:paraId="0000017F">
      <w:pPr>
        <w:numPr>
          <w:ilvl w:val="0"/>
          <w:numId w:val="20"/>
        </w:numPr>
        <w:shd w:val="clear" w:fill="FBD4B4" w:themeFill="accent6" w:themeFillTint="66"/>
        <w:spacing w:before="0" w:beforeAutospacing="0" w:after="0" w:afterAutospacing="0"/>
        <w:ind w:left="720" w:hanging="360"/>
      </w:pPr>
      <w:commentRangeStart w:id="4"/>
      <w:r>
        <w:rPr>
          <w:rtl w:val="0"/>
        </w:rPr>
        <w:t>QR templates</w:t>
      </w:r>
      <w:commentRangeEnd w:id="4"/>
      <w:r>
        <w:commentReference w:id="4"/>
      </w:r>
    </w:p>
    <w:p w14:paraId="00000180">
      <w:pPr>
        <w:numPr>
          <w:ilvl w:val="0"/>
          <w:numId w:val="20"/>
        </w:numPr>
        <w:spacing w:before="0" w:beforeAutospacing="0" w:after="0" w:afterAutospacing="0"/>
        <w:ind w:left="720" w:hanging="360"/>
      </w:pPr>
      <w:r>
        <w:rPr>
          <w:rtl w:val="0"/>
        </w:rPr>
        <w:t>Bulk QR generation</w:t>
      </w:r>
    </w:p>
    <w:p w14:paraId="00000181">
      <w:pPr>
        <w:numPr>
          <w:ilvl w:val="0"/>
          <w:numId w:val="20"/>
        </w:numPr>
        <w:spacing w:before="0" w:beforeAutospacing="0" w:after="0" w:afterAutospacing="0"/>
        <w:ind w:left="720" w:hanging="360"/>
      </w:pPr>
      <w:r>
        <w:rPr>
          <w:rtl w:val="0"/>
        </w:rPr>
        <w:t>QR analytics</w:t>
      </w:r>
    </w:p>
    <w:p w14:paraId="00000182">
      <w:pPr>
        <w:numPr>
          <w:ilvl w:val="0"/>
          <w:numId w:val="20"/>
        </w:numPr>
        <w:spacing w:before="0" w:beforeAutospacing="0" w:after="0" w:afterAutospacing="0"/>
        <w:ind w:left="720" w:hanging="360"/>
      </w:pPr>
      <w:r>
        <w:rPr>
          <w:rtl w:val="0"/>
        </w:rPr>
        <w:t>Location tracking</w:t>
      </w:r>
    </w:p>
    <w:p w14:paraId="00000183">
      <w:pPr>
        <w:numPr>
          <w:ilvl w:val="0"/>
          <w:numId w:val="20"/>
        </w:numPr>
        <w:spacing w:before="0" w:beforeAutospacing="0" w:after="0" w:afterAutospacing="0"/>
        <w:ind w:left="720" w:hanging="360"/>
      </w:pPr>
      <w:r>
        <w:rPr>
          <w:rtl w:val="0"/>
        </w:rPr>
        <w:t>Campaign tracking</w:t>
      </w:r>
    </w:p>
    <w:p w14:paraId="00000184">
      <w:pPr>
        <w:numPr>
          <w:ilvl w:val="0"/>
          <w:numId w:val="20"/>
        </w:numPr>
        <w:spacing w:before="0" w:beforeAutospacing="0" w:after="0" w:afterAutospacing="0"/>
        <w:ind w:left="720" w:hanging="360"/>
      </w:pPr>
      <w:r>
        <w:rPr>
          <w:rtl w:val="0"/>
        </w:rPr>
        <w:t>Device analytics</w:t>
      </w:r>
    </w:p>
    <w:p w14:paraId="00000185">
      <w:pPr>
        <w:numPr>
          <w:ilvl w:val="0"/>
          <w:numId w:val="20"/>
        </w:numPr>
        <w:spacing w:before="0" w:beforeAutospacing="0" w:after="0" w:afterAutospacing="0"/>
        <w:ind w:left="720" w:hanging="360"/>
      </w:pPr>
      <w:r>
        <w:rPr>
          <w:rtl w:val="0"/>
        </w:rPr>
        <w:t>Scan frequency</w:t>
      </w:r>
    </w:p>
    <w:p w14:paraId="00000186">
      <w:pPr>
        <w:numPr>
          <w:ilvl w:val="0"/>
          <w:numId w:val="20"/>
        </w:numPr>
        <w:spacing w:before="0" w:beforeAutospacing="0" w:after="0" w:afterAutospacing="0"/>
        <w:ind w:left="720" w:hanging="360"/>
      </w:pPr>
      <w:r>
        <w:rPr>
          <w:rtl w:val="0"/>
        </w:rPr>
        <w:t>Scan heatmaps</w:t>
      </w:r>
    </w:p>
    <w:p w14:paraId="00000187">
      <w:pPr>
        <w:numPr>
          <w:ilvl w:val="0"/>
          <w:numId w:val="20"/>
        </w:numPr>
        <w:spacing w:before="0" w:beforeAutospacing="0" w:after="240"/>
        <w:ind w:left="720" w:hanging="360"/>
      </w:pPr>
      <w:r>
        <w:rPr>
          <w:rtl w:val="0"/>
        </w:rPr>
        <w:t>Printable QR assets</w:t>
      </w:r>
    </w:p>
    <w:p w14:paraId="00000188">
      <w:pPr>
        <w:spacing w:before="240" w:after="240"/>
      </w:pPr>
      <w:r>
        <w:rPr>
          <w:rtl w:val="0"/>
        </w:rPr>
        <w:t>And here's a cool one:</w:t>
      </w:r>
    </w:p>
    <w:p w14:paraId="00000189">
      <w:pPr>
        <w:pStyle w:val="4"/>
        <w:keepNext w:val="0"/>
        <w:keepLines w:val="0"/>
        <w:spacing w:before="280"/>
        <w:rPr>
          <w:b/>
          <w:bCs/>
          <w:color w:val="000000"/>
          <w:sz w:val="26"/>
          <w:szCs w:val="26"/>
        </w:rPr>
      </w:pPr>
      <w:bookmarkStart w:id="31" w:name="_e2ubv0k3fojq" w:colFirst="0" w:colLast="0"/>
      <w:bookmarkEnd w:id="31"/>
      <w:r>
        <w:rPr>
          <w:b/>
          <w:bCs/>
          <w:color w:val="000000"/>
          <w:sz w:val="26"/>
          <w:szCs w:val="26"/>
          <w:rtl w:val="0"/>
        </w:rPr>
        <w:t>QR location intelligence</w:t>
      </w:r>
    </w:p>
    <w:p w14:paraId="0000018A">
      <w:pPr>
        <w:spacing w:before="240" w:after="240"/>
      </w:pPr>
      <w:r>
        <w:rPr>
          <w:rtl w:val="0"/>
        </w:rPr>
        <w:t>Create QR codes for:</w:t>
      </w:r>
    </w:p>
    <w:p w14:paraId="0000018B">
      <w:pPr>
        <w:numPr>
          <w:ilvl w:val="0"/>
          <w:numId w:val="21"/>
        </w:numPr>
        <w:spacing w:before="240" w:after="0" w:afterAutospacing="0"/>
        <w:ind w:left="720" w:hanging="360"/>
      </w:pPr>
      <w:r>
        <w:rPr>
          <w:rtl w:val="0"/>
        </w:rPr>
        <w:t>Store entrance</w:t>
      </w:r>
    </w:p>
    <w:p w14:paraId="0000018C">
      <w:pPr>
        <w:numPr>
          <w:ilvl w:val="0"/>
          <w:numId w:val="21"/>
        </w:numPr>
        <w:spacing w:before="0" w:beforeAutospacing="0" w:after="0" w:afterAutospacing="0"/>
        <w:ind w:left="720" w:hanging="360"/>
      </w:pPr>
      <w:r>
        <w:rPr>
          <w:rtl w:val="0"/>
        </w:rPr>
        <w:t>Counter</w:t>
      </w:r>
    </w:p>
    <w:p w14:paraId="0000018D">
      <w:pPr>
        <w:numPr>
          <w:ilvl w:val="0"/>
          <w:numId w:val="21"/>
        </w:numPr>
        <w:spacing w:before="0" w:beforeAutospacing="0" w:after="0" w:afterAutospacing="0"/>
        <w:ind w:left="720" w:hanging="360"/>
      </w:pPr>
      <w:r>
        <w:rPr>
          <w:rtl w:val="0"/>
        </w:rPr>
        <w:t>Receipt</w:t>
      </w:r>
    </w:p>
    <w:p w14:paraId="0000018E">
      <w:pPr>
        <w:numPr>
          <w:ilvl w:val="0"/>
          <w:numId w:val="21"/>
        </w:numPr>
        <w:spacing w:before="0" w:beforeAutospacing="0" w:after="0" w:afterAutospacing="0"/>
        <w:ind w:left="720" w:hanging="360"/>
      </w:pPr>
      <w:r>
        <w:rPr>
          <w:rtl w:val="0"/>
        </w:rPr>
        <w:t>Product packaging</w:t>
      </w:r>
    </w:p>
    <w:p w14:paraId="0000018F">
      <w:pPr>
        <w:numPr>
          <w:ilvl w:val="0"/>
          <w:numId w:val="21"/>
        </w:numPr>
        <w:spacing w:before="0" w:beforeAutospacing="0" w:after="0" w:afterAutospacing="0"/>
        <w:ind w:left="720" w:hanging="360"/>
      </w:pPr>
      <w:r>
        <w:rPr>
          <w:rtl w:val="0"/>
        </w:rPr>
        <w:t>Billboard</w:t>
      </w:r>
    </w:p>
    <w:p w14:paraId="00000190">
      <w:pPr>
        <w:numPr>
          <w:ilvl w:val="0"/>
          <w:numId w:val="21"/>
        </w:numPr>
        <w:spacing w:before="0" w:beforeAutospacing="0" w:after="0" w:afterAutospacing="0"/>
        <w:ind w:left="720" w:hanging="360"/>
      </w:pPr>
      <w:r>
        <w:rPr>
          <w:rtl w:val="0"/>
        </w:rPr>
        <w:t>Flyer</w:t>
      </w:r>
    </w:p>
    <w:p w14:paraId="00000191">
      <w:pPr>
        <w:numPr>
          <w:ilvl w:val="0"/>
          <w:numId w:val="21"/>
        </w:numPr>
        <w:spacing w:before="0" w:beforeAutospacing="0" w:after="240"/>
        <w:ind w:left="720" w:hanging="360"/>
      </w:pPr>
      <w:r>
        <w:rPr>
          <w:rtl w:val="0"/>
        </w:rPr>
        <w:t>Business card</w:t>
      </w:r>
    </w:p>
    <w:p w14:paraId="00000192">
      <w:pPr>
        <w:spacing w:before="240" w:after="240"/>
      </w:pPr>
      <w:r>
        <w:rPr>
          <w:rtl w:val="0"/>
        </w:rPr>
        <w:t>Then determine which physical placement produces the most engagement.</w:t>
      </w:r>
    </w:p>
    <w:p w14:paraId="00000193">
      <w:r>
        <w:pict>
          <v:rect id="_x0000_i1042" o:spt="1" style="height:1.5pt;width:0pt;" fillcolor="#A0A0A0" filled="t" stroked="f" coordsize="21600,21600" o:hr="t" o:hrstd="t" o:hralign="center">
            <v:path/>
            <v:fill on="t" focussize="0,0"/>
            <v:stroke on="f"/>
            <v:imagedata o:title=""/>
            <o:lock v:ext="edit"/>
            <w10:wrap type="none"/>
            <w10:anchorlock/>
          </v:rect>
        </w:pict>
      </w:r>
    </w:p>
    <w:p w14:paraId="00000194">
      <w:pPr>
        <w:pStyle w:val="2"/>
        <w:keepNext w:val="0"/>
        <w:keepLines w:val="0"/>
        <w:spacing w:before="480"/>
        <w:rPr>
          <w:b/>
          <w:bCs/>
          <w:sz w:val="46"/>
          <w:szCs w:val="46"/>
        </w:rPr>
      </w:pPr>
      <w:bookmarkStart w:id="32" w:name="_6nciuf3zw46k" w:colFirst="0" w:colLast="0"/>
      <w:bookmarkEnd w:id="32"/>
      <w:r>
        <w:rPr>
          <w:b/>
          <w:bCs/>
          <w:sz w:val="46"/>
          <w:szCs w:val="46"/>
          <w:rtl w:val="0"/>
        </w:rPr>
        <w:t>19. 🏪 Offline-to-Online Tracking</w:t>
      </w:r>
    </w:p>
    <w:p w14:paraId="00000195">
      <w:pPr>
        <w:spacing w:before="240" w:after="240"/>
      </w:pPr>
      <w:r>
        <w:rPr>
          <w:rtl w:val="0"/>
        </w:rPr>
        <w:t>This is an enormous opportunity.</w:t>
      </w:r>
    </w:p>
    <w:p w14:paraId="00000196">
      <w:pPr>
        <w:spacing w:before="240" w:after="240"/>
      </w:pPr>
      <w:r>
        <w:rPr>
          <w:rtl w:val="0"/>
        </w:rPr>
        <w:t>Imagine a business puts:</w:t>
      </w:r>
    </w:p>
    <w:p w14:paraId="00000197">
      <w:pPr>
        <w:spacing w:before="240" w:after="240"/>
      </w:pPr>
      <w:r>
        <w:rPr>
          <w:b/>
          <w:bCs/>
          <w:rtl w:val="0"/>
        </w:rPr>
        <w:t>QR A</w:t>
      </w:r>
      <w:r>
        <w:rPr>
          <w:rFonts w:ascii="Arial Unicode MS" w:hAnsi="Arial Unicode MS" w:eastAsia="Arial Unicode MS" w:cs="Arial Unicode MS"/>
          <w:rtl w:val="0"/>
        </w:rPr>
        <w:t xml:space="preserve"> → Billboard</w:t>
      </w:r>
    </w:p>
    <w:p w14:paraId="00000198">
      <w:pPr>
        <w:spacing w:before="240" w:after="240"/>
      </w:pPr>
      <w:r>
        <w:rPr>
          <w:b/>
          <w:bCs/>
          <w:rtl w:val="0"/>
        </w:rPr>
        <w:t>QR B</w:t>
      </w:r>
      <w:r>
        <w:rPr>
          <w:rFonts w:ascii="Arial Unicode MS" w:hAnsi="Arial Unicode MS" w:eastAsia="Arial Unicode MS" w:cs="Arial Unicode MS"/>
          <w:rtl w:val="0"/>
        </w:rPr>
        <w:t xml:space="preserve"> → Flyer</w:t>
      </w:r>
    </w:p>
    <w:p w14:paraId="00000199">
      <w:pPr>
        <w:spacing w:before="240" w:after="240"/>
      </w:pPr>
      <w:r>
        <w:rPr>
          <w:b/>
          <w:bCs/>
          <w:rtl w:val="0"/>
        </w:rPr>
        <w:t>QR C</w:t>
      </w:r>
      <w:r>
        <w:rPr>
          <w:rFonts w:ascii="Arial Unicode MS" w:hAnsi="Arial Unicode MS" w:eastAsia="Arial Unicode MS" w:cs="Arial Unicode MS"/>
          <w:rtl w:val="0"/>
        </w:rPr>
        <w:t xml:space="preserve"> → Product packaging</w:t>
      </w:r>
    </w:p>
    <w:p w14:paraId="0000019A">
      <w:pPr>
        <w:spacing w:before="240" w:after="240"/>
      </w:pPr>
      <w:r>
        <w:rPr>
          <w:b/>
          <w:bCs/>
          <w:rtl w:val="0"/>
        </w:rPr>
        <w:t>QR D</w:t>
      </w:r>
      <w:r>
        <w:rPr>
          <w:rFonts w:ascii="Arial Unicode MS" w:hAnsi="Arial Unicode MS" w:eastAsia="Arial Unicode MS" w:cs="Arial Unicode MS"/>
          <w:rtl w:val="0"/>
        </w:rPr>
        <w:t xml:space="preserve"> → Store counter</w:t>
      </w:r>
    </w:p>
    <w:p w14:paraId="0000019B">
      <w:pPr>
        <w:spacing w:before="240" w:after="240"/>
      </w:pPr>
      <w:r>
        <w:rPr>
          <w:rtl w:val="0"/>
        </w:rPr>
        <w:t>The dashboard shows:</w:t>
      </w:r>
    </w:p>
    <w:p w14:paraId="0000019C">
      <w:pPr>
        <w:spacing w:before="240" w:after="240"/>
        <w:ind w:left="600" w:right="600" w:firstLine="0"/>
      </w:pPr>
      <w:r>
        <w:rPr>
          <w:rtl w:val="0"/>
        </w:rPr>
        <w:t>Billboard generated 42% of online traffic.</w:t>
      </w:r>
    </w:p>
    <w:p w14:paraId="0000019D">
      <w:pPr>
        <w:spacing w:before="240" w:after="240"/>
      </w:pPr>
      <w:r>
        <w:rPr>
          <w:rtl w:val="0"/>
        </w:rPr>
        <w:t xml:space="preserve">Now you're measuring </w:t>
      </w:r>
      <w:r>
        <w:rPr>
          <w:b/>
          <w:bCs/>
          <w:rtl w:val="0"/>
        </w:rPr>
        <w:t>physical marketing digitally</w:t>
      </w:r>
      <w:r>
        <w:rPr>
          <w:rtl w:val="0"/>
        </w:rPr>
        <w:t>.</w:t>
      </w:r>
    </w:p>
    <w:p w14:paraId="0000019E">
      <w:r>
        <w:pict>
          <v:rect id="_x0000_i1043" o:spt="1" style="height:1.5pt;width:0pt;" fillcolor="#A0A0A0" filled="t" stroked="f" coordsize="21600,21600" o:hr="t" o:hrstd="t" o:hralign="center">
            <v:path/>
            <v:fill on="t" focussize="0,0"/>
            <v:stroke on="f"/>
            <v:imagedata o:title=""/>
            <o:lock v:ext="edit"/>
            <w10:wrap type="none"/>
            <w10:anchorlock/>
          </v:rect>
        </w:pict>
      </w:r>
    </w:p>
    <w:p w14:paraId="0000019F">
      <w:pPr>
        <w:pStyle w:val="2"/>
        <w:keepNext w:val="0"/>
        <w:keepLines w:val="0"/>
        <w:spacing w:before="480"/>
        <w:rPr>
          <w:b/>
          <w:bCs/>
          <w:sz w:val="46"/>
          <w:szCs w:val="46"/>
        </w:rPr>
      </w:pPr>
      <w:bookmarkStart w:id="33" w:name="_u8137eiad5iw" w:colFirst="0" w:colLast="0"/>
      <w:bookmarkEnd w:id="33"/>
      <w:r>
        <w:rPr>
          <w:b/>
          <w:bCs/>
          <w:sz w:val="46"/>
          <w:szCs w:val="46"/>
          <w:rtl w:val="0"/>
        </w:rPr>
        <w:t>20. 📍 Store Intelligence</w:t>
      </w:r>
    </w:p>
    <w:p w14:paraId="000001A0">
      <w:pPr>
        <w:spacing w:before="240" w:after="240"/>
      </w:pPr>
      <w:r>
        <w:rPr>
          <w:rtl w:val="0"/>
        </w:rPr>
        <w:t>For businesses with multiple branches:</w:t>
      </w:r>
    </w:p>
    <w:p w14:paraId="000001A1">
      <w:pPr>
        <w:spacing w:before="240" w:after="240"/>
      </w:pPr>
      <w:r>
        <w:rPr>
          <w:rtl w:val="0"/>
        </w:rPr>
        <w:t>Track:</w:t>
      </w:r>
    </w:p>
    <w:p w14:paraId="000001A2">
      <w:pPr>
        <w:numPr>
          <w:ilvl w:val="0"/>
          <w:numId w:val="22"/>
        </w:numPr>
        <w:spacing w:before="240" w:after="0" w:afterAutospacing="0"/>
        <w:ind w:left="720" w:hanging="360"/>
      </w:pPr>
      <w:r>
        <w:rPr>
          <w:rtl w:val="0"/>
        </w:rPr>
        <w:t>Branch</w:t>
      </w:r>
    </w:p>
    <w:p w14:paraId="000001A3">
      <w:pPr>
        <w:numPr>
          <w:ilvl w:val="0"/>
          <w:numId w:val="22"/>
        </w:numPr>
        <w:spacing w:before="0" w:beforeAutospacing="0" w:after="0" w:afterAutospacing="0"/>
        <w:ind w:left="720" w:hanging="360"/>
      </w:pPr>
      <w:r>
        <w:rPr>
          <w:rtl w:val="0"/>
        </w:rPr>
        <w:t>Campaign</w:t>
      </w:r>
    </w:p>
    <w:p w14:paraId="000001A4">
      <w:pPr>
        <w:numPr>
          <w:ilvl w:val="0"/>
          <w:numId w:val="22"/>
        </w:numPr>
        <w:spacing w:before="0" w:beforeAutospacing="0" w:after="0" w:afterAutospacing="0"/>
        <w:ind w:left="720" w:hanging="360"/>
      </w:pPr>
      <w:r>
        <w:rPr>
          <w:rtl w:val="0"/>
        </w:rPr>
        <w:t>QR</w:t>
      </w:r>
    </w:p>
    <w:p w14:paraId="000001A5">
      <w:pPr>
        <w:numPr>
          <w:ilvl w:val="0"/>
          <w:numId w:val="22"/>
        </w:numPr>
        <w:spacing w:before="0" w:beforeAutospacing="0" w:after="0" w:afterAutospacing="0"/>
        <w:ind w:left="720" w:hanging="360"/>
      </w:pPr>
      <w:r>
        <w:rPr>
          <w:rtl w:val="0"/>
        </w:rPr>
        <w:t>Link</w:t>
      </w:r>
    </w:p>
    <w:p w14:paraId="000001A6">
      <w:pPr>
        <w:numPr>
          <w:ilvl w:val="0"/>
          <w:numId w:val="22"/>
        </w:numPr>
        <w:spacing w:before="0" w:beforeAutospacing="0" w:after="0" w:afterAutospacing="0"/>
        <w:ind w:left="720" w:hanging="360"/>
      </w:pPr>
      <w:r>
        <w:rPr>
          <w:rtl w:val="0"/>
        </w:rPr>
        <w:t>Traffic</w:t>
      </w:r>
    </w:p>
    <w:p w14:paraId="000001A7">
      <w:pPr>
        <w:numPr>
          <w:ilvl w:val="0"/>
          <w:numId w:val="22"/>
        </w:numPr>
        <w:spacing w:before="0" w:beforeAutospacing="0" w:after="0" w:afterAutospacing="0"/>
        <w:ind w:left="720" w:hanging="360"/>
      </w:pPr>
      <w:r>
        <w:rPr>
          <w:rtl w:val="0"/>
        </w:rPr>
        <w:t>Leads</w:t>
      </w:r>
    </w:p>
    <w:p w14:paraId="000001A8">
      <w:pPr>
        <w:numPr>
          <w:ilvl w:val="0"/>
          <w:numId w:val="22"/>
        </w:numPr>
        <w:spacing w:before="0" w:beforeAutospacing="0" w:after="240"/>
        <w:ind w:left="720" w:hanging="360"/>
      </w:pPr>
      <w:r>
        <w:rPr>
          <w:rtl w:val="0"/>
        </w:rPr>
        <w:t>Sales</w:t>
      </w:r>
    </w:p>
    <w:p w14:paraId="000001A9">
      <w:pPr>
        <w:spacing w:before="240" w:after="240"/>
      </w:pPr>
      <w:r>
        <w:rPr>
          <w:rtl w:val="0"/>
        </w:rPr>
        <w:t>Example:</w:t>
      </w:r>
    </w:p>
    <w:p w14:paraId="000001AA">
      <w:pPr>
        <w:spacing w:before="240" w:after="240"/>
        <w:rPr>
          <w:b/>
          <w:bCs/>
        </w:rPr>
      </w:pPr>
      <w:r>
        <w:rPr>
          <w:b/>
          <w:bCs/>
          <w:rtl w:val="0"/>
        </w:rPr>
        <w:t>Lagos Branch</w:t>
      </w:r>
    </w:p>
    <w:p w14:paraId="000001AB">
      <w:pPr>
        <w:spacing w:before="240" w:after="240"/>
      </w:pPr>
      <w:r>
        <w:rPr>
          <w:rtl w:val="0"/>
        </w:rPr>
        <w:t>8,200 clicks</w:t>
      </w:r>
    </w:p>
    <w:p w14:paraId="000001AC">
      <w:pPr>
        <w:spacing w:before="240" w:after="240"/>
        <w:rPr>
          <w:b/>
          <w:bCs/>
        </w:rPr>
      </w:pPr>
      <w:r>
        <w:rPr>
          <w:b/>
          <w:bCs/>
          <w:rtl w:val="0"/>
        </w:rPr>
        <w:t>Abuja Branch</w:t>
      </w:r>
    </w:p>
    <w:p w14:paraId="000001AD">
      <w:pPr>
        <w:spacing w:before="240" w:after="240"/>
      </w:pPr>
      <w:r>
        <w:rPr>
          <w:rtl w:val="0"/>
        </w:rPr>
        <w:t>4,300 clicks</w:t>
      </w:r>
    </w:p>
    <w:p w14:paraId="000001AE">
      <w:pPr>
        <w:spacing w:before="240" w:after="240"/>
        <w:rPr>
          <w:b/>
          <w:bCs/>
        </w:rPr>
      </w:pPr>
      <w:r>
        <w:rPr>
          <w:b/>
          <w:bCs/>
          <w:rtl w:val="0"/>
        </w:rPr>
        <w:t>Benin Branch</w:t>
      </w:r>
    </w:p>
    <w:p w14:paraId="000001AF">
      <w:pPr>
        <w:spacing w:before="240" w:after="240"/>
      </w:pPr>
      <w:r>
        <w:rPr>
          <w:rtl w:val="0"/>
        </w:rPr>
        <w:t>2,100 clicks</w:t>
      </w:r>
    </w:p>
    <w:p w14:paraId="000001B0">
      <w:r>
        <w:pict>
          <v:rect id="_x0000_i1044" o:spt="1" style="height:1.5pt;width:0pt;" fillcolor="#A0A0A0" filled="t" stroked="f" coordsize="21600,21600" o:hr="t" o:hrstd="t" o:hralign="center">
            <v:path/>
            <v:fill on="t" focussize="0,0"/>
            <v:stroke on="f"/>
            <v:imagedata o:title=""/>
            <o:lock v:ext="edit"/>
            <w10:wrap type="none"/>
            <w10:anchorlock/>
          </v:rect>
        </w:pict>
      </w:r>
    </w:p>
    <w:p w14:paraId="000001B1">
      <w:pPr>
        <w:pStyle w:val="2"/>
        <w:keepNext w:val="0"/>
        <w:keepLines w:val="0"/>
        <w:spacing w:before="480"/>
        <w:rPr>
          <w:b/>
          <w:bCs/>
          <w:sz w:val="46"/>
          <w:szCs w:val="46"/>
        </w:rPr>
      </w:pPr>
      <w:bookmarkStart w:id="34" w:name="_qjmx1ehog7x1" w:colFirst="0" w:colLast="0"/>
      <w:bookmarkEnd w:id="34"/>
      <w:r>
        <w:rPr>
          <w:b/>
          <w:bCs/>
          <w:sz w:val="46"/>
          <w:szCs w:val="46"/>
          <w:rtl w:val="0"/>
        </w:rPr>
        <w:t>21. 🧪 A/B Testing</w:t>
      </w:r>
    </w:p>
    <w:p w14:paraId="000001B2">
      <w:pPr>
        <w:spacing w:before="240" w:after="240"/>
      </w:pPr>
      <w:r>
        <w:rPr>
          <w:rtl w:val="0"/>
        </w:rPr>
        <w:t>Create two destinations:</w:t>
      </w:r>
    </w:p>
    <w:p w14:paraId="000001B3">
      <w:pPr>
        <w:spacing w:before="240" w:after="240"/>
        <w:rPr>
          <w:b/>
          <w:bCs/>
        </w:rPr>
      </w:pPr>
      <w:r>
        <w:rPr>
          <w:rFonts w:ascii="Arial Unicode MS" w:hAnsi="Arial Unicode MS" w:eastAsia="Arial Unicode MS" w:cs="Arial Unicode MS"/>
          <w:b/>
          <w:bCs/>
          <w:rtl w:val="0"/>
        </w:rPr>
        <w:t>A → Landing page 1</w:t>
      </w:r>
    </w:p>
    <w:p w14:paraId="000001B4">
      <w:pPr>
        <w:spacing w:before="240" w:after="240"/>
        <w:rPr>
          <w:b/>
          <w:bCs/>
        </w:rPr>
      </w:pPr>
      <w:r>
        <w:rPr>
          <w:rFonts w:ascii="Arial Unicode MS" w:hAnsi="Arial Unicode MS" w:eastAsia="Arial Unicode MS" w:cs="Arial Unicode MS"/>
          <w:b/>
          <w:bCs/>
          <w:rtl w:val="0"/>
        </w:rPr>
        <w:t>B → Landing page 2</w:t>
      </w:r>
    </w:p>
    <w:p w14:paraId="000001B5">
      <w:pPr>
        <w:spacing w:before="240" w:after="240"/>
      </w:pPr>
      <w:r>
        <w:rPr>
          <w:rtl w:val="0"/>
        </w:rPr>
        <w:t>Automatically split traffic.</w:t>
      </w:r>
    </w:p>
    <w:p w14:paraId="000001B6">
      <w:pPr>
        <w:spacing w:before="240" w:after="240"/>
      </w:pPr>
      <w:r>
        <w:rPr>
          <w:rtl w:val="0"/>
        </w:rPr>
        <w:t>Then compare:</w:t>
      </w:r>
    </w:p>
    <w:p w14:paraId="000001B7">
      <w:pPr>
        <w:numPr>
          <w:ilvl w:val="0"/>
          <w:numId w:val="23"/>
        </w:numPr>
        <w:spacing w:before="240" w:after="0" w:afterAutospacing="0"/>
        <w:ind w:left="720" w:hanging="360"/>
      </w:pPr>
      <w:r>
        <w:rPr>
          <w:rtl w:val="0"/>
        </w:rPr>
        <w:t>Clicks</w:t>
      </w:r>
    </w:p>
    <w:p w14:paraId="000001B8">
      <w:pPr>
        <w:numPr>
          <w:ilvl w:val="0"/>
          <w:numId w:val="23"/>
        </w:numPr>
        <w:spacing w:before="0" w:beforeAutospacing="0" w:after="0" w:afterAutospacing="0"/>
        <w:ind w:left="720" w:hanging="360"/>
      </w:pPr>
      <w:r>
        <w:rPr>
          <w:rtl w:val="0"/>
        </w:rPr>
        <w:t>Engagement</w:t>
      </w:r>
    </w:p>
    <w:p w14:paraId="000001B9">
      <w:pPr>
        <w:numPr>
          <w:ilvl w:val="0"/>
          <w:numId w:val="23"/>
        </w:numPr>
        <w:spacing w:before="0" w:beforeAutospacing="0" w:after="0" w:afterAutospacing="0"/>
        <w:ind w:left="720" w:hanging="360"/>
      </w:pPr>
      <w:r>
        <w:rPr>
          <w:rtl w:val="0"/>
        </w:rPr>
        <w:t>Conversion</w:t>
      </w:r>
    </w:p>
    <w:p w14:paraId="000001BA">
      <w:pPr>
        <w:numPr>
          <w:ilvl w:val="0"/>
          <w:numId w:val="23"/>
        </w:numPr>
        <w:spacing w:before="0" w:beforeAutospacing="0" w:after="240"/>
        <w:ind w:left="720" w:hanging="360"/>
      </w:pPr>
      <w:r>
        <w:rPr>
          <w:rtl w:val="0"/>
        </w:rPr>
        <w:t>Revenue</w:t>
      </w:r>
    </w:p>
    <w:p w14:paraId="000001BB">
      <w:pPr>
        <w:spacing w:before="240" w:after="240"/>
      </w:pPr>
      <w:r>
        <w:rPr>
          <w:rtl w:val="0"/>
        </w:rPr>
        <w:t>Eventually:</w:t>
      </w:r>
    </w:p>
    <w:p w14:paraId="000001BC">
      <w:pPr>
        <w:pStyle w:val="4"/>
        <w:keepNext w:val="0"/>
        <w:keepLines w:val="0"/>
        <w:spacing w:before="280"/>
        <w:rPr>
          <w:b/>
          <w:bCs/>
          <w:color w:val="000000"/>
          <w:sz w:val="26"/>
          <w:szCs w:val="26"/>
        </w:rPr>
      </w:pPr>
      <w:bookmarkStart w:id="35" w:name="_qwl77nwezzes" w:colFirst="0" w:colLast="0"/>
      <w:bookmarkEnd w:id="35"/>
      <w:r>
        <w:rPr>
          <w:b/>
          <w:bCs/>
          <w:color w:val="000000"/>
          <w:sz w:val="26"/>
          <w:szCs w:val="26"/>
          <w:rtl w:val="0"/>
        </w:rPr>
        <w:t>AI Auto-Optimization</w:t>
      </w:r>
    </w:p>
    <w:p w14:paraId="000001BD">
      <w:pPr>
        <w:spacing w:before="240" w:after="240"/>
      </w:pPr>
      <w:r>
        <w:rPr>
          <w:rtl w:val="0"/>
        </w:rPr>
        <w:t>If B performs significantly better:</w:t>
      </w:r>
    </w:p>
    <w:p w14:paraId="000001BE">
      <w:pPr>
        <w:spacing w:before="240" w:after="240"/>
        <w:ind w:left="600" w:right="600" w:firstLine="0"/>
      </w:pPr>
      <w:r>
        <w:rPr>
          <w:rtl w:val="0"/>
        </w:rPr>
        <w:t>Automatically route more traffic to B.</w:t>
      </w:r>
    </w:p>
    <w:p w14:paraId="000001BF">
      <w:r>
        <w:pict>
          <v:rect id="_x0000_i1045" o:spt="1" style="height:1.5pt;width:0pt;" fillcolor="#A0A0A0" filled="t" stroked="f" coordsize="21600,21600" o:hr="t" o:hrstd="t" o:hralign="center">
            <v:path/>
            <v:fill on="t" focussize="0,0"/>
            <v:stroke on="f"/>
            <v:imagedata o:title=""/>
            <o:lock v:ext="edit"/>
            <w10:wrap type="none"/>
            <w10:anchorlock/>
          </v:rect>
        </w:pict>
      </w:r>
    </w:p>
    <w:p w14:paraId="000001C0">
      <w:pPr>
        <w:pStyle w:val="2"/>
        <w:keepNext w:val="0"/>
        <w:keepLines w:val="0"/>
        <w:spacing w:before="480"/>
        <w:rPr>
          <w:b/>
          <w:bCs/>
          <w:sz w:val="46"/>
          <w:szCs w:val="46"/>
        </w:rPr>
      </w:pPr>
      <w:bookmarkStart w:id="36" w:name="_bcnvi541gwmx" w:colFirst="0" w:colLast="0"/>
      <w:bookmarkEnd w:id="36"/>
      <w:r>
        <w:rPr>
          <w:b/>
          <w:bCs/>
          <w:sz w:val="46"/>
          <w:szCs w:val="46"/>
          <w:rtl w:val="0"/>
        </w:rPr>
        <w:t>22. ⚡ Smart Link Optimization</w:t>
      </w:r>
    </w:p>
    <w:p w14:paraId="000001C1">
      <w:pPr>
        <w:spacing w:before="240" w:after="240"/>
      </w:pPr>
      <w:r>
        <w:rPr>
          <w:rtl w:val="0"/>
        </w:rPr>
        <w:t>The system could dynamically optimize destinations based on historical conversion.</w:t>
      </w:r>
    </w:p>
    <w:p w14:paraId="000001C2">
      <w:pPr>
        <w:spacing w:before="240" w:after="240"/>
      </w:pPr>
      <w:r>
        <w:rPr>
          <w:rtl w:val="0"/>
        </w:rPr>
        <w:t>Example:</w:t>
      </w:r>
    </w:p>
    <w:p w14:paraId="000001C3">
      <w:pPr>
        <w:spacing w:before="240" w:after="240"/>
      </w:pPr>
      <w:r>
        <w:rPr>
          <w:rtl w:val="0"/>
        </w:rPr>
        <w:t>You have:</w:t>
      </w:r>
    </w:p>
    <w:p w14:paraId="000001C4">
      <w:pPr>
        <w:spacing w:before="240" w:after="240"/>
      </w:pPr>
      <w:r>
        <w:rPr>
          <w:b/>
          <w:bCs/>
          <w:rtl w:val="0"/>
        </w:rPr>
        <w:t>Landing Page A:</w:t>
      </w:r>
      <w:r>
        <w:rPr>
          <w:rtl w:val="0"/>
        </w:rPr>
        <w:t xml:space="preserve"> 2.1% conversion</w:t>
      </w:r>
    </w:p>
    <w:p w14:paraId="000001C5">
      <w:pPr>
        <w:spacing w:before="240" w:after="240"/>
      </w:pPr>
      <w:r>
        <w:rPr>
          <w:b/>
          <w:bCs/>
          <w:rtl w:val="0"/>
        </w:rPr>
        <w:t>Landing Page B:</w:t>
      </w:r>
      <w:r>
        <w:rPr>
          <w:rtl w:val="0"/>
        </w:rPr>
        <w:t xml:space="preserve"> 5.8%</w:t>
      </w:r>
    </w:p>
    <w:p w14:paraId="000001C6">
      <w:pPr>
        <w:spacing w:before="240" w:after="240"/>
      </w:pPr>
      <w:r>
        <w:rPr>
          <w:b/>
          <w:bCs/>
          <w:rtl w:val="0"/>
        </w:rPr>
        <w:t>Landing Page C:</w:t>
      </w:r>
      <w:r>
        <w:rPr>
          <w:rtl w:val="0"/>
        </w:rPr>
        <w:t xml:space="preserve"> 3.7%</w:t>
      </w:r>
    </w:p>
    <w:p w14:paraId="000001C7">
      <w:pPr>
        <w:spacing w:before="240" w:after="240"/>
      </w:pPr>
      <w:r>
        <w:rPr>
          <w:rtl w:val="0"/>
        </w:rPr>
        <w:t>The system gradually routes more traffic toward B.</w:t>
      </w:r>
    </w:p>
    <w:p w14:paraId="000001C8">
      <w:pPr>
        <w:spacing w:before="240" w:after="240"/>
      </w:pPr>
      <w:r>
        <w:rPr>
          <w:rtl w:val="0"/>
        </w:rPr>
        <w:t>Eventually:</w:t>
      </w:r>
    </w:p>
    <w:p w14:paraId="000001C9">
      <w:pPr>
        <w:spacing w:before="240" w:after="240"/>
        <w:rPr>
          <w:b/>
          <w:bCs/>
        </w:rPr>
      </w:pPr>
      <w:r>
        <w:rPr>
          <w:b/>
          <w:bCs/>
          <w:rtl w:val="0"/>
        </w:rPr>
        <w:t>AI-optimized traffic distribution.</w:t>
      </w:r>
    </w:p>
    <w:p w14:paraId="000001CA">
      <w:r>
        <w:pict>
          <v:rect id="_x0000_i1046" o:spt="1" style="height:1.5pt;width:0pt;" fillcolor="#A0A0A0" filled="t" stroked="f" coordsize="21600,21600" o:hr="t" o:hrstd="t" o:hralign="center">
            <v:path/>
            <v:fill on="t" focussize="0,0"/>
            <v:stroke on="f"/>
            <v:imagedata o:title=""/>
            <o:lock v:ext="edit"/>
            <w10:wrap type="none"/>
            <w10:anchorlock/>
          </v:rect>
        </w:pict>
      </w:r>
    </w:p>
    <w:p w14:paraId="000001CB">
      <w:pPr>
        <w:pStyle w:val="2"/>
        <w:keepNext w:val="0"/>
        <w:keepLines w:val="0"/>
        <w:spacing w:before="480"/>
        <w:rPr>
          <w:b/>
          <w:bCs/>
          <w:sz w:val="46"/>
          <w:szCs w:val="46"/>
        </w:rPr>
      </w:pPr>
      <w:bookmarkStart w:id="37" w:name="_46yopfydye7j" w:colFirst="0" w:colLast="0"/>
      <w:bookmarkEnd w:id="37"/>
      <w:r>
        <w:rPr>
          <w:b/>
          <w:bCs/>
          <w:sz w:val="46"/>
          <w:szCs w:val="46"/>
          <w:rtl w:val="0"/>
        </w:rPr>
        <w:t>23. 🛡️ Fraud Detection</w:t>
      </w:r>
    </w:p>
    <w:p w14:paraId="000001CC">
      <w:pPr>
        <w:spacing w:before="240" w:after="240"/>
      </w:pPr>
      <w:r>
        <w:rPr>
          <w:rtl w:val="0"/>
        </w:rPr>
        <w:t>Extremely important.</w:t>
      </w:r>
    </w:p>
    <w:p w14:paraId="000001CD">
      <w:pPr>
        <w:spacing w:before="240" w:after="240"/>
      </w:pPr>
      <w:r>
        <w:rPr>
          <w:rtl w:val="0"/>
        </w:rPr>
        <w:t>Detect:</w:t>
      </w:r>
    </w:p>
    <w:p w14:paraId="000001CE">
      <w:pPr>
        <w:numPr>
          <w:ilvl w:val="0"/>
          <w:numId w:val="24"/>
        </w:numPr>
        <w:spacing w:before="240" w:after="0" w:afterAutospacing="0"/>
        <w:ind w:left="720" w:hanging="360"/>
      </w:pPr>
      <w:r>
        <w:rPr>
          <w:rtl w:val="0"/>
        </w:rPr>
        <w:t>Bot clicks</w:t>
      </w:r>
    </w:p>
    <w:p w14:paraId="000001CF">
      <w:pPr>
        <w:numPr>
          <w:ilvl w:val="0"/>
          <w:numId w:val="24"/>
        </w:numPr>
        <w:spacing w:before="0" w:beforeAutospacing="0" w:after="0" w:afterAutospacing="0"/>
        <w:ind w:left="720" w:hanging="360"/>
      </w:pPr>
      <w:r>
        <w:rPr>
          <w:rtl w:val="0"/>
        </w:rPr>
        <w:t>Automated traffic</w:t>
      </w:r>
    </w:p>
    <w:p w14:paraId="000001D0">
      <w:pPr>
        <w:numPr>
          <w:ilvl w:val="0"/>
          <w:numId w:val="24"/>
        </w:numPr>
        <w:spacing w:before="0" w:beforeAutospacing="0" w:after="0" w:afterAutospacing="0"/>
        <w:ind w:left="720" w:hanging="360"/>
      </w:pPr>
      <w:r>
        <w:rPr>
          <w:rtl w:val="0"/>
        </w:rPr>
        <w:t>Click farms</w:t>
      </w:r>
    </w:p>
    <w:p w14:paraId="000001D1">
      <w:pPr>
        <w:numPr>
          <w:ilvl w:val="0"/>
          <w:numId w:val="24"/>
        </w:numPr>
        <w:spacing w:before="0" w:beforeAutospacing="0" w:after="0" w:afterAutospacing="0"/>
        <w:ind w:left="720" w:hanging="360"/>
      </w:pPr>
      <w:r>
        <w:rPr>
          <w:rtl w:val="0"/>
        </w:rPr>
        <w:t>Suspicious traffic spikes</w:t>
      </w:r>
    </w:p>
    <w:p w14:paraId="000001D2">
      <w:pPr>
        <w:numPr>
          <w:ilvl w:val="0"/>
          <w:numId w:val="24"/>
        </w:numPr>
        <w:spacing w:before="0" w:beforeAutospacing="0" w:after="0" w:afterAutospacing="0"/>
        <w:ind w:left="720" w:hanging="360"/>
      </w:pPr>
      <w:r>
        <w:rPr>
          <w:rtl w:val="0"/>
        </w:rPr>
        <w:t>Repeated IP activity</w:t>
      </w:r>
    </w:p>
    <w:p w14:paraId="000001D3">
      <w:pPr>
        <w:numPr>
          <w:ilvl w:val="0"/>
          <w:numId w:val="24"/>
        </w:numPr>
        <w:spacing w:before="0" w:beforeAutospacing="0" w:after="0" w:afterAutospacing="0"/>
        <w:ind w:left="720" w:hanging="360"/>
      </w:pPr>
      <w:r>
        <w:rPr>
          <w:rtl w:val="0"/>
        </w:rPr>
        <w:t>Abnormal click velocity</w:t>
      </w:r>
    </w:p>
    <w:p w14:paraId="000001D4">
      <w:pPr>
        <w:numPr>
          <w:ilvl w:val="0"/>
          <w:numId w:val="24"/>
        </w:numPr>
        <w:spacing w:before="0" w:beforeAutospacing="0" w:after="0" w:afterAutospacing="0"/>
        <w:ind w:left="720" w:hanging="360"/>
      </w:pPr>
      <w:r>
        <w:rPr>
          <w:rtl w:val="0"/>
        </w:rPr>
        <w:t>Datacenter traffic</w:t>
      </w:r>
    </w:p>
    <w:p w14:paraId="000001D5">
      <w:pPr>
        <w:numPr>
          <w:ilvl w:val="0"/>
          <w:numId w:val="24"/>
        </w:numPr>
        <w:spacing w:before="0" w:beforeAutospacing="0" w:after="0" w:afterAutospacing="0"/>
        <w:ind w:left="720" w:hanging="360"/>
      </w:pPr>
      <w:r>
        <w:rPr>
          <w:rtl w:val="0"/>
        </w:rPr>
        <w:t>Automated browsers</w:t>
      </w:r>
    </w:p>
    <w:p w14:paraId="000001D6">
      <w:pPr>
        <w:numPr>
          <w:ilvl w:val="0"/>
          <w:numId w:val="24"/>
        </w:numPr>
        <w:spacing w:before="0" w:beforeAutospacing="0" w:after="240"/>
        <w:ind w:left="720" w:hanging="360"/>
      </w:pPr>
      <w:r>
        <w:rPr>
          <w:rtl w:val="0"/>
        </w:rPr>
        <w:t>Suspicious geographic patterns</w:t>
      </w:r>
    </w:p>
    <w:p w14:paraId="000001D7">
      <w:pPr>
        <w:spacing w:before="240" w:after="240"/>
      </w:pPr>
      <w:r>
        <w:rPr>
          <w:rtl w:val="0"/>
        </w:rPr>
        <w:t>Then:</w:t>
      </w:r>
    </w:p>
    <w:p w14:paraId="000001D8">
      <w:pPr>
        <w:spacing w:before="240" w:after="240"/>
        <w:rPr>
          <w:b/>
          <w:bCs/>
        </w:rPr>
      </w:pPr>
      <w:r>
        <w:rPr>
          <w:b/>
          <w:bCs/>
          <w:rtl w:val="0"/>
        </w:rPr>
        <w:t>Human clicks: 8,412</w:t>
      </w:r>
    </w:p>
    <w:p w14:paraId="000001D9">
      <w:pPr>
        <w:spacing w:before="240" w:after="240"/>
        <w:rPr>
          <w:b/>
          <w:bCs/>
        </w:rPr>
      </w:pPr>
      <w:r>
        <w:rPr>
          <w:b/>
          <w:bCs/>
          <w:rtl w:val="0"/>
        </w:rPr>
        <w:t>Suspicious clicks: 1,293</w:t>
      </w:r>
    </w:p>
    <w:p w14:paraId="000001DA">
      <w:pPr>
        <w:spacing w:before="240" w:after="240"/>
      </w:pPr>
      <w:r>
        <w:rPr>
          <w:rtl w:val="0"/>
        </w:rPr>
        <w:t>That's extremely valuable for advertisers.</w:t>
      </w:r>
    </w:p>
    <w:p w14:paraId="000001DB">
      <w:r>
        <w:pict>
          <v:rect id="_x0000_i1047" o:spt="1" style="height:1.5pt;width:0pt;" fillcolor="#A0A0A0" filled="t" stroked="f" coordsize="21600,21600" o:hr="t" o:hrstd="t" o:hralign="center">
            <v:path/>
            <v:fill on="t" focussize="0,0"/>
            <v:stroke on="f"/>
            <v:imagedata o:title=""/>
            <o:lock v:ext="edit"/>
            <w10:wrap type="none"/>
            <w10:anchorlock/>
          </v:rect>
        </w:pict>
      </w:r>
    </w:p>
    <w:p w14:paraId="000001DC">
      <w:pPr>
        <w:pStyle w:val="2"/>
        <w:keepNext w:val="0"/>
        <w:keepLines w:val="0"/>
        <w:spacing w:before="480"/>
        <w:rPr>
          <w:b/>
          <w:bCs/>
          <w:sz w:val="46"/>
          <w:szCs w:val="46"/>
        </w:rPr>
      </w:pPr>
      <w:bookmarkStart w:id="38" w:name="_rm0y36rgcnjw" w:colFirst="0" w:colLast="0"/>
      <w:bookmarkEnd w:id="38"/>
      <w:r>
        <w:rPr>
          <w:b/>
          <w:bCs/>
          <w:sz w:val="46"/>
          <w:szCs w:val="46"/>
          <w:rtl w:val="0"/>
        </w:rPr>
        <w:t>24. 🚨 Real-Time Alerts</w:t>
      </w:r>
    </w:p>
    <w:p w14:paraId="000001DD">
      <w:pPr>
        <w:spacing w:before="240" w:after="240"/>
      </w:pPr>
      <w:r>
        <w:rPr>
          <w:rtl w:val="0"/>
        </w:rPr>
        <w:t>Let users configure:</w:t>
      </w:r>
    </w:p>
    <w:p w14:paraId="000001DE">
      <w:pPr>
        <w:spacing w:before="240" w:after="240"/>
        <w:ind w:left="600" w:right="600" w:firstLine="0"/>
      </w:pPr>
      <w:r>
        <w:rPr>
          <w:rtl w:val="0"/>
        </w:rPr>
        <w:t>Alert me when...</w:t>
      </w:r>
    </w:p>
    <w:p w14:paraId="000001DF">
      <w:pPr>
        <w:numPr>
          <w:ilvl w:val="0"/>
          <w:numId w:val="25"/>
        </w:numPr>
        <w:spacing w:before="240" w:after="0" w:afterAutospacing="0"/>
        <w:ind w:left="720" w:hanging="360"/>
      </w:pPr>
      <w:r>
        <w:rPr>
          <w:rtl w:val="0"/>
        </w:rPr>
        <w:t>1,000 clicks reached</w:t>
      </w:r>
    </w:p>
    <w:p w14:paraId="000001E0">
      <w:pPr>
        <w:numPr>
          <w:ilvl w:val="0"/>
          <w:numId w:val="25"/>
        </w:numPr>
        <w:spacing w:before="0" w:beforeAutospacing="0" w:after="0" w:afterAutospacing="0"/>
        <w:ind w:left="720" w:hanging="360"/>
      </w:pPr>
      <w:r>
        <w:rPr>
          <w:rtl w:val="0"/>
        </w:rPr>
        <w:t>Campaign suddenly spikes</w:t>
      </w:r>
    </w:p>
    <w:p w14:paraId="000001E1">
      <w:pPr>
        <w:numPr>
          <w:ilvl w:val="0"/>
          <w:numId w:val="25"/>
        </w:numPr>
        <w:spacing w:before="0" w:beforeAutospacing="0" w:after="0" w:afterAutospacing="0"/>
        <w:ind w:left="720" w:hanging="360"/>
      </w:pPr>
      <w:r>
        <w:rPr>
          <w:rtl w:val="0"/>
        </w:rPr>
        <w:t>Traffic drops</w:t>
      </w:r>
    </w:p>
    <w:p w14:paraId="000001E2">
      <w:pPr>
        <w:numPr>
          <w:ilvl w:val="0"/>
          <w:numId w:val="25"/>
        </w:numPr>
        <w:spacing w:before="0" w:beforeAutospacing="0" w:after="0" w:afterAutospacing="0"/>
        <w:ind w:left="720" w:hanging="360"/>
      </w:pPr>
      <w:r>
        <w:rPr>
          <w:rtl w:val="0"/>
        </w:rPr>
        <w:t>Conversion rate falls</w:t>
      </w:r>
    </w:p>
    <w:p w14:paraId="000001E3">
      <w:pPr>
        <w:numPr>
          <w:ilvl w:val="0"/>
          <w:numId w:val="25"/>
        </w:numPr>
        <w:spacing w:before="0" w:beforeAutospacing="0" w:after="0" w:afterAutospacing="0"/>
        <w:ind w:left="720" w:hanging="360"/>
      </w:pPr>
      <w:r>
        <w:rPr>
          <w:rtl w:val="0"/>
        </w:rPr>
        <w:t>Suspicious traffic appears</w:t>
      </w:r>
    </w:p>
    <w:p w14:paraId="000001E4">
      <w:pPr>
        <w:numPr>
          <w:ilvl w:val="0"/>
          <w:numId w:val="25"/>
        </w:numPr>
        <w:spacing w:before="0" w:beforeAutospacing="0" w:after="0" w:afterAutospacing="0"/>
        <w:ind w:left="720" w:hanging="360"/>
      </w:pPr>
      <w:r>
        <w:rPr>
          <w:rtl w:val="0"/>
        </w:rPr>
        <w:t>Link goes offline</w:t>
      </w:r>
    </w:p>
    <w:p w14:paraId="000001E5">
      <w:pPr>
        <w:numPr>
          <w:ilvl w:val="0"/>
          <w:numId w:val="25"/>
        </w:numPr>
        <w:spacing w:before="0" w:beforeAutospacing="0" w:after="0" w:afterAutospacing="0"/>
        <w:ind w:left="720" w:hanging="360"/>
      </w:pPr>
      <w:r>
        <w:rPr>
          <w:rtl w:val="0"/>
        </w:rPr>
        <w:t>Destination becomes unavailable</w:t>
      </w:r>
    </w:p>
    <w:p w14:paraId="000001E6">
      <w:pPr>
        <w:numPr>
          <w:ilvl w:val="0"/>
          <w:numId w:val="25"/>
        </w:numPr>
        <w:spacing w:before="0" w:beforeAutospacing="0" w:after="0" w:afterAutospacing="0"/>
        <w:ind w:left="720" w:hanging="360"/>
      </w:pPr>
      <w:r>
        <w:rPr>
          <w:rtl w:val="0"/>
        </w:rPr>
        <w:t>Campaign reaches budget</w:t>
      </w:r>
    </w:p>
    <w:p w14:paraId="000001E7">
      <w:pPr>
        <w:numPr>
          <w:ilvl w:val="0"/>
          <w:numId w:val="25"/>
        </w:numPr>
        <w:spacing w:before="0" w:beforeAutospacing="0" w:after="0" w:afterAutospacing="0"/>
        <w:ind w:left="720" w:hanging="360"/>
      </w:pPr>
      <w:r>
        <w:rPr>
          <w:rtl w:val="0"/>
        </w:rPr>
        <w:t>Revenue crosses threshold</w:t>
      </w:r>
    </w:p>
    <w:p w14:paraId="000001E8">
      <w:pPr>
        <w:numPr>
          <w:ilvl w:val="0"/>
          <w:numId w:val="25"/>
        </w:numPr>
        <w:spacing w:before="0" w:beforeAutospacing="0" w:after="240"/>
        <w:ind w:left="720" w:hanging="360"/>
      </w:pPr>
      <w:r>
        <w:rPr>
          <w:rtl w:val="0"/>
        </w:rPr>
        <w:t>QR scans spike</w:t>
      </w:r>
    </w:p>
    <w:p w14:paraId="000001E9">
      <w:pPr>
        <w:spacing w:before="240" w:after="240"/>
      </w:pPr>
      <w:r>
        <w:rPr>
          <w:rtl w:val="0"/>
        </w:rPr>
        <w:t>Channels:</w:t>
      </w:r>
    </w:p>
    <w:p w14:paraId="000001EA">
      <w:pPr>
        <w:numPr>
          <w:ilvl w:val="0"/>
          <w:numId w:val="26"/>
        </w:numPr>
        <w:spacing w:before="240" w:after="0" w:afterAutospacing="0"/>
        <w:ind w:left="720" w:hanging="360"/>
      </w:pPr>
      <w:r>
        <w:rPr>
          <w:rtl w:val="0"/>
        </w:rPr>
        <w:t>Email</w:t>
      </w:r>
    </w:p>
    <w:p w14:paraId="000001EB">
      <w:pPr>
        <w:numPr>
          <w:ilvl w:val="0"/>
          <w:numId w:val="26"/>
        </w:numPr>
        <w:spacing w:before="0" w:beforeAutospacing="0" w:after="0" w:afterAutospacing="0"/>
        <w:ind w:left="720" w:hanging="360"/>
      </w:pPr>
      <w:r>
        <w:rPr>
          <w:rtl w:val="0"/>
        </w:rPr>
        <w:t>Push notification</w:t>
      </w:r>
    </w:p>
    <w:p w14:paraId="000001EC">
      <w:pPr>
        <w:numPr>
          <w:ilvl w:val="0"/>
          <w:numId w:val="26"/>
        </w:numPr>
        <w:spacing w:before="0" w:beforeAutospacing="0" w:after="0" w:afterAutospacing="0"/>
        <w:ind w:left="720" w:hanging="360"/>
      </w:pPr>
      <w:r>
        <w:rPr>
          <w:rtl w:val="0"/>
        </w:rPr>
        <w:t>SMS</w:t>
      </w:r>
    </w:p>
    <w:p w14:paraId="000001ED">
      <w:pPr>
        <w:numPr>
          <w:ilvl w:val="0"/>
          <w:numId w:val="26"/>
        </w:numPr>
        <w:spacing w:before="0" w:beforeAutospacing="0" w:after="0" w:afterAutospacing="0"/>
        <w:ind w:left="720" w:hanging="360"/>
      </w:pPr>
      <w:r>
        <w:rPr>
          <w:rtl w:val="0"/>
        </w:rPr>
        <w:t>WhatsApp</w:t>
      </w:r>
    </w:p>
    <w:p w14:paraId="000001EE">
      <w:pPr>
        <w:numPr>
          <w:ilvl w:val="0"/>
          <w:numId w:val="26"/>
        </w:numPr>
        <w:spacing w:before="0" w:beforeAutospacing="0" w:after="0" w:afterAutospacing="0"/>
        <w:ind w:left="720" w:hanging="360"/>
      </w:pPr>
      <w:r>
        <w:rPr>
          <w:rtl w:val="0"/>
        </w:rPr>
        <w:t>Slack</w:t>
      </w:r>
    </w:p>
    <w:p w14:paraId="000001EF">
      <w:pPr>
        <w:numPr>
          <w:ilvl w:val="0"/>
          <w:numId w:val="26"/>
        </w:numPr>
        <w:spacing w:before="0" w:beforeAutospacing="0" w:after="240"/>
        <w:ind w:left="720" w:hanging="360"/>
      </w:pPr>
      <w:r>
        <w:rPr>
          <w:rtl w:val="0"/>
        </w:rPr>
        <w:t>Discord</w:t>
      </w:r>
    </w:p>
    <w:p w14:paraId="000001F0">
      <w:r>
        <w:pict>
          <v:rect id="_x0000_i1048" o:spt="1" style="height:1.5pt;width:0pt;" fillcolor="#A0A0A0" filled="t" stroked="f" coordsize="21600,21600" o:hr="t" o:hrstd="t" o:hralign="center">
            <v:path/>
            <v:fill on="t" focussize="0,0"/>
            <v:stroke on="f"/>
            <v:imagedata o:title=""/>
            <o:lock v:ext="edit"/>
            <w10:wrap type="none"/>
            <w10:anchorlock/>
          </v:rect>
        </w:pict>
      </w:r>
    </w:p>
    <w:p w14:paraId="000001F1">
      <w:pPr>
        <w:pStyle w:val="2"/>
        <w:keepNext w:val="0"/>
        <w:keepLines w:val="0"/>
        <w:spacing w:before="480"/>
        <w:rPr>
          <w:b/>
          <w:bCs/>
          <w:sz w:val="46"/>
          <w:szCs w:val="46"/>
        </w:rPr>
      </w:pPr>
      <w:bookmarkStart w:id="39" w:name="_sde4drjsded6" w:colFirst="0" w:colLast="0"/>
      <w:bookmarkEnd w:id="39"/>
      <w:r>
        <w:rPr>
          <w:b/>
          <w:bCs/>
          <w:sz w:val="46"/>
          <w:szCs w:val="46"/>
          <w:rtl w:val="0"/>
        </w:rPr>
        <w:t>25. 🔥 Real-Time Command Center</w:t>
      </w:r>
    </w:p>
    <w:p w14:paraId="000001F2">
      <w:pPr>
        <w:spacing w:before="240" w:after="240"/>
      </w:pPr>
      <w:r>
        <w:rPr>
          <w:rtl w:val="0"/>
        </w:rPr>
        <w:t>A live dashboard.</w:t>
      </w:r>
    </w:p>
    <w:p w14:paraId="000001F3">
      <w:pPr>
        <w:spacing w:before="240" w:after="240"/>
      </w:pPr>
      <w:r>
        <w:rPr>
          <w:rtl w:val="0"/>
        </w:rPr>
        <w:t>Imagine:</w:t>
      </w:r>
    </w:p>
    <w:p w14:paraId="000001F4">
      <w:pPr>
        <w:spacing w:before="240" w:after="240"/>
      </w:pPr>
      <w:r>
        <w:rPr>
          <w:rtl w:val="0"/>
        </w:rPr>
        <w:t>And a world map showing activity.</w:t>
      </w:r>
    </w:p>
    <w:p w14:paraId="000001F5">
      <w:pPr>
        <w:spacing w:before="240" w:after="240"/>
      </w:pPr>
      <w:r>
        <w:rPr>
          <w:rtl w:val="0"/>
        </w:rPr>
        <w:t>You can literally watch a campaign happening.</w:t>
      </w:r>
    </w:p>
    <w:p w14:paraId="000001F6">
      <w:r>
        <w:pict>
          <v:rect id="_x0000_i1049" o:spt="1" style="height:1.5pt;width:0pt;" fillcolor="#A0A0A0" filled="t" stroked="f" coordsize="21600,21600" o:hr="t" o:hrstd="t" o:hralign="center">
            <v:path/>
            <v:fill on="t" focussize="0,0"/>
            <v:stroke on="f"/>
            <v:imagedata o:title=""/>
            <o:lock v:ext="edit"/>
            <w10:wrap type="none"/>
            <w10:anchorlock/>
          </v:rect>
        </w:pict>
      </w:r>
    </w:p>
    <w:p w14:paraId="000001F7">
      <w:pPr>
        <w:pStyle w:val="2"/>
        <w:keepNext w:val="0"/>
        <w:keepLines w:val="0"/>
        <w:spacing w:before="480"/>
        <w:rPr>
          <w:b/>
          <w:bCs/>
          <w:sz w:val="46"/>
          <w:szCs w:val="46"/>
        </w:rPr>
      </w:pPr>
      <w:bookmarkStart w:id="40" w:name="_w36eviq7k5oq" w:colFirst="0" w:colLast="0"/>
      <w:bookmarkEnd w:id="40"/>
      <w:r>
        <w:rPr>
          <w:b/>
          <w:bCs/>
          <w:sz w:val="46"/>
          <w:szCs w:val="46"/>
          <w:rtl w:val="0"/>
        </w:rPr>
        <w:t>26. 🌍 Global Traffic Map</w:t>
      </w:r>
    </w:p>
    <w:p w14:paraId="000001F8">
      <w:pPr>
        <w:spacing w:before="240" w:after="240"/>
      </w:pPr>
      <w:r>
        <w:rPr>
          <w:rtl w:val="0"/>
        </w:rPr>
        <w:t>Interactive map showing:</w:t>
      </w:r>
    </w:p>
    <w:p w14:paraId="000001F9">
      <w:pPr>
        <w:numPr>
          <w:ilvl w:val="0"/>
          <w:numId w:val="27"/>
        </w:numPr>
        <w:spacing w:before="240" w:after="0" w:afterAutospacing="0"/>
        <w:ind w:left="720" w:hanging="360"/>
      </w:pPr>
      <w:r>
        <w:rPr>
          <w:rtl w:val="0"/>
        </w:rPr>
        <w:t>Click locations</w:t>
      </w:r>
    </w:p>
    <w:p w14:paraId="000001FA">
      <w:pPr>
        <w:numPr>
          <w:ilvl w:val="0"/>
          <w:numId w:val="27"/>
        </w:numPr>
        <w:spacing w:before="0" w:beforeAutospacing="0" w:after="0" w:afterAutospacing="0"/>
        <w:ind w:left="720" w:hanging="360"/>
      </w:pPr>
      <w:r>
        <w:rPr>
          <w:rtl w:val="0"/>
        </w:rPr>
        <w:t>Visitors</w:t>
      </w:r>
    </w:p>
    <w:p w14:paraId="000001FB">
      <w:pPr>
        <w:numPr>
          <w:ilvl w:val="0"/>
          <w:numId w:val="27"/>
        </w:numPr>
        <w:spacing w:before="0" w:beforeAutospacing="0" w:after="0" w:afterAutospacing="0"/>
        <w:ind w:left="720" w:hanging="360"/>
      </w:pPr>
      <w:r>
        <w:rPr>
          <w:rtl w:val="0"/>
        </w:rPr>
        <w:t>Campaigns</w:t>
      </w:r>
    </w:p>
    <w:p w14:paraId="000001FC">
      <w:pPr>
        <w:numPr>
          <w:ilvl w:val="0"/>
          <w:numId w:val="27"/>
        </w:numPr>
        <w:spacing w:before="0" w:beforeAutospacing="0" w:after="0" w:afterAutospacing="0"/>
        <w:ind w:left="720" w:hanging="360"/>
      </w:pPr>
      <w:r>
        <w:rPr>
          <w:rtl w:val="0"/>
        </w:rPr>
        <w:t>Conversion density</w:t>
      </w:r>
    </w:p>
    <w:p w14:paraId="000001FD">
      <w:pPr>
        <w:numPr>
          <w:ilvl w:val="0"/>
          <w:numId w:val="27"/>
        </w:numPr>
        <w:spacing w:before="0" w:beforeAutospacing="0" w:after="240"/>
        <w:ind w:left="720" w:hanging="360"/>
      </w:pPr>
      <w:r>
        <w:rPr>
          <w:rtl w:val="0"/>
        </w:rPr>
        <w:t>Revenue density</w:t>
      </w:r>
    </w:p>
    <w:p w14:paraId="000001FE">
      <w:pPr>
        <w:spacing w:before="240" w:after="240"/>
      </w:pPr>
      <w:r>
        <w:rPr>
          <w:rtl w:val="0"/>
        </w:rPr>
        <w:t>Zoom:</w:t>
      </w:r>
    </w:p>
    <w:p w14:paraId="000001FF">
      <w:pPr>
        <w:spacing w:before="240" w:after="240"/>
        <w:rPr>
          <w:b/>
          <w:bCs/>
        </w:rPr>
      </w:pPr>
      <w:r>
        <w:rPr>
          <w:rFonts w:ascii="Arial Unicode MS" w:hAnsi="Arial Unicode MS" w:eastAsia="Arial Unicode MS" w:cs="Arial Unicode MS"/>
          <w:b/>
          <w:bCs/>
          <w:rtl w:val="0"/>
        </w:rPr>
        <w:t>World → Nigeria → Lagos → Ikeja</w:t>
      </w:r>
    </w:p>
    <w:p w14:paraId="00000200">
      <w:r>
        <w:pict>
          <v:rect id="_x0000_i1050" o:spt="1" style="height:1.5pt;width:0pt;" fillcolor="#A0A0A0" filled="t" stroked="f" coordsize="21600,21600" o:hr="t" o:hrstd="t" o:hralign="center">
            <v:path/>
            <v:fill on="t" focussize="0,0"/>
            <v:stroke on="f"/>
            <v:imagedata o:title=""/>
            <o:lock v:ext="edit"/>
            <w10:wrap type="none"/>
            <w10:anchorlock/>
          </v:rect>
        </w:pict>
      </w:r>
    </w:p>
    <w:p w14:paraId="00000201">
      <w:pPr>
        <w:pStyle w:val="2"/>
        <w:keepNext w:val="0"/>
        <w:keepLines w:val="0"/>
        <w:spacing w:before="480"/>
        <w:rPr>
          <w:b/>
          <w:bCs/>
          <w:sz w:val="46"/>
          <w:szCs w:val="46"/>
        </w:rPr>
      </w:pPr>
      <w:bookmarkStart w:id="41" w:name="_csl1hp37k5mr" w:colFirst="0" w:colLast="0"/>
      <w:bookmarkEnd w:id="41"/>
      <w:r>
        <w:rPr>
          <w:b/>
          <w:bCs/>
          <w:sz w:val="46"/>
          <w:szCs w:val="46"/>
          <w:rtl w:val="0"/>
        </w:rPr>
        <w:t>27. 🧑‍💼 Team Collaboration</w:t>
      </w:r>
    </w:p>
    <w:p w14:paraId="00000202">
      <w:pPr>
        <w:spacing w:before="240" w:after="240"/>
      </w:pPr>
      <w:r>
        <w:rPr>
          <w:rtl w:val="0"/>
        </w:rPr>
        <w:t>SMBs rarely work alone.</w:t>
      </w:r>
    </w:p>
    <w:p w14:paraId="00000203">
      <w:pPr>
        <w:spacing w:before="240" w:after="240"/>
      </w:pPr>
      <w:r>
        <w:rPr>
          <w:rtl w:val="0"/>
        </w:rPr>
        <w:t>Features:</w:t>
      </w:r>
    </w:p>
    <w:p w14:paraId="00000204">
      <w:pPr>
        <w:numPr>
          <w:ilvl w:val="0"/>
          <w:numId w:val="28"/>
        </w:numPr>
        <w:spacing w:before="240" w:after="0" w:afterAutospacing="0"/>
        <w:ind w:left="720" w:hanging="360"/>
      </w:pPr>
      <w:r>
        <w:rPr>
          <w:rtl w:val="0"/>
        </w:rPr>
        <w:t>Organizations</w:t>
      </w:r>
    </w:p>
    <w:p w14:paraId="00000205">
      <w:pPr>
        <w:numPr>
          <w:ilvl w:val="0"/>
          <w:numId w:val="28"/>
        </w:numPr>
        <w:spacing w:before="0" w:beforeAutospacing="0" w:after="0" w:afterAutospacing="0"/>
        <w:ind w:left="720" w:hanging="360"/>
      </w:pPr>
      <w:r>
        <w:rPr>
          <w:rtl w:val="0"/>
        </w:rPr>
        <w:t>Workspaces</w:t>
      </w:r>
    </w:p>
    <w:p w14:paraId="00000206">
      <w:pPr>
        <w:numPr>
          <w:ilvl w:val="0"/>
          <w:numId w:val="28"/>
        </w:numPr>
        <w:spacing w:before="0" w:beforeAutospacing="0" w:after="0" w:afterAutospacing="0"/>
        <w:ind w:left="720" w:hanging="360"/>
      </w:pPr>
      <w:r>
        <w:rPr>
          <w:rtl w:val="0"/>
        </w:rPr>
        <w:t>Teams</w:t>
      </w:r>
    </w:p>
    <w:p w14:paraId="00000207">
      <w:pPr>
        <w:numPr>
          <w:ilvl w:val="0"/>
          <w:numId w:val="28"/>
        </w:numPr>
        <w:spacing w:before="0" w:beforeAutospacing="0" w:after="0" w:afterAutospacing="0"/>
        <w:ind w:left="720" w:hanging="360"/>
      </w:pPr>
      <w:r>
        <w:rPr>
          <w:rtl w:val="0"/>
        </w:rPr>
        <w:t>Roles</w:t>
      </w:r>
    </w:p>
    <w:p w14:paraId="00000208">
      <w:pPr>
        <w:numPr>
          <w:ilvl w:val="0"/>
          <w:numId w:val="28"/>
        </w:numPr>
        <w:spacing w:before="0" w:beforeAutospacing="0" w:after="0" w:afterAutospacing="0"/>
        <w:ind w:left="720" w:hanging="360"/>
      </w:pPr>
      <w:r>
        <w:rPr>
          <w:rtl w:val="0"/>
        </w:rPr>
        <w:t>Permissions</w:t>
      </w:r>
    </w:p>
    <w:p w14:paraId="00000209">
      <w:pPr>
        <w:numPr>
          <w:ilvl w:val="0"/>
          <w:numId w:val="28"/>
        </w:numPr>
        <w:spacing w:before="0" w:beforeAutospacing="0" w:after="0" w:afterAutospacing="0"/>
        <w:ind w:left="720" w:hanging="360"/>
      </w:pPr>
      <w:r>
        <w:rPr>
          <w:rtl w:val="0"/>
        </w:rPr>
        <w:t>Admin</w:t>
      </w:r>
    </w:p>
    <w:p w14:paraId="0000020A">
      <w:pPr>
        <w:numPr>
          <w:ilvl w:val="0"/>
          <w:numId w:val="28"/>
        </w:numPr>
        <w:spacing w:before="0" w:beforeAutospacing="0" w:after="0" w:afterAutospacing="0"/>
        <w:ind w:left="720" w:hanging="360"/>
      </w:pPr>
      <w:r>
        <w:rPr>
          <w:rtl w:val="0"/>
        </w:rPr>
        <w:t>Manager</w:t>
      </w:r>
    </w:p>
    <w:p w14:paraId="0000020B">
      <w:pPr>
        <w:numPr>
          <w:ilvl w:val="0"/>
          <w:numId w:val="28"/>
        </w:numPr>
        <w:spacing w:before="0" w:beforeAutospacing="0" w:after="0" w:afterAutospacing="0"/>
        <w:ind w:left="720" w:hanging="360"/>
      </w:pPr>
      <w:r>
        <w:rPr>
          <w:rtl w:val="0"/>
        </w:rPr>
        <w:t>Analyst</w:t>
      </w:r>
    </w:p>
    <w:p w14:paraId="0000020C">
      <w:pPr>
        <w:numPr>
          <w:ilvl w:val="0"/>
          <w:numId w:val="28"/>
        </w:numPr>
        <w:spacing w:before="0" w:beforeAutospacing="0" w:after="0" w:afterAutospacing="0"/>
        <w:ind w:left="720" w:hanging="360"/>
      </w:pPr>
      <w:r>
        <w:rPr>
          <w:rtl w:val="0"/>
        </w:rPr>
        <w:t>Editor</w:t>
      </w:r>
    </w:p>
    <w:p w14:paraId="0000020D">
      <w:pPr>
        <w:numPr>
          <w:ilvl w:val="0"/>
          <w:numId w:val="28"/>
        </w:numPr>
        <w:spacing w:before="0" w:beforeAutospacing="0" w:after="0" w:afterAutospacing="0"/>
        <w:ind w:left="720" w:hanging="360"/>
      </w:pPr>
      <w:r>
        <w:rPr>
          <w:rtl w:val="0"/>
        </w:rPr>
        <w:t>Viewer</w:t>
      </w:r>
    </w:p>
    <w:p w14:paraId="0000020E">
      <w:pPr>
        <w:numPr>
          <w:ilvl w:val="0"/>
          <w:numId w:val="28"/>
        </w:numPr>
        <w:spacing w:before="0" w:beforeAutospacing="0" w:after="0" w:afterAutospacing="0"/>
        <w:ind w:left="720" w:hanging="360"/>
      </w:pPr>
      <w:r>
        <w:rPr>
          <w:rtl w:val="0"/>
        </w:rPr>
        <w:t>Client access</w:t>
      </w:r>
    </w:p>
    <w:p w14:paraId="0000020F">
      <w:pPr>
        <w:numPr>
          <w:ilvl w:val="0"/>
          <w:numId w:val="28"/>
        </w:numPr>
        <w:spacing w:before="0" w:beforeAutospacing="0" w:after="240"/>
        <w:ind w:left="720" w:hanging="360"/>
      </w:pPr>
      <w:r>
        <w:rPr>
          <w:rtl w:val="0"/>
        </w:rPr>
        <w:t>Guest access</w:t>
      </w:r>
    </w:p>
    <w:p w14:paraId="00000210">
      <w:pPr>
        <w:spacing w:before="240" w:after="240"/>
      </w:pPr>
      <w:r>
        <w:rPr>
          <w:rtl w:val="0"/>
        </w:rPr>
        <w:t>Audit:</w:t>
      </w:r>
    </w:p>
    <w:p w14:paraId="00000211">
      <w:pPr>
        <w:spacing w:before="240" w:after="240"/>
        <w:ind w:left="600" w:right="600" w:firstLine="0"/>
      </w:pPr>
      <w:r>
        <w:rPr>
          <w:rtl w:val="0"/>
        </w:rPr>
        <w:t>John created campaign X.</w:t>
      </w:r>
    </w:p>
    <w:p w14:paraId="00000212">
      <w:pPr>
        <w:spacing w:before="240" w:after="240"/>
        <w:ind w:left="600" w:right="600" w:firstLine="0"/>
      </w:pPr>
      <w:r>
        <w:rPr>
          <w:rtl w:val="0"/>
        </w:rPr>
        <w:t>Mary modified link Y.</w:t>
      </w:r>
    </w:p>
    <w:p w14:paraId="00000213">
      <w:pPr>
        <w:spacing w:before="240" w:after="240"/>
        <w:ind w:left="600" w:right="600" w:firstLine="0"/>
      </w:pPr>
      <w:r>
        <w:rPr>
          <w:rtl w:val="0"/>
        </w:rPr>
        <w:t>David deleted QR Z.</w:t>
      </w:r>
    </w:p>
    <w:p w14:paraId="00000214">
      <w:r>
        <w:pict>
          <v:rect id="_x0000_i1051" o:spt="1" style="height:1.5pt;width:0pt;" fillcolor="#A0A0A0" filled="t" stroked="f" coordsize="21600,21600" o:hr="t" o:hrstd="t" o:hralign="center">
            <v:path/>
            <v:fill on="t" focussize="0,0"/>
            <v:stroke on="f"/>
            <v:imagedata o:title=""/>
            <o:lock v:ext="edit"/>
            <w10:wrap type="none"/>
            <w10:anchorlock/>
          </v:rect>
        </w:pict>
      </w:r>
    </w:p>
    <w:p w14:paraId="00000215">
      <w:pPr>
        <w:pStyle w:val="2"/>
        <w:keepNext w:val="0"/>
        <w:keepLines w:val="0"/>
        <w:spacing w:before="480"/>
        <w:rPr>
          <w:b/>
          <w:bCs/>
          <w:sz w:val="46"/>
          <w:szCs w:val="46"/>
        </w:rPr>
      </w:pPr>
      <w:bookmarkStart w:id="42" w:name="_uvqq0aolwrbx" w:colFirst="0" w:colLast="0"/>
      <w:bookmarkEnd w:id="42"/>
      <w:r>
        <w:rPr>
          <w:b/>
          <w:bCs/>
          <w:sz w:val="46"/>
          <w:szCs w:val="46"/>
          <w:rtl w:val="0"/>
        </w:rPr>
        <w:t>28. 🧾 White Label</w:t>
      </w:r>
    </w:p>
    <w:p w14:paraId="00000216">
      <w:pPr>
        <w:spacing w:before="240" w:after="240"/>
      </w:pPr>
      <w:r>
        <w:rPr>
          <w:rtl w:val="0"/>
        </w:rPr>
        <w:t>This could become an agency product.</w:t>
      </w:r>
    </w:p>
    <w:p w14:paraId="00000217">
      <w:pPr>
        <w:spacing w:before="240" w:after="240"/>
      </w:pPr>
      <w:r>
        <w:rPr>
          <w:rtl w:val="0"/>
        </w:rPr>
        <w:t>Agencies could offer your platform to clients under their own brand.</w:t>
      </w:r>
    </w:p>
    <w:p w14:paraId="00000218">
      <w:pPr>
        <w:spacing w:before="240" w:after="240"/>
      </w:pPr>
      <w:r>
        <w:rPr>
          <w:rtl w:val="0"/>
        </w:rPr>
        <w:t>Features:</w:t>
      </w:r>
    </w:p>
    <w:p w14:paraId="00000219">
      <w:pPr>
        <w:numPr>
          <w:ilvl w:val="0"/>
          <w:numId w:val="29"/>
        </w:numPr>
        <w:spacing w:before="240" w:after="0" w:afterAutospacing="0"/>
        <w:ind w:left="720" w:hanging="360"/>
      </w:pPr>
      <w:r>
        <w:rPr>
          <w:rtl w:val="0"/>
        </w:rPr>
        <w:t>Custom logo</w:t>
      </w:r>
    </w:p>
    <w:p w14:paraId="0000021A">
      <w:pPr>
        <w:numPr>
          <w:ilvl w:val="0"/>
          <w:numId w:val="29"/>
        </w:numPr>
        <w:spacing w:before="0" w:beforeAutospacing="0" w:after="0" w:afterAutospacing="0"/>
        <w:ind w:left="720" w:hanging="360"/>
      </w:pPr>
      <w:r>
        <w:rPr>
          <w:rtl w:val="0"/>
        </w:rPr>
        <w:t>Custom domain</w:t>
      </w:r>
    </w:p>
    <w:p w14:paraId="0000021B">
      <w:pPr>
        <w:numPr>
          <w:ilvl w:val="0"/>
          <w:numId w:val="29"/>
        </w:numPr>
        <w:spacing w:before="0" w:beforeAutospacing="0" w:after="0" w:afterAutospacing="0"/>
        <w:ind w:left="720" w:hanging="360"/>
      </w:pPr>
      <w:r>
        <w:rPr>
          <w:rtl w:val="0"/>
        </w:rPr>
        <w:t>Custom colors</w:t>
      </w:r>
    </w:p>
    <w:p w14:paraId="0000021C">
      <w:pPr>
        <w:numPr>
          <w:ilvl w:val="0"/>
          <w:numId w:val="29"/>
        </w:numPr>
        <w:spacing w:before="0" w:beforeAutospacing="0" w:after="0" w:afterAutospacing="0"/>
        <w:ind w:left="720" w:hanging="360"/>
      </w:pPr>
      <w:r>
        <w:rPr>
          <w:rtl w:val="0"/>
        </w:rPr>
        <w:t>Custom email</w:t>
      </w:r>
    </w:p>
    <w:p w14:paraId="0000021D">
      <w:pPr>
        <w:numPr>
          <w:ilvl w:val="0"/>
          <w:numId w:val="29"/>
        </w:numPr>
        <w:spacing w:before="0" w:beforeAutospacing="0" w:after="0" w:afterAutospacing="0"/>
        <w:ind w:left="720" w:hanging="360"/>
      </w:pPr>
      <w:r>
        <w:rPr>
          <w:rtl w:val="0"/>
        </w:rPr>
        <w:t>Client dashboards</w:t>
      </w:r>
    </w:p>
    <w:p w14:paraId="0000021E">
      <w:pPr>
        <w:numPr>
          <w:ilvl w:val="0"/>
          <w:numId w:val="29"/>
        </w:numPr>
        <w:spacing w:before="0" w:beforeAutospacing="0" w:after="0" w:afterAutospacing="0"/>
        <w:ind w:left="720" w:hanging="360"/>
      </w:pPr>
      <w:r>
        <w:rPr>
          <w:rtl w:val="0"/>
        </w:rPr>
        <w:t>Client billing</w:t>
      </w:r>
    </w:p>
    <w:p w14:paraId="0000021F">
      <w:pPr>
        <w:numPr>
          <w:ilvl w:val="0"/>
          <w:numId w:val="29"/>
        </w:numPr>
        <w:spacing w:before="0" w:beforeAutospacing="0" w:after="240"/>
        <w:ind w:left="720" w:hanging="360"/>
      </w:pPr>
      <w:r>
        <w:rPr>
          <w:rtl w:val="0"/>
        </w:rPr>
        <w:t>Agency workspace</w:t>
      </w:r>
    </w:p>
    <w:p w14:paraId="00000220">
      <w:r>
        <w:pict>
          <v:rect id="_x0000_i1052" o:spt="1" style="height:1.5pt;width:0pt;" fillcolor="#A0A0A0" filled="t" stroked="f" coordsize="21600,21600" o:hr="t" o:hrstd="t" o:hralign="center">
            <v:path/>
            <v:fill on="t" focussize="0,0"/>
            <v:stroke on="f"/>
            <v:imagedata o:title=""/>
            <o:lock v:ext="edit"/>
            <w10:wrap type="none"/>
            <w10:anchorlock/>
          </v:rect>
        </w:pict>
      </w:r>
    </w:p>
    <w:p w14:paraId="00000221">
      <w:pPr>
        <w:pStyle w:val="2"/>
        <w:keepNext w:val="0"/>
        <w:keepLines w:val="0"/>
        <w:spacing w:before="480"/>
        <w:rPr>
          <w:b/>
          <w:bCs/>
          <w:sz w:val="46"/>
          <w:szCs w:val="46"/>
        </w:rPr>
      </w:pPr>
      <w:bookmarkStart w:id="43" w:name="_d79u2olkdd24" w:colFirst="0" w:colLast="0"/>
      <w:bookmarkEnd w:id="43"/>
      <w:r>
        <w:rPr>
          <w:b/>
          <w:bCs/>
          <w:sz w:val="46"/>
          <w:szCs w:val="46"/>
          <w:rtl w:val="0"/>
        </w:rPr>
        <w:t>29. 🔌 API</w:t>
      </w:r>
    </w:p>
    <w:p w14:paraId="00000222">
      <w:pPr>
        <w:spacing w:before="240" w:after="240"/>
      </w:pPr>
      <w:r>
        <w:rPr>
          <w:rtl w:val="0"/>
        </w:rPr>
        <w:t>Make everything programmable.</w:t>
      </w:r>
    </w:p>
    <w:p w14:paraId="00000223">
      <w:pPr>
        <w:spacing w:before="240" w:after="240"/>
      </w:pPr>
      <w:r>
        <w:rPr>
          <w:rtl w:val="0"/>
        </w:rPr>
        <w:t>Endpoints for:</w:t>
      </w:r>
    </w:p>
    <w:p w14:paraId="00000224">
      <w:pPr>
        <w:numPr>
          <w:ilvl w:val="0"/>
          <w:numId w:val="30"/>
        </w:numPr>
        <w:spacing w:before="240" w:after="0" w:afterAutospacing="0"/>
        <w:ind w:left="720" w:hanging="360"/>
      </w:pPr>
      <w:r>
        <w:rPr>
          <w:rtl w:val="0"/>
        </w:rPr>
        <w:t>Create link</w:t>
      </w:r>
    </w:p>
    <w:p w14:paraId="00000225">
      <w:pPr>
        <w:numPr>
          <w:ilvl w:val="0"/>
          <w:numId w:val="30"/>
        </w:numPr>
        <w:spacing w:before="0" w:beforeAutospacing="0" w:after="0" w:afterAutospacing="0"/>
        <w:ind w:left="720" w:hanging="360"/>
      </w:pPr>
      <w:r>
        <w:rPr>
          <w:rtl w:val="0"/>
        </w:rPr>
        <w:t>Update link</w:t>
      </w:r>
    </w:p>
    <w:p w14:paraId="00000226">
      <w:pPr>
        <w:numPr>
          <w:ilvl w:val="0"/>
          <w:numId w:val="30"/>
        </w:numPr>
        <w:spacing w:before="0" w:beforeAutospacing="0" w:after="0" w:afterAutospacing="0"/>
        <w:ind w:left="720" w:hanging="360"/>
      </w:pPr>
      <w:r>
        <w:rPr>
          <w:rtl w:val="0"/>
        </w:rPr>
        <w:t>Delete link</w:t>
      </w:r>
    </w:p>
    <w:p w14:paraId="00000227">
      <w:pPr>
        <w:numPr>
          <w:ilvl w:val="0"/>
          <w:numId w:val="30"/>
        </w:numPr>
        <w:spacing w:before="0" w:beforeAutospacing="0" w:after="0" w:afterAutospacing="0"/>
        <w:ind w:left="720" w:hanging="360"/>
      </w:pPr>
      <w:r>
        <w:rPr>
          <w:rtl w:val="0"/>
        </w:rPr>
        <w:t>Retrieve analytics</w:t>
      </w:r>
    </w:p>
    <w:p w14:paraId="00000228">
      <w:pPr>
        <w:numPr>
          <w:ilvl w:val="0"/>
          <w:numId w:val="30"/>
        </w:numPr>
        <w:spacing w:before="0" w:beforeAutospacing="0" w:after="0" w:afterAutospacing="0"/>
        <w:ind w:left="720" w:hanging="360"/>
      </w:pPr>
      <w:r>
        <w:rPr>
          <w:rtl w:val="0"/>
        </w:rPr>
        <w:t>Create QR</w:t>
      </w:r>
    </w:p>
    <w:p w14:paraId="00000229">
      <w:pPr>
        <w:numPr>
          <w:ilvl w:val="0"/>
          <w:numId w:val="30"/>
        </w:numPr>
        <w:spacing w:before="0" w:beforeAutospacing="0" w:after="0" w:afterAutospacing="0"/>
        <w:ind w:left="720" w:hanging="360"/>
      </w:pPr>
      <w:r>
        <w:rPr>
          <w:rtl w:val="0"/>
        </w:rPr>
        <w:t>Retrieve conversions</w:t>
      </w:r>
    </w:p>
    <w:p w14:paraId="0000022A">
      <w:pPr>
        <w:numPr>
          <w:ilvl w:val="0"/>
          <w:numId w:val="30"/>
        </w:numPr>
        <w:spacing w:before="0" w:beforeAutospacing="0" w:after="0" w:afterAutospacing="0"/>
        <w:ind w:left="720" w:hanging="360"/>
      </w:pPr>
      <w:r>
        <w:rPr>
          <w:rtl w:val="0"/>
        </w:rPr>
        <w:t>Retrieve campaigns</w:t>
      </w:r>
    </w:p>
    <w:p w14:paraId="0000022B">
      <w:pPr>
        <w:numPr>
          <w:ilvl w:val="0"/>
          <w:numId w:val="30"/>
        </w:numPr>
        <w:spacing w:before="0" w:beforeAutospacing="0" w:after="0" w:afterAutospacing="0"/>
        <w:ind w:left="720" w:hanging="360"/>
      </w:pPr>
      <w:r>
        <w:rPr>
          <w:rtl w:val="0"/>
        </w:rPr>
        <w:t>Webhooks</w:t>
      </w:r>
    </w:p>
    <w:p w14:paraId="0000022C">
      <w:pPr>
        <w:numPr>
          <w:ilvl w:val="0"/>
          <w:numId w:val="30"/>
        </w:numPr>
        <w:spacing w:before="0" w:beforeAutospacing="0" w:after="240"/>
        <w:ind w:left="720" w:hanging="360"/>
      </w:pPr>
      <w:r>
        <w:rPr>
          <w:rtl w:val="0"/>
        </w:rPr>
        <w:t>Visitor events</w:t>
      </w:r>
    </w:p>
    <w:p w14:paraId="0000022D">
      <w:pPr>
        <w:spacing w:before="240" w:after="240"/>
      </w:pPr>
      <w:r>
        <w:rPr>
          <w:rtl w:val="0"/>
        </w:rPr>
        <w:t>Then developers can build on top of your platform.</w:t>
      </w:r>
    </w:p>
    <w:p w14:paraId="0000022E">
      <w:r>
        <w:pict>
          <v:rect id="_x0000_i1053" o:spt="1" style="height:1.5pt;width:0pt;" fillcolor="#A0A0A0" filled="t" stroked="f" coordsize="21600,21600" o:hr="t" o:hrstd="t" o:hralign="center">
            <v:path/>
            <v:fill on="t" focussize="0,0"/>
            <v:stroke on="f"/>
            <v:imagedata o:title=""/>
            <o:lock v:ext="edit"/>
            <w10:wrap type="none"/>
            <w10:anchorlock/>
          </v:rect>
        </w:pict>
      </w:r>
    </w:p>
    <w:p w14:paraId="0000022F">
      <w:pPr>
        <w:pStyle w:val="2"/>
        <w:keepNext w:val="0"/>
        <w:keepLines w:val="0"/>
        <w:spacing w:before="480"/>
        <w:rPr>
          <w:b/>
          <w:bCs/>
          <w:sz w:val="46"/>
          <w:szCs w:val="46"/>
        </w:rPr>
      </w:pPr>
      <w:bookmarkStart w:id="44" w:name="_2nqt9kk7hqs6" w:colFirst="0" w:colLast="0"/>
      <w:bookmarkEnd w:id="44"/>
      <w:r>
        <w:rPr>
          <w:b/>
          <w:bCs/>
          <w:sz w:val="46"/>
          <w:szCs w:val="46"/>
          <w:rtl w:val="0"/>
        </w:rPr>
        <w:t>30. 🪝 Webhooks</w:t>
      </w:r>
    </w:p>
    <w:p w14:paraId="00000230">
      <w:pPr>
        <w:spacing w:before="240" w:after="240"/>
      </w:pPr>
      <w:r>
        <w:rPr>
          <w:rtl w:val="0"/>
        </w:rPr>
        <w:t>For example:</w:t>
      </w:r>
    </w:p>
    <w:p w14:paraId="00000231">
      <w:pPr>
        <w:spacing w:before="240" w:after="240"/>
        <w:rPr>
          <w:b/>
          <w:bCs/>
        </w:rPr>
      </w:pPr>
      <w:r>
        <w:rPr>
          <w:b/>
          <w:bCs/>
          <w:rtl w:val="0"/>
        </w:rPr>
        <w:t>Link clicked</w:t>
      </w:r>
    </w:p>
    <w:p w14:paraId="00000232">
      <w:pPr>
        <w:spacing w:before="240" w:after="240"/>
      </w:pPr>
      <w:r>
        <w:rPr>
          <w:rFonts w:ascii="Arial Unicode MS" w:hAnsi="Arial Unicode MS" w:eastAsia="Arial Unicode MS" w:cs="Arial Unicode MS"/>
          <w:rtl w:val="0"/>
        </w:rPr>
        <w:t>→ webhook</w:t>
      </w:r>
    </w:p>
    <w:p w14:paraId="00000233">
      <w:pPr>
        <w:spacing w:before="240" w:after="240"/>
        <w:rPr>
          <w:b/>
          <w:bCs/>
        </w:rPr>
      </w:pPr>
      <w:r>
        <w:rPr>
          <w:b/>
          <w:bCs/>
          <w:rtl w:val="0"/>
        </w:rPr>
        <w:t>Conversion occurred</w:t>
      </w:r>
    </w:p>
    <w:p w14:paraId="00000234">
      <w:pPr>
        <w:spacing w:before="240" w:after="240"/>
      </w:pPr>
      <w:r>
        <w:rPr>
          <w:rFonts w:ascii="Arial Unicode MS" w:hAnsi="Arial Unicode MS" w:eastAsia="Arial Unicode MS" w:cs="Arial Unicode MS"/>
          <w:rtl w:val="0"/>
        </w:rPr>
        <w:t>→ webhook</w:t>
      </w:r>
    </w:p>
    <w:p w14:paraId="00000235">
      <w:pPr>
        <w:spacing w:before="240" w:after="240"/>
        <w:rPr>
          <w:b/>
          <w:bCs/>
        </w:rPr>
      </w:pPr>
      <w:r>
        <w:rPr>
          <w:b/>
          <w:bCs/>
          <w:rtl w:val="0"/>
        </w:rPr>
        <w:t>Campaign threshold reached</w:t>
      </w:r>
    </w:p>
    <w:p w14:paraId="00000236">
      <w:pPr>
        <w:spacing w:before="240" w:after="240"/>
      </w:pPr>
      <w:r>
        <w:rPr>
          <w:rFonts w:ascii="Arial Unicode MS" w:hAnsi="Arial Unicode MS" w:eastAsia="Arial Unicode MS" w:cs="Arial Unicode MS"/>
          <w:rtl w:val="0"/>
        </w:rPr>
        <w:t>→ webhook</w:t>
      </w:r>
    </w:p>
    <w:p w14:paraId="00000237">
      <w:pPr>
        <w:spacing w:before="240" w:after="240"/>
        <w:rPr>
          <w:b/>
          <w:bCs/>
        </w:rPr>
      </w:pPr>
      <w:r>
        <w:rPr>
          <w:b/>
          <w:bCs/>
          <w:rtl w:val="0"/>
        </w:rPr>
        <w:t>Suspicious traffic detected</w:t>
      </w:r>
    </w:p>
    <w:p w14:paraId="00000238">
      <w:pPr>
        <w:spacing w:before="240" w:after="240"/>
      </w:pPr>
      <w:r>
        <w:rPr>
          <w:rFonts w:ascii="Arial Unicode MS" w:hAnsi="Arial Unicode MS" w:eastAsia="Arial Unicode MS" w:cs="Arial Unicode MS"/>
          <w:rtl w:val="0"/>
        </w:rPr>
        <w:t>→ webhook</w:t>
      </w:r>
    </w:p>
    <w:p w14:paraId="00000239">
      <w:r>
        <w:pict>
          <v:rect id="_x0000_i1054" o:spt="1" style="height:1.5pt;width:0pt;" fillcolor="#A0A0A0" filled="t" stroked="f" coordsize="21600,21600" o:hr="t" o:hrstd="t" o:hralign="center">
            <v:path/>
            <v:fill on="t" focussize="0,0"/>
            <v:stroke on="f"/>
            <v:imagedata o:title=""/>
            <o:lock v:ext="edit"/>
            <w10:wrap type="none"/>
            <w10:anchorlock/>
          </v:rect>
        </w:pict>
      </w:r>
    </w:p>
    <w:p w14:paraId="0000023A">
      <w:pPr>
        <w:pStyle w:val="2"/>
        <w:keepNext w:val="0"/>
        <w:keepLines w:val="0"/>
        <w:spacing w:before="480"/>
        <w:rPr>
          <w:b/>
          <w:bCs/>
          <w:sz w:val="46"/>
          <w:szCs w:val="46"/>
        </w:rPr>
      </w:pPr>
      <w:bookmarkStart w:id="45" w:name="_5ivskojpcpa" w:colFirst="0" w:colLast="0"/>
      <w:bookmarkEnd w:id="45"/>
      <w:r>
        <w:rPr>
          <w:b/>
          <w:bCs/>
          <w:sz w:val="46"/>
          <w:szCs w:val="46"/>
          <w:rtl w:val="0"/>
        </w:rPr>
        <w:t>31. 🔗 Integrations Marketplace</w:t>
      </w:r>
    </w:p>
    <w:p w14:paraId="0000023B">
      <w:pPr>
        <w:spacing w:before="240" w:after="240"/>
      </w:pPr>
      <w:r>
        <w:rPr>
          <w:rtl w:val="0"/>
        </w:rPr>
        <w:t>Eventually build an ecosystem.</w:t>
      </w:r>
    </w:p>
    <w:p w14:paraId="0000023C">
      <w:pPr>
        <w:spacing w:before="240" w:after="240"/>
      </w:pPr>
      <w:r>
        <w:rPr>
          <w:rtl w:val="0"/>
        </w:rPr>
        <w:t>Categories:</w:t>
      </w:r>
    </w:p>
    <w:p w14:paraId="0000023D">
      <w:pPr>
        <w:pStyle w:val="4"/>
        <w:keepNext w:val="0"/>
        <w:keepLines w:val="0"/>
        <w:spacing w:before="280"/>
        <w:rPr>
          <w:b/>
          <w:bCs/>
          <w:color w:val="000000"/>
          <w:sz w:val="26"/>
          <w:szCs w:val="26"/>
        </w:rPr>
      </w:pPr>
      <w:bookmarkStart w:id="46" w:name="_5rrxhsgzxehl" w:colFirst="0" w:colLast="0"/>
      <w:bookmarkEnd w:id="46"/>
      <w:r>
        <w:rPr>
          <w:b/>
          <w:bCs/>
          <w:color w:val="000000"/>
          <w:sz w:val="26"/>
          <w:szCs w:val="26"/>
          <w:rtl w:val="0"/>
        </w:rPr>
        <w:t>Marketing</w:t>
      </w:r>
    </w:p>
    <w:p w14:paraId="0000023E">
      <w:pPr>
        <w:spacing w:before="240" w:after="240"/>
      </w:pPr>
      <w:r>
        <w:rPr>
          <w:rtl w:val="0"/>
        </w:rPr>
        <w:t>Meta</w:t>
      </w:r>
      <w:r>
        <w:rPr>
          <w:rtl w:val="0"/>
        </w:rPr>
        <w:br w:type="textWrapping"/>
      </w:r>
      <w:r>
        <w:rPr>
          <w:rtl w:val="0"/>
        </w:rPr>
        <w:t xml:space="preserve"> Google</w:t>
      </w:r>
      <w:r>
        <w:rPr>
          <w:rtl w:val="0"/>
        </w:rPr>
        <w:br w:type="textWrapping"/>
      </w:r>
      <w:r>
        <w:rPr>
          <w:rtl w:val="0"/>
        </w:rPr>
        <w:t xml:space="preserve"> TikTok</w:t>
      </w:r>
      <w:r>
        <w:rPr>
          <w:rtl w:val="0"/>
        </w:rPr>
        <w:br w:type="textWrapping"/>
      </w:r>
      <w:r>
        <w:rPr>
          <w:rtl w:val="0"/>
        </w:rPr>
        <w:t xml:space="preserve"> Mailchimp</w:t>
      </w:r>
      <w:r>
        <w:rPr>
          <w:rtl w:val="0"/>
        </w:rPr>
        <w:br w:type="textWrapping"/>
      </w:r>
      <w:r>
        <w:rPr>
          <w:rtl w:val="0"/>
        </w:rPr>
        <w:t xml:space="preserve"> HubSpot</w:t>
      </w:r>
    </w:p>
    <w:p w14:paraId="0000023F">
      <w:pPr>
        <w:pStyle w:val="4"/>
        <w:keepNext w:val="0"/>
        <w:keepLines w:val="0"/>
        <w:spacing w:before="280"/>
        <w:rPr>
          <w:b/>
          <w:bCs/>
          <w:color w:val="000000"/>
          <w:sz w:val="26"/>
          <w:szCs w:val="26"/>
        </w:rPr>
      </w:pPr>
      <w:bookmarkStart w:id="47" w:name="_h1dd62tizu7d" w:colFirst="0" w:colLast="0"/>
      <w:bookmarkEnd w:id="47"/>
      <w:r>
        <w:rPr>
          <w:b/>
          <w:bCs/>
          <w:color w:val="000000"/>
          <w:sz w:val="26"/>
          <w:szCs w:val="26"/>
          <w:rtl w:val="0"/>
        </w:rPr>
        <w:t>Commerce</w:t>
      </w:r>
    </w:p>
    <w:p w14:paraId="00000240">
      <w:pPr>
        <w:spacing w:before="240" w:after="240"/>
      </w:pPr>
      <w:r>
        <w:rPr>
          <w:rtl w:val="0"/>
        </w:rPr>
        <w:t>Shopify</w:t>
      </w:r>
      <w:r>
        <w:rPr>
          <w:rtl w:val="0"/>
        </w:rPr>
        <w:br w:type="textWrapping"/>
      </w:r>
      <w:r>
        <w:rPr>
          <w:rtl w:val="0"/>
        </w:rPr>
        <w:t xml:space="preserve"> WooCommerce</w:t>
      </w:r>
    </w:p>
    <w:p w14:paraId="00000241">
      <w:pPr>
        <w:pStyle w:val="4"/>
        <w:keepNext w:val="0"/>
        <w:keepLines w:val="0"/>
        <w:spacing w:before="280"/>
        <w:rPr>
          <w:b/>
          <w:bCs/>
          <w:color w:val="000000"/>
          <w:sz w:val="26"/>
          <w:szCs w:val="26"/>
        </w:rPr>
      </w:pPr>
      <w:bookmarkStart w:id="48" w:name="_epz0n8gp4fyc" w:colFirst="0" w:colLast="0"/>
      <w:bookmarkEnd w:id="48"/>
      <w:r>
        <w:rPr>
          <w:b/>
          <w:bCs/>
          <w:color w:val="000000"/>
          <w:sz w:val="26"/>
          <w:szCs w:val="26"/>
          <w:rtl w:val="0"/>
        </w:rPr>
        <w:t>Communication</w:t>
      </w:r>
    </w:p>
    <w:p w14:paraId="00000242">
      <w:pPr>
        <w:spacing w:before="240" w:after="240"/>
      </w:pPr>
      <w:r>
        <w:rPr>
          <w:rtl w:val="0"/>
        </w:rPr>
        <w:t>WhatsApp</w:t>
      </w:r>
      <w:r>
        <w:rPr>
          <w:rtl w:val="0"/>
        </w:rPr>
        <w:br w:type="textWrapping"/>
      </w:r>
      <w:r>
        <w:rPr>
          <w:rtl w:val="0"/>
        </w:rPr>
        <w:t xml:space="preserve"> Slack</w:t>
      </w:r>
      <w:r>
        <w:rPr>
          <w:rtl w:val="0"/>
        </w:rPr>
        <w:br w:type="textWrapping"/>
      </w:r>
      <w:r>
        <w:rPr>
          <w:rtl w:val="0"/>
        </w:rPr>
        <w:t xml:space="preserve"> Telegram</w:t>
      </w:r>
    </w:p>
    <w:p w14:paraId="00000243">
      <w:pPr>
        <w:pStyle w:val="4"/>
        <w:keepNext w:val="0"/>
        <w:keepLines w:val="0"/>
        <w:spacing w:before="280"/>
        <w:rPr>
          <w:b/>
          <w:bCs/>
          <w:color w:val="000000"/>
          <w:sz w:val="26"/>
          <w:szCs w:val="26"/>
        </w:rPr>
      </w:pPr>
      <w:bookmarkStart w:id="49" w:name="_yenbha114hzn" w:colFirst="0" w:colLast="0"/>
      <w:bookmarkEnd w:id="49"/>
      <w:r>
        <w:rPr>
          <w:b/>
          <w:bCs/>
          <w:color w:val="000000"/>
          <w:sz w:val="26"/>
          <w:szCs w:val="26"/>
          <w:rtl w:val="0"/>
        </w:rPr>
        <w:t>CRM</w:t>
      </w:r>
    </w:p>
    <w:p w14:paraId="00000244">
      <w:pPr>
        <w:spacing w:before="240" w:after="240"/>
      </w:pPr>
      <w:r>
        <w:rPr>
          <w:rtl w:val="0"/>
        </w:rPr>
        <w:t>Salesforce</w:t>
      </w:r>
      <w:r>
        <w:rPr>
          <w:rtl w:val="0"/>
        </w:rPr>
        <w:br w:type="textWrapping"/>
      </w:r>
      <w:r>
        <w:rPr>
          <w:rtl w:val="0"/>
        </w:rPr>
        <w:t xml:space="preserve"> Zoho</w:t>
      </w:r>
      <w:r>
        <w:rPr>
          <w:rtl w:val="0"/>
        </w:rPr>
        <w:br w:type="textWrapping"/>
      </w:r>
      <w:r>
        <w:rPr>
          <w:rtl w:val="0"/>
        </w:rPr>
        <w:t xml:space="preserve"> Pipedrive</w:t>
      </w:r>
    </w:p>
    <w:p w14:paraId="00000245">
      <w:pPr>
        <w:pStyle w:val="4"/>
        <w:keepNext w:val="0"/>
        <w:keepLines w:val="0"/>
        <w:spacing w:before="280"/>
        <w:rPr>
          <w:b/>
          <w:bCs/>
          <w:color w:val="000000"/>
          <w:sz w:val="26"/>
          <w:szCs w:val="26"/>
        </w:rPr>
      </w:pPr>
      <w:bookmarkStart w:id="50" w:name="_2asz6en8b484" w:colFirst="0" w:colLast="0"/>
      <w:bookmarkEnd w:id="50"/>
      <w:r>
        <w:rPr>
          <w:b/>
          <w:bCs/>
          <w:color w:val="000000"/>
          <w:sz w:val="26"/>
          <w:szCs w:val="26"/>
          <w:rtl w:val="0"/>
        </w:rPr>
        <w:t>Analytics</w:t>
      </w:r>
    </w:p>
    <w:p w14:paraId="00000246">
      <w:pPr>
        <w:spacing w:before="240" w:after="240"/>
      </w:pPr>
      <w:r>
        <w:rPr>
          <w:rtl w:val="0"/>
        </w:rPr>
        <w:t>Google Analytics</w:t>
      </w:r>
    </w:p>
    <w:p w14:paraId="00000247">
      <w:pPr>
        <w:pStyle w:val="4"/>
        <w:keepNext w:val="0"/>
        <w:keepLines w:val="0"/>
        <w:spacing w:before="280"/>
        <w:rPr>
          <w:b/>
          <w:bCs/>
          <w:color w:val="000000"/>
          <w:sz w:val="26"/>
          <w:szCs w:val="26"/>
        </w:rPr>
      </w:pPr>
      <w:bookmarkStart w:id="51" w:name="_jyo531kr6cxk" w:colFirst="0" w:colLast="0"/>
      <w:bookmarkEnd w:id="51"/>
      <w:r>
        <w:rPr>
          <w:b/>
          <w:bCs/>
          <w:color w:val="000000"/>
          <w:sz w:val="26"/>
          <w:szCs w:val="26"/>
          <w:rtl w:val="0"/>
        </w:rPr>
        <w:t>Automation</w:t>
      </w:r>
    </w:p>
    <w:p w14:paraId="00000248">
      <w:pPr>
        <w:spacing w:before="240" w:after="240"/>
      </w:pPr>
      <w:r>
        <w:rPr>
          <w:rtl w:val="0"/>
        </w:rPr>
        <w:t>Zapier</w:t>
      </w:r>
      <w:r>
        <w:rPr>
          <w:rtl w:val="0"/>
        </w:rPr>
        <w:br w:type="textWrapping"/>
      </w:r>
      <w:r>
        <w:rPr>
          <w:rtl w:val="0"/>
        </w:rPr>
        <w:t xml:space="preserve"> Make</w:t>
      </w:r>
    </w:p>
    <w:p w14:paraId="00000249">
      <w:r>
        <w:pict>
          <v:rect id="_x0000_i1055" o:spt="1" style="height:1.5pt;width:0pt;" fillcolor="#A0A0A0" filled="t" stroked="f" coordsize="21600,21600" o:hr="t" o:hrstd="t" o:hralign="center">
            <v:path/>
            <v:fill on="t" focussize="0,0"/>
            <v:stroke on="f"/>
            <v:imagedata o:title=""/>
            <o:lock v:ext="edit"/>
            <w10:wrap type="none"/>
            <w10:anchorlock/>
          </v:rect>
        </w:pict>
      </w:r>
    </w:p>
    <w:p w14:paraId="0000024A">
      <w:pPr>
        <w:pStyle w:val="2"/>
        <w:keepNext w:val="0"/>
        <w:keepLines w:val="0"/>
        <w:spacing w:before="480"/>
        <w:rPr>
          <w:b/>
          <w:bCs/>
          <w:sz w:val="46"/>
          <w:szCs w:val="46"/>
        </w:rPr>
      </w:pPr>
      <w:bookmarkStart w:id="52" w:name="_fd84sxn8ji4v" w:colFirst="0" w:colLast="0"/>
      <w:bookmarkEnd w:id="52"/>
      <w:r>
        <w:rPr>
          <w:b/>
          <w:bCs/>
          <w:sz w:val="46"/>
          <w:szCs w:val="46"/>
          <w:rtl w:val="0"/>
        </w:rPr>
        <w:t>32. 📈 Executive Dashboard</w:t>
      </w:r>
    </w:p>
    <w:p w14:paraId="0000024B">
      <w:pPr>
        <w:spacing w:before="240" w:after="240"/>
      </w:pPr>
      <w:r>
        <w:rPr>
          <w:rtl w:val="0"/>
        </w:rPr>
        <w:t>The owner shouldn't need to understand analytics.</w:t>
      </w:r>
    </w:p>
    <w:p w14:paraId="0000024C">
      <w:pPr>
        <w:spacing w:before="240" w:after="240"/>
      </w:pPr>
      <w:r>
        <w:rPr>
          <w:rtl w:val="0"/>
        </w:rPr>
        <w:t>Show:</w:t>
      </w:r>
    </w:p>
    <w:p w14:paraId="0000024D">
      <w:pPr>
        <w:pStyle w:val="4"/>
        <w:keepNext w:val="0"/>
        <w:keepLines w:val="0"/>
        <w:spacing w:before="280"/>
        <w:rPr>
          <w:b/>
          <w:bCs/>
          <w:color w:val="000000"/>
          <w:sz w:val="26"/>
          <w:szCs w:val="26"/>
        </w:rPr>
      </w:pPr>
      <w:bookmarkStart w:id="53" w:name="_u03d4f4peiwi" w:colFirst="0" w:colLast="0"/>
      <w:bookmarkEnd w:id="53"/>
      <w:r>
        <w:rPr>
          <w:b/>
          <w:bCs/>
          <w:color w:val="000000"/>
          <w:sz w:val="26"/>
          <w:szCs w:val="26"/>
          <w:rtl w:val="0"/>
        </w:rPr>
        <w:t>This month</w:t>
      </w:r>
    </w:p>
    <w:p w14:paraId="0000024E">
      <w:pPr>
        <w:spacing w:before="240" w:after="240"/>
      </w:pPr>
      <w:r>
        <w:rPr>
          <w:b/>
          <w:bCs/>
          <w:rtl w:val="0"/>
        </w:rPr>
        <w:t>Visitors:</w:t>
      </w:r>
      <w:r>
        <w:rPr>
          <w:rtl w:val="0"/>
        </w:rPr>
        <w:t xml:space="preserve"> 84,231</w:t>
      </w:r>
    </w:p>
    <w:p w14:paraId="0000024F">
      <w:pPr>
        <w:spacing w:before="240" w:after="240"/>
      </w:pPr>
      <w:r>
        <w:rPr>
          <w:b/>
          <w:bCs/>
          <w:rtl w:val="0"/>
        </w:rPr>
        <w:t>Leads:</w:t>
      </w:r>
      <w:r>
        <w:rPr>
          <w:rtl w:val="0"/>
        </w:rPr>
        <w:t xml:space="preserve"> 3,921</w:t>
      </w:r>
    </w:p>
    <w:p w14:paraId="00000250">
      <w:pPr>
        <w:spacing w:before="240" w:after="240"/>
      </w:pPr>
      <w:r>
        <w:rPr>
          <w:b/>
          <w:bCs/>
          <w:rtl w:val="0"/>
        </w:rPr>
        <w:t>Customers:</w:t>
      </w:r>
      <w:r>
        <w:rPr>
          <w:rtl w:val="0"/>
        </w:rPr>
        <w:t xml:space="preserve"> 641</w:t>
      </w:r>
    </w:p>
    <w:p w14:paraId="00000251">
      <w:pPr>
        <w:spacing w:before="240" w:after="240"/>
      </w:pPr>
      <w:r>
        <w:rPr>
          <w:b/>
          <w:bCs/>
          <w:rtl w:val="0"/>
        </w:rPr>
        <w:t>Revenue:</w:t>
      </w:r>
      <w:r>
        <w:rPr>
          <w:rtl w:val="0"/>
        </w:rPr>
        <w:t xml:space="preserve"> ₦14.2M</w:t>
      </w:r>
    </w:p>
    <w:p w14:paraId="00000252">
      <w:pPr>
        <w:spacing w:before="240" w:after="240"/>
      </w:pPr>
      <w:r>
        <w:rPr>
          <w:b/>
          <w:bCs/>
          <w:rtl w:val="0"/>
        </w:rPr>
        <w:t>Marketing ROI:</w:t>
      </w:r>
      <w:r>
        <w:rPr>
          <w:rtl w:val="0"/>
        </w:rPr>
        <w:t xml:space="preserve"> 312%</w:t>
      </w:r>
    </w:p>
    <w:p w14:paraId="00000253">
      <w:pPr>
        <w:spacing w:before="240" w:after="240"/>
      </w:pPr>
      <w:r>
        <w:rPr>
          <w:rtl w:val="0"/>
        </w:rPr>
        <w:t>Then:</w:t>
      </w:r>
    </w:p>
    <w:p w14:paraId="00000254">
      <w:pPr>
        <w:spacing w:before="240" w:after="240"/>
        <w:ind w:left="600" w:right="600" w:firstLine="0"/>
      </w:pPr>
      <w:r>
        <w:rPr>
          <w:b/>
          <w:bCs/>
          <w:rtl w:val="0"/>
        </w:rPr>
        <w:t>Your best campaign:</w:t>
      </w:r>
      <w:r>
        <w:rPr>
          <w:rtl w:val="0"/>
        </w:rPr>
        <w:t xml:space="preserve"> Summer Sale</w:t>
      </w:r>
    </w:p>
    <w:p w14:paraId="00000255">
      <w:pPr>
        <w:spacing w:before="240" w:after="240"/>
        <w:ind w:left="600" w:right="600" w:firstLine="0"/>
      </w:pPr>
      <w:r>
        <w:rPr>
          <w:b/>
          <w:bCs/>
          <w:rtl w:val="0"/>
        </w:rPr>
        <w:t>Your best channel:</w:t>
      </w:r>
      <w:r>
        <w:rPr>
          <w:rtl w:val="0"/>
        </w:rPr>
        <w:t xml:space="preserve"> Instagram</w:t>
      </w:r>
    </w:p>
    <w:p w14:paraId="00000256">
      <w:pPr>
        <w:spacing w:before="240" w:after="240"/>
        <w:ind w:left="600" w:right="600" w:firstLine="0"/>
      </w:pPr>
      <w:r>
        <w:rPr>
          <w:b/>
          <w:bCs/>
          <w:rtl w:val="0"/>
        </w:rPr>
        <w:t>Your best location:</w:t>
      </w:r>
      <w:r>
        <w:rPr>
          <w:rtl w:val="0"/>
        </w:rPr>
        <w:t xml:space="preserve"> Lagos</w:t>
      </w:r>
    </w:p>
    <w:p w14:paraId="00000257">
      <w:pPr>
        <w:spacing w:before="240" w:after="240"/>
        <w:ind w:left="600" w:right="600" w:firstLine="0"/>
      </w:pPr>
      <w:r>
        <w:rPr>
          <w:b/>
          <w:bCs/>
          <w:rtl w:val="0"/>
        </w:rPr>
        <w:t>Your best time:</w:t>
      </w:r>
      <w:r>
        <w:rPr>
          <w:rtl w:val="0"/>
        </w:rPr>
        <w:t xml:space="preserve"> 7–9 PM</w:t>
      </w:r>
    </w:p>
    <w:p w14:paraId="00000258">
      <w:r>
        <w:pict>
          <v:rect id="_x0000_i1056" o:spt="1" style="height:1.5pt;width:0pt;" fillcolor="#A0A0A0" filled="t" stroked="f" coordsize="21600,21600" o:hr="t" o:hrstd="t" o:hralign="center">
            <v:path/>
            <v:fill on="t" focussize="0,0"/>
            <v:stroke on="f"/>
            <v:imagedata o:title=""/>
            <o:lock v:ext="edit"/>
            <w10:wrap type="none"/>
            <w10:anchorlock/>
          </v:rect>
        </w:pict>
      </w:r>
    </w:p>
    <w:p w14:paraId="00000259">
      <w:pPr>
        <w:pStyle w:val="2"/>
        <w:keepNext w:val="0"/>
        <w:keepLines w:val="0"/>
        <w:spacing w:before="480"/>
        <w:rPr>
          <w:b/>
          <w:bCs/>
          <w:sz w:val="46"/>
          <w:szCs w:val="46"/>
        </w:rPr>
      </w:pPr>
      <w:bookmarkStart w:id="54" w:name="_5xvhaebmgcbt" w:colFirst="0" w:colLast="0"/>
      <w:bookmarkEnd w:id="54"/>
      <w:r>
        <w:rPr>
          <w:b/>
          <w:bCs/>
          <w:sz w:val="46"/>
          <w:szCs w:val="46"/>
          <w:rtl w:val="0"/>
        </w:rPr>
        <w:t>33. 🧠 Automated Weekly Intelligence Report</w:t>
      </w:r>
    </w:p>
    <w:p w14:paraId="0000025A">
      <w:pPr>
        <w:spacing w:before="240" w:after="240"/>
      </w:pPr>
      <w:r>
        <w:rPr>
          <w:rtl w:val="0"/>
        </w:rPr>
        <w:t>Every Monday:</w:t>
      </w:r>
    </w:p>
    <w:p w14:paraId="0000025B">
      <w:pPr>
        <w:spacing w:before="240" w:after="240"/>
        <w:ind w:left="600" w:right="600" w:firstLine="0"/>
        <w:rPr>
          <w:b/>
          <w:bCs/>
        </w:rPr>
      </w:pPr>
      <w:r>
        <w:rPr>
          <w:b/>
          <w:bCs/>
          <w:rtl w:val="0"/>
        </w:rPr>
        <w:t>Your Weekly Marketing Intelligence</w:t>
      </w:r>
    </w:p>
    <w:p w14:paraId="0000025C">
      <w:pPr>
        <w:spacing w:before="240" w:after="240"/>
      </w:pPr>
      <w:r>
        <w:rPr>
          <w:b/>
          <w:bCs/>
          <w:rtl w:val="0"/>
        </w:rPr>
        <w:t>Traffic:</w:t>
      </w:r>
      <w:r>
        <w:rPr>
          <w:rFonts w:ascii="Arial Unicode MS" w:hAnsi="Arial Unicode MS" w:eastAsia="Arial Unicode MS" w:cs="Arial Unicode MS"/>
          <w:rtl w:val="0"/>
        </w:rPr>
        <w:t xml:space="preserve"> ↑ 18%</w:t>
      </w:r>
    </w:p>
    <w:p w14:paraId="0000025D">
      <w:pPr>
        <w:spacing w:before="240" w:after="240"/>
      </w:pPr>
      <w:r>
        <w:rPr>
          <w:b/>
          <w:bCs/>
          <w:rtl w:val="0"/>
        </w:rPr>
        <w:t>Conversions:</w:t>
      </w:r>
      <w:r>
        <w:rPr>
          <w:rFonts w:ascii="Arial Unicode MS" w:hAnsi="Arial Unicode MS" w:eastAsia="Arial Unicode MS" w:cs="Arial Unicode MS"/>
          <w:rtl w:val="0"/>
        </w:rPr>
        <w:t xml:space="preserve"> ↑ 11%</w:t>
      </w:r>
    </w:p>
    <w:p w14:paraId="0000025E">
      <w:pPr>
        <w:spacing w:before="240" w:after="240"/>
      </w:pPr>
      <w:r>
        <w:rPr>
          <w:b/>
          <w:bCs/>
          <w:rtl w:val="0"/>
        </w:rPr>
        <w:t>Revenue:</w:t>
      </w:r>
      <w:r>
        <w:rPr>
          <w:rFonts w:ascii="Arial Unicode MS" w:hAnsi="Arial Unicode MS" w:eastAsia="Arial Unicode MS" w:cs="Arial Unicode MS"/>
          <w:rtl w:val="0"/>
        </w:rPr>
        <w:t xml:space="preserve"> ↑ 24%</w:t>
      </w:r>
    </w:p>
    <w:p w14:paraId="0000025F">
      <w:pPr>
        <w:spacing w:before="240" w:after="240"/>
      </w:pPr>
      <w:r>
        <w:rPr>
          <w:b/>
          <w:bCs/>
          <w:rtl w:val="0"/>
        </w:rPr>
        <w:t>Best campaign:</w:t>
      </w:r>
      <w:r>
        <w:rPr>
          <w:rtl w:val="0"/>
        </w:rPr>
        <w:t xml:space="preserve"> Campaign X</w:t>
      </w:r>
    </w:p>
    <w:p w14:paraId="00000260">
      <w:pPr>
        <w:spacing w:before="240" w:after="240"/>
      </w:pPr>
      <w:r>
        <w:rPr>
          <w:b/>
          <w:bCs/>
          <w:rtl w:val="0"/>
        </w:rPr>
        <w:t>Worst campaign:</w:t>
      </w:r>
      <w:r>
        <w:rPr>
          <w:rtl w:val="0"/>
        </w:rPr>
        <w:t xml:space="preserve"> Campaign Y</w:t>
      </w:r>
    </w:p>
    <w:p w14:paraId="00000261">
      <w:pPr>
        <w:spacing w:before="240" w:after="240"/>
      </w:pPr>
      <w:r>
        <w:rPr>
          <w:b/>
          <w:bCs/>
          <w:rtl w:val="0"/>
        </w:rPr>
        <w:t>Recommendation:</w:t>
      </w:r>
      <w:r>
        <w:rPr>
          <w:rtl w:val="0"/>
        </w:rPr>
        <w:t xml:space="preserve"> Increase traffic to Campaign X.</w:t>
      </w:r>
    </w:p>
    <w:p w14:paraId="00000262">
      <w:pPr>
        <w:spacing w:before="240" w:after="240"/>
      </w:pPr>
      <w:r>
        <w:rPr>
          <w:rtl w:val="0"/>
        </w:rPr>
        <w:t>That's something an SMB owner can understand immediately.</w:t>
      </w:r>
    </w:p>
    <w:p w14:paraId="00000263">
      <w:r>
        <w:pict>
          <v:rect id="_x0000_i1057" o:spt="1" style="height:1.5pt;width:0pt;" fillcolor="#A0A0A0" filled="t" stroked="f" coordsize="21600,21600" o:hr="t" o:hrstd="t" o:hralign="center">
            <v:path/>
            <v:fill on="t" focussize="0,0"/>
            <v:stroke on="f"/>
            <v:imagedata o:title=""/>
            <o:lock v:ext="edit"/>
            <w10:wrap type="none"/>
            <w10:anchorlock/>
          </v:rect>
        </w:pict>
      </w:r>
    </w:p>
    <w:p w14:paraId="00000264">
      <w:pPr>
        <w:pStyle w:val="2"/>
        <w:keepNext w:val="0"/>
        <w:keepLines w:val="0"/>
        <w:spacing w:before="480"/>
        <w:rPr>
          <w:b/>
          <w:bCs/>
          <w:sz w:val="46"/>
          <w:szCs w:val="46"/>
        </w:rPr>
      </w:pPr>
      <w:bookmarkStart w:id="55" w:name="_skvhiezphtr" w:colFirst="0" w:colLast="0"/>
      <w:bookmarkEnd w:id="55"/>
      <w:r>
        <w:rPr>
          <w:b/>
          <w:bCs/>
          <w:sz w:val="46"/>
          <w:szCs w:val="46"/>
          <w:rtl w:val="0"/>
        </w:rPr>
        <w:t>34. 📑 Automatic Reports</w:t>
      </w:r>
    </w:p>
    <w:p w14:paraId="00000265">
      <w:pPr>
        <w:spacing w:before="240" w:after="240"/>
      </w:pPr>
      <w:r>
        <w:rPr>
          <w:rtl w:val="0"/>
        </w:rPr>
        <w:t>Generate:</w:t>
      </w:r>
    </w:p>
    <w:p w14:paraId="00000266">
      <w:pPr>
        <w:numPr>
          <w:ilvl w:val="0"/>
          <w:numId w:val="31"/>
        </w:numPr>
        <w:spacing w:before="240" w:after="0" w:afterAutospacing="0"/>
        <w:ind w:left="720" w:hanging="360"/>
      </w:pPr>
      <w:r>
        <w:rPr>
          <w:rtl w:val="0"/>
        </w:rPr>
        <w:t>Daily reports</w:t>
      </w:r>
    </w:p>
    <w:p w14:paraId="00000267">
      <w:pPr>
        <w:numPr>
          <w:ilvl w:val="0"/>
          <w:numId w:val="31"/>
        </w:numPr>
        <w:spacing w:before="0" w:beforeAutospacing="0" w:after="0" w:afterAutospacing="0"/>
        <w:ind w:left="720" w:hanging="360"/>
      </w:pPr>
      <w:r>
        <w:rPr>
          <w:rtl w:val="0"/>
        </w:rPr>
        <w:t>Weekly reports</w:t>
      </w:r>
    </w:p>
    <w:p w14:paraId="00000268">
      <w:pPr>
        <w:numPr>
          <w:ilvl w:val="0"/>
          <w:numId w:val="31"/>
        </w:numPr>
        <w:spacing w:before="0" w:beforeAutospacing="0" w:after="0" w:afterAutospacing="0"/>
        <w:ind w:left="720" w:hanging="360"/>
      </w:pPr>
      <w:r>
        <w:rPr>
          <w:rtl w:val="0"/>
        </w:rPr>
        <w:t>Monthly reports</w:t>
      </w:r>
    </w:p>
    <w:p w14:paraId="00000269">
      <w:pPr>
        <w:numPr>
          <w:ilvl w:val="0"/>
          <w:numId w:val="31"/>
        </w:numPr>
        <w:spacing w:before="0" w:beforeAutospacing="0" w:after="0" w:afterAutospacing="0"/>
        <w:ind w:left="720" w:hanging="360"/>
      </w:pPr>
      <w:r>
        <w:rPr>
          <w:rtl w:val="0"/>
        </w:rPr>
        <w:t>Campaign reports</w:t>
      </w:r>
    </w:p>
    <w:p w14:paraId="0000026A">
      <w:pPr>
        <w:numPr>
          <w:ilvl w:val="0"/>
          <w:numId w:val="31"/>
        </w:numPr>
        <w:spacing w:before="0" w:beforeAutospacing="0" w:after="0" w:afterAutospacing="0"/>
        <w:ind w:left="720" w:hanging="360"/>
      </w:pPr>
      <w:r>
        <w:rPr>
          <w:rtl w:val="0"/>
        </w:rPr>
        <w:t>Client reports</w:t>
      </w:r>
    </w:p>
    <w:p w14:paraId="0000026B">
      <w:pPr>
        <w:numPr>
          <w:ilvl w:val="0"/>
          <w:numId w:val="31"/>
        </w:numPr>
        <w:spacing w:before="0" w:beforeAutospacing="0" w:after="0" w:afterAutospacing="0"/>
        <w:ind w:left="720" w:hanging="360"/>
      </w:pPr>
      <w:r>
        <w:rPr>
          <w:rtl w:val="0"/>
        </w:rPr>
        <w:t>Revenue reports</w:t>
      </w:r>
    </w:p>
    <w:p w14:paraId="0000026C">
      <w:pPr>
        <w:numPr>
          <w:ilvl w:val="0"/>
          <w:numId w:val="31"/>
        </w:numPr>
        <w:spacing w:before="0" w:beforeAutospacing="0" w:after="240"/>
        <w:ind w:left="720" w:hanging="360"/>
      </w:pPr>
      <w:r>
        <w:rPr>
          <w:rtl w:val="0"/>
        </w:rPr>
        <w:t>Traffic reports</w:t>
      </w:r>
    </w:p>
    <w:p w14:paraId="0000026D">
      <w:pPr>
        <w:spacing w:before="240" w:after="240"/>
      </w:pPr>
      <w:r>
        <w:rPr>
          <w:rtl w:val="0"/>
        </w:rPr>
        <w:t>Export:</w:t>
      </w:r>
    </w:p>
    <w:p w14:paraId="0000026E">
      <w:pPr>
        <w:numPr>
          <w:ilvl w:val="0"/>
          <w:numId w:val="32"/>
        </w:numPr>
        <w:spacing w:before="240" w:after="0" w:afterAutospacing="0"/>
        <w:ind w:left="720" w:hanging="360"/>
      </w:pPr>
      <w:r>
        <w:rPr>
          <w:rtl w:val="0"/>
        </w:rPr>
        <w:t>PDF</w:t>
      </w:r>
    </w:p>
    <w:p w14:paraId="0000026F">
      <w:pPr>
        <w:numPr>
          <w:ilvl w:val="0"/>
          <w:numId w:val="32"/>
        </w:numPr>
        <w:spacing w:before="0" w:beforeAutospacing="0" w:after="0" w:afterAutospacing="0"/>
        <w:ind w:left="720" w:hanging="360"/>
      </w:pPr>
      <w:r>
        <w:rPr>
          <w:rtl w:val="0"/>
        </w:rPr>
        <w:t>CSV</w:t>
      </w:r>
    </w:p>
    <w:p w14:paraId="00000270">
      <w:pPr>
        <w:numPr>
          <w:ilvl w:val="0"/>
          <w:numId w:val="32"/>
        </w:numPr>
        <w:spacing w:before="0" w:beforeAutospacing="0" w:after="0" w:afterAutospacing="0"/>
        <w:ind w:left="720" w:hanging="360"/>
      </w:pPr>
      <w:r>
        <w:rPr>
          <w:rtl w:val="0"/>
        </w:rPr>
        <w:t>Excel</w:t>
      </w:r>
    </w:p>
    <w:p w14:paraId="00000271">
      <w:pPr>
        <w:numPr>
          <w:ilvl w:val="0"/>
          <w:numId w:val="32"/>
        </w:numPr>
        <w:spacing w:before="0" w:beforeAutospacing="0" w:after="240"/>
        <w:ind w:left="720" w:hanging="360"/>
      </w:pPr>
      <w:r>
        <w:rPr>
          <w:rtl w:val="0"/>
        </w:rPr>
        <w:t>JSON</w:t>
      </w:r>
    </w:p>
    <w:p w14:paraId="00000272">
      <w:r>
        <w:pict>
          <v:rect id="_x0000_i1058" o:spt="1" style="height:1.5pt;width:0pt;" fillcolor="#A0A0A0" filled="t" stroked="f" coordsize="21600,21600" o:hr="t" o:hrstd="t" o:hralign="center">
            <v:path/>
            <v:fill on="t" focussize="0,0"/>
            <v:stroke on="f"/>
            <v:imagedata o:title=""/>
            <o:lock v:ext="edit"/>
            <w10:wrap type="none"/>
            <w10:anchorlock/>
          </v:rect>
        </w:pict>
      </w:r>
    </w:p>
    <w:p w14:paraId="00000273">
      <w:pPr>
        <w:pStyle w:val="2"/>
        <w:keepNext w:val="0"/>
        <w:keepLines w:val="0"/>
        <w:spacing w:before="480"/>
        <w:rPr>
          <w:b/>
          <w:bCs/>
          <w:sz w:val="46"/>
          <w:szCs w:val="46"/>
        </w:rPr>
      </w:pPr>
      <w:bookmarkStart w:id="56" w:name="_okhus3c41aqs" w:colFirst="0" w:colLast="0"/>
      <w:bookmarkEnd w:id="56"/>
      <w:r>
        <w:rPr>
          <w:b/>
          <w:bCs/>
          <w:sz w:val="46"/>
          <w:szCs w:val="46"/>
          <w:rtl w:val="0"/>
        </w:rPr>
        <w:t>35. 🔐 Security</w:t>
      </w:r>
    </w:p>
    <w:p w14:paraId="00000274">
      <w:pPr>
        <w:spacing w:before="240" w:after="240"/>
      </w:pPr>
      <w:r>
        <w:rPr>
          <w:rtl w:val="0"/>
        </w:rPr>
        <w:t>You'd need serious security infrastructure.</w:t>
      </w:r>
    </w:p>
    <w:p w14:paraId="00000275">
      <w:pPr>
        <w:numPr>
          <w:ilvl w:val="0"/>
          <w:numId w:val="33"/>
        </w:numPr>
        <w:spacing w:before="240" w:after="0" w:afterAutospacing="0"/>
        <w:ind w:left="720" w:hanging="360"/>
      </w:pPr>
      <w:r>
        <w:rPr>
          <w:rtl w:val="0"/>
        </w:rPr>
        <w:t>HTTPS</w:t>
      </w:r>
    </w:p>
    <w:p w14:paraId="00000276">
      <w:pPr>
        <w:numPr>
          <w:ilvl w:val="0"/>
          <w:numId w:val="33"/>
        </w:numPr>
        <w:spacing w:before="0" w:beforeAutospacing="0" w:after="0" w:afterAutospacing="0"/>
        <w:ind w:left="720" w:hanging="360"/>
      </w:pPr>
      <w:r>
        <w:rPr>
          <w:rtl w:val="0"/>
        </w:rPr>
        <w:t>Encryption</w:t>
      </w:r>
    </w:p>
    <w:p w14:paraId="00000277">
      <w:pPr>
        <w:numPr>
          <w:ilvl w:val="0"/>
          <w:numId w:val="33"/>
        </w:numPr>
        <w:spacing w:before="0" w:beforeAutospacing="0" w:after="0" w:afterAutospacing="0"/>
        <w:ind w:left="720" w:hanging="360"/>
      </w:pPr>
      <w:r>
        <w:rPr>
          <w:rtl w:val="0"/>
        </w:rPr>
        <w:t>Secure API keys</w:t>
      </w:r>
    </w:p>
    <w:p w14:paraId="00000278">
      <w:pPr>
        <w:numPr>
          <w:ilvl w:val="0"/>
          <w:numId w:val="33"/>
        </w:numPr>
        <w:spacing w:before="0" w:beforeAutospacing="0" w:after="0" w:afterAutospacing="0"/>
        <w:ind w:left="720" w:hanging="360"/>
      </w:pPr>
      <w:r>
        <w:rPr>
          <w:rtl w:val="0"/>
        </w:rPr>
        <w:t>Role-based permissions</w:t>
      </w:r>
    </w:p>
    <w:p w14:paraId="00000279">
      <w:pPr>
        <w:numPr>
          <w:ilvl w:val="0"/>
          <w:numId w:val="33"/>
        </w:numPr>
        <w:spacing w:before="0" w:beforeAutospacing="0" w:after="0" w:afterAutospacing="0"/>
        <w:ind w:left="720" w:hanging="360"/>
      </w:pPr>
      <w:r>
        <w:rPr>
          <w:rtl w:val="0"/>
        </w:rPr>
        <w:t>2FA</w:t>
      </w:r>
    </w:p>
    <w:p w14:paraId="0000027A">
      <w:pPr>
        <w:numPr>
          <w:ilvl w:val="0"/>
          <w:numId w:val="33"/>
        </w:numPr>
        <w:spacing w:before="0" w:beforeAutospacing="0" w:after="0" w:afterAutospacing="0"/>
        <w:ind w:left="720" w:hanging="360"/>
      </w:pPr>
      <w:r>
        <w:rPr>
          <w:rtl w:val="0"/>
        </w:rPr>
        <w:t>SSO for larger organizations</w:t>
      </w:r>
    </w:p>
    <w:p w14:paraId="0000027B">
      <w:pPr>
        <w:numPr>
          <w:ilvl w:val="0"/>
          <w:numId w:val="33"/>
        </w:numPr>
        <w:spacing w:before="0" w:beforeAutospacing="0" w:after="0" w:afterAutospacing="0"/>
        <w:ind w:left="720" w:hanging="360"/>
      </w:pPr>
      <w:r>
        <w:rPr>
          <w:rtl w:val="0"/>
        </w:rPr>
        <w:t>Audit logs</w:t>
      </w:r>
    </w:p>
    <w:p w14:paraId="0000027C">
      <w:pPr>
        <w:numPr>
          <w:ilvl w:val="0"/>
          <w:numId w:val="33"/>
        </w:numPr>
        <w:spacing w:before="0" w:beforeAutospacing="0" w:after="0" w:afterAutospacing="0"/>
        <w:ind w:left="720" w:hanging="360"/>
      </w:pPr>
      <w:r>
        <w:rPr>
          <w:rtl w:val="0"/>
        </w:rPr>
        <w:t>Rate limiting</w:t>
      </w:r>
    </w:p>
    <w:p w14:paraId="0000027D">
      <w:pPr>
        <w:numPr>
          <w:ilvl w:val="0"/>
          <w:numId w:val="33"/>
        </w:numPr>
        <w:spacing w:before="0" w:beforeAutospacing="0" w:after="0" w:afterAutospacing="0"/>
        <w:ind w:left="720" w:hanging="360"/>
      </w:pPr>
      <w:r>
        <w:rPr>
          <w:rtl w:val="0"/>
        </w:rPr>
        <w:t>Abuse detection</w:t>
      </w:r>
    </w:p>
    <w:p w14:paraId="0000027E">
      <w:pPr>
        <w:numPr>
          <w:ilvl w:val="0"/>
          <w:numId w:val="33"/>
        </w:numPr>
        <w:spacing w:before="0" w:beforeAutospacing="0" w:after="0" w:afterAutospacing="0"/>
        <w:ind w:left="720" w:hanging="360"/>
      </w:pPr>
      <w:r>
        <w:rPr>
          <w:rtl w:val="0"/>
        </w:rPr>
        <w:t>Domain verification</w:t>
      </w:r>
    </w:p>
    <w:p w14:paraId="0000027F">
      <w:pPr>
        <w:numPr>
          <w:ilvl w:val="0"/>
          <w:numId w:val="33"/>
        </w:numPr>
        <w:spacing w:before="0" w:beforeAutospacing="0" w:after="0" w:afterAutospacing="0"/>
        <w:ind w:left="720" w:hanging="360"/>
      </w:pPr>
      <w:r>
        <w:rPr>
          <w:rtl w:val="0"/>
        </w:rPr>
        <w:t>Suspicious-link detection</w:t>
      </w:r>
    </w:p>
    <w:p w14:paraId="00000280">
      <w:pPr>
        <w:numPr>
          <w:ilvl w:val="0"/>
          <w:numId w:val="33"/>
        </w:numPr>
        <w:spacing w:before="0" w:beforeAutospacing="0" w:after="0" w:afterAutospacing="0"/>
        <w:ind w:left="720" w:hanging="360"/>
      </w:pPr>
      <w:r>
        <w:rPr>
          <w:rtl w:val="0"/>
        </w:rPr>
        <w:t>Malware destination detection</w:t>
      </w:r>
    </w:p>
    <w:p w14:paraId="00000281">
      <w:pPr>
        <w:numPr>
          <w:ilvl w:val="0"/>
          <w:numId w:val="33"/>
        </w:numPr>
        <w:spacing w:before="0" w:beforeAutospacing="0" w:after="0" w:afterAutospacing="0"/>
        <w:ind w:left="720" w:hanging="360"/>
      </w:pPr>
      <w:r>
        <w:rPr>
          <w:rtl w:val="0"/>
        </w:rPr>
        <w:t>Phishing detection</w:t>
      </w:r>
    </w:p>
    <w:p w14:paraId="00000282">
      <w:pPr>
        <w:numPr>
          <w:ilvl w:val="0"/>
          <w:numId w:val="33"/>
        </w:numPr>
        <w:spacing w:before="0" w:beforeAutospacing="0" w:after="0" w:afterAutospacing="0"/>
        <w:ind w:left="720" w:hanging="360"/>
      </w:pPr>
      <w:r>
        <w:rPr>
          <w:rtl w:val="0"/>
        </w:rPr>
        <w:t>Automatic link suspension</w:t>
      </w:r>
    </w:p>
    <w:p w14:paraId="00000283">
      <w:pPr>
        <w:numPr>
          <w:ilvl w:val="0"/>
          <w:numId w:val="33"/>
        </w:numPr>
        <w:spacing w:before="0" w:beforeAutospacing="0" w:after="240"/>
        <w:ind w:left="720" w:hanging="360"/>
      </w:pPr>
      <w:r>
        <w:rPr>
          <w:rtl w:val="0"/>
        </w:rPr>
        <w:t>Security notifications</w:t>
      </w:r>
    </w:p>
    <w:p w14:paraId="00000284">
      <w:r>
        <w:pict>
          <v:rect id="_x0000_i1059" o:spt="1" style="height:1.5pt;width:0pt;" fillcolor="#A0A0A0" filled="t" stroked="f" coordsize="21600,21600" o:hr="t" o:hrstd="t" o:hralign="center">
            <v:path/>
            <v:fill on="t" focussize="0,0"/>
            <v:stroke on="f"/>
            <v:imagedata o:title=""/>
            <o:lock v:ext="edit"/>
            <w10:wrap type="none"/>
            <w10:anchorlock/>
          </v:rect>
        </w:pict>
      </w:r>
    </w:p>
    <w:p w14:paraId="00000285">
      <w:pPr>
        <w:pStyle w:val="2"/>
        <w:keepNext w:val="0"/>
        <w:keepLines w:val="0"/>
        <w:spacing w:before="480"/>
        <w:rPr>
          <w:b/>
          <w:bCs/>
          <w:sz w:val="46"/>
          <w:szCs w:val="46"/>
        </w:rPr>
      </w:pPr>
      <w:bookmarkStart w:id="57" w:name="_npl4igeyfyjh" w:colFirst="0" w:colLast="0"/>
      <w:bookmarkEnd w:id="57"/>
      <w:r>
        <w:rPr>
          <w:b/>
          <w:bCs/>
          <w:sz w:val="46"/>
          <w:szCs w:val="46"/>
          <w:rtl w:val="0"/>
        </w:rPr>
        <w:t>36. 🌐 Link Health Monitoring</w:t>
      </w:r>
    </w:p>
    <w:p w14:paraId="00000286">
      <w:pPr>
        <w:spacing w:before="240" w:after="240"/>
      </w:pPr>
      <w:r>
        <w:rPr>
          <w:rtl w:val="0"/>
        </w:rPr>
        <w:t>This is underrated.</w:t>
      </w:r>
    </w:p>
    <w:p w14:paraId="00000287">
      <w:pPr>
        <w:spacing w:before="240" w:after="240"/>
      </w:pPr>
      <w:r>
        <w:rPr>
          <w:rtl w:val="0"/>
        </w:rPr>
        <w:t>The system periodically checks:</w:t>
      </w:r>
    </w:p>
    <w:p w14:paraId="00000288">
      <w:pPr>
        <w:spacing w:before="240" w:after="240"/>
        <w:ind w:left="600" w:right="600" w:firstLine="0"/>
      </w:pPr>
      <w:r>
        <w:rPr>
          <w:rtl w:val="0"/>
        </w:rPr>
        <w:t>Is the destination working?</w:t>
      </w:r>
    </w:p>
    <w:p w14:paraId="00000289">
      <w:pPr>
        <w:spacing w:before="240" w:after="240"/>
      </w:pPr>
      <w:r>
        <w:rPr>
          <w:rtl w:val="0"/>
        </w:rPr>
        <w:t>Detect:</w:t>
      </w:r>
    </w:p>
    <w:p w14:paraId="0000028A">
      <w:pPr>
        <w:numPr>
          <w:ilvl w:val="0"/>
          <w:numId w:val="34"/>
        </w:numPr>
        <w:spacing w:before="240" w:after="0" w:afterAutospacing="0"/>
        <w:ind w:left="720" w:hanging="360"/>
      </w:pPr>
      <w:r>
        <w:rPr>
          <w:rtl w:val="0"/>
        </w:rPr>
        <w:t>404</w:t>
      </w:r>
    </w:p>
    <w:p w14:paraId="0000028B">
      <w:pPr>
        <w:numPr>
          <w:ilvl w:val="0"/>
          <w:numId w:val="34"/>
        </w:numPr>
        <w:spacing w:before="0" w:beforeAutospacing="0" w:after="0" w:afterAutospacing="0"/>
        <w:ind w:left="720" w:hanging="360"/>
      </w:pPr>
      <w:r>
        <w:rPr>
          <w:rtl w:val="0"/>
        </w:rPr>
        <w:t>403</w:t>
      </w:r>
    </w:p>
    <w:p w14:paraId="0000028C">
      <w:pPr>
        <w:numPr>
          <w:ilvl w:val="0"/>
          <w:numId w:val="34"/>
        </w:numPr>
        <w:spacing w:before="0" w:beforeAutospacing="0" w:after="0" w:afterAutospacing="0"/>
        <w:ind w:left="720" w:hanging="360"/>
      </w:pPr>
      <w:r>
        <w:rPr>
          <w:rtl w:val="0"/>
        </w:rPr>
        <w:t>500</w:t>
      </w:r>
    </w:p>
    <w:p w14:paraId="0000028D">
      <w:pPr>
        <w:numPr>
          <w:ilvl w:val="0"/>
          <w:numId w:val="34"/>
        </w:numPr>
        <w:spacing w:before="0" w:beforeAutospacing="0" w:after="0" w:afterAutospacing="0"/>
        <w:ind w:left="720" w:hanging="360"/>
      </w:pPr>
      <w:r>
        <w:rPr>
          <w:rtl w:val="0"/>
        </w:rPr>
        <w:t>Timeout</w:t>
      </w:r>
    </w:p>
    <w:p w14:paraId="0000028E">
      <w:pPr>
        <w:numPr>
          <w:ilvl w:val="0"/>
          <w:numId w:val="34"/>
        </w:numPr>
        <w:spacing w:before="0" w:beforeAutospacing="0" w:after="0" w:afterAutospacing="0"/>
        <w:ind w:left="720" w:hanging="360"/>
      </w:pPr>
      <w:r>
        <w:rPr>
          <w:rtl w:val="0"/>
        </w:rPr>
        <w:t>SSL failure</w:t>
      </w:r>
    </w:p>
    <w:p w14:paraId="0000028F">
      <w:pPr>
        <w:numPr>
          <w:ilvl w:val="0"/>
          <w:numId w:val="34"/>
        </w:numPr>
        <w:spacing w:before="0" w:beforeAutospacing="0" w:after="0" w:afterAutospacing="0"/>
        <w:ind w:left="720" w:hanging="360"/>
      </w:pPr>
      <w:r>
        <w:rPr>
          <w:rtl w:val="0"/>
        </w:rPr>
        <w:t>Redirect loops</w:t>
      </w:r>
    </w:p>
    <w:p w14:paraId="00000290">
      <w:pPr>
        <w:numPr>
          <w:ilvl w:val="0"/>
          <w:numId w:val="34"/>
        </w:numPr>
        <w:spacing w:before="0" w:beforeAutospacing="0" w:after="0" w:afterAutospacing="0"/>
        <w:ind w:left="720" w:hanging="360"/>
      </w:pPr>
      <w:r>
        <w:rPr>
          <w:rtl w:val="0"/>
        </w:rPr>
        <w:t>Domain expiration</w:t>
      </w:r>
    </w:p>
    <w:p w14:paraId="00000291">
      <w:pPr>
        <w:numPr>
          <w:ilvl w:val="0"/>
          <w:numId w:val="34"/>
        </w:numPr>
        <w:spacing w:before="0" w:beforeAutospacing="0" w:after="240"/>
        <w:ind w:left="720" w:hanging="360"/>
      </w:pPr>
      <w:r>
        <w:rPr>
          <w:rtl w:val="0"/>
        </w:rPr>
        <w:t>Broken redirects</w:t>
      </w:r>
    </w:p>
    <w:p w14:paraId="00000292">
      <w:pPr>
        <w:spacing w:before="240" w:after="240"/>
      </w:pPr>
      <w:r>
        <w:rPr>
          <w:rtl w:val="0"/>
        </w:rPr>
        <w:t>Then:</w:t>
      </w:r>
    </w:p>
    <w:p w14:paraId="00000293">
      <w:pPr>
        <w:spacing w:before="240" w:after="240"/>
        <w:rPr>
          <w:b/>
          <w:bCs/>
        </w:rPr>
      </w:pPr>
      <w:r>
        <w:rPr>
          <w:rtl w:val="0"/>
        </w:rPr>
        <w:t xml:space="preserve">🚨 </w:t>
      </w:r>
      <w:r>
        <w:rPr>
          <w:b/>
          <w:bCs/>
          <w:rtl w:val="0"/>
        </w:rPr>
        <w:t>URGENT</w:t>
      </w:r>
    </w:p>
    <w:p w14:paraId="00000294">
      <w:pPr>
        <w:spacing w:before="240" w:after="240"/>
        <w:ind w:left="600" w:right="600" w:firstLine="0"/>
      </w:pPr>
      <w:r>
        <w:rPr>
          <w:rtl w:val="0"/>
        </w:rPr>
        <w:t>Your campaign destination is currently returning HTTP 500.</w:t>
      </w:r>
    </w:p>
    <w:p w14:paraId="00000295">
      <w:pPr>
        <w:spacing w:before="240" w:after="240"/>
      </w:pPr>
      <w:r>
        <w:rPr>
          <w:rtl w:val="0"/>
        </w:rPr>
        <w:t>That's extremely valuable.</w:t>
      </w:r>
    </w:p>
    <w:p w14:paraId="00000296">
      <w:r>
        <w:pict>
          <v:rect id="_x0000_i1060" o:spt="1" style="height:1.5pt;width:0pt;" fillcolor="#A0A0A0" filled="t" stroked="f" coordsize="21600,21600" o:hr="t" o:hrstd="t" o:hralign="center">
            <v:path/>
            <v:fill on="t" focussize="0,0"/>
            <v:stroke on="f"/>
            <v:imagedata o:title=""/>
            <o:lock v:ext="edit"/>
            <w10:wrap type="none"/>
            <w10:anchorlock/>
          </v:rect>
        </w:pict>
      </w:r>
    </w:p>
    <w:p w14:paraId="00000297">
      <w:pPr>
        <w:pStyle w:val="2"/>
        <w:keepNext w:val="0"/>
        <w:keepLines w:val="0"/>
        <w:spacing w:before="480"/>
        <w:rPr>
          <w:b/>
          <w:bCs/>
          <w:sz w:val="46"/>
          <w:szCs w:val="46"/>
        </w:rPr>
      </w:pPr>
      <w:bookmarkStart w:id="58" w:name="_5b8f3hfzl31s" w:colFirst="0" w:colLast="0"/>
      <w:bookmarkEnd w:id="58"/>
      <w:r>
        <w:rPr>
          <w:b/>
          <w:bCs/>
          <w:sz w:val="46"/>
          <w:szCs w:val="46"/>
          <w:rtl w:val="0"/>
        </w:rPr>
        <w:t>37. 🔄 Redirect Intelligence</w:t>
      </w:r>
    </w:p>
    <w:p w14:paraId="00000298">
      <w:pPr>
        <w:spacing w:before="240" w:after="240"/>
      </w:pPr>
      <w:r>
        <w:rPr>
          <w:rtl w:val="0"/>
        </w:rPr>
        <w:t>Track:</w:t>
      </w:r>
    </w:p>
    <w:p w14:paraId="00000299">
      <w:pPr>
        <w:spacing w:before="240" w:after="240"/>
        <w:rPr>
          <w:b/>
          <w:bCs/>
        </w:rPr>
      </w:pPr>
      <w:r>
        <w:rPr>
          <w:rFonts w:ascii="Arial Unicode MS" w:hAnsi="Arial Unicode MS" w:eastAsia="Arial Unicode MS" w:cs="Arial Unicode MS"/>
          <w:b/>
          <w:bCs/>
          <w:rtl w:val="0"/>
        </w:rPr>
        <w:t>Short link → Redirect → Destination</w:t>
      </w:r>
    </w:p>
    <w:p w14:paraId="0000029A">
      <w:pPr>
        <w:spacing w:before="240" w:after="240"/>
      </w:pPr>
      <w:r>
        <w:rPr>
          <w:rtl w:val="0"/>
        </w:rPr>
        <w:t>Monitor:</w:t>
      </w:r>
    </w:p>
    <w:p w14:paraId="0000029B">
      <w:pPr>
        <w:numPr>
          <w:ilvl w:val="0"/>
          <w:numId w:val="35"/>
        </w:numPr>
        <w:spacing w:before="240" w:after="0" w:afterAutospacing="0"/>
        <w:ind w:left="720" w:hanging="360"/>
      </w:pPr>
      <w:r>
        <w:rPr>
          <w:rtl w:val="0"/>
        </w:rPr>
        <w:t>Redirect latency</w:t>
      </w:r>
    </w:p>
    <w:p w14:paraId="0000029C">
      <w:pPr>
        <w:numPr>
          <w:ilvl w:val="0"/>
          <w:numId w:val="35"/>
        </w:numPr>
        <w:spacing w:before="0" w:beforeAutospacing="0" w:after="0" w:afterAutospacing="0"/>
        <w:ind w:left="720" w:hanging="360"/>
      </w:pPr>
      <w:r>
        <w:rPr>
          <w:rtl w:val="0"/>
        </w:rPr>
        <w:t>Redirect failures</w:t>
      </w:r>
    </w:p>
    <w:p w14:paraId="0000029D">
      <w:pPr>
        <w:numPr>
          <w:ilvl w:val="0"/>
          <w:numId w:val="35"/>
        </w:numPr>
        <w:spacing w:before="0" w:beforeAutospacing="0" w:after="0" w:afterAutospacing="0"/>
        <w:ind w:left="720" w:hanging="360"/>
      </w:pPr>
      <w:r>
        <w:rPr>
          <w:rtl w:val="0"/>
        </w:rPr>
        <w:t>Redirect chains</w:t>
      </w:r>
    </w:p>
    <w:p w14:paraId="0000029E">
      <w:pPr>
        <w:numPr>
          <w:ilvl w:val="0"/>
          <w:numId w:val="35"/>
        </w:numPr>
        <w:spacing w:before="0" w:beforeAutospacing="0" w:after="0" w:afterAutospacing="0"/>
        <w:ind w:left="720" w:hanging="360"/>
      </w:pPr>
      <w:r>
        <w:rPr>
          <w:rtl w:val="0"/>
        </w:rPr>
        <w:t>Broken redirects</w:t>
      </w:r>
    </w:p>
    <w:p w14:paraId="0000029F">
      <w:pPr>
        <w:numPr>
          <w:ilvl w:val="0"/>
          <w:numId w:val="35"/>
        </w:numPr>
        <w:spacing w:before="0" w:beforeAutospacing="0" w:after="240"/>
        <w:ind w:left="720" w:hanging="360"/>
      </w:pPr>
      <w:r>
        <w:rPr>
          <w:rtl w:val="0"/>
        </w:rPr>
        <w:t>Destination changes</w:t>
      </w:r>
    </w:p>
    <w:p w14:paraId="000002A0">
      <w:r>
        <w:pict>
          <v:rect id="_x0000_i1061" o:spt="1" style="height:1.5pt;width:0pt;" fillcolor="#A0A0A0" filled="t" stroked="f" coordsize="21600,21600" o:hr="t" o:hrstd="t" o:hralign="center">
            <v:path/>
            <v:fill on="t" focussize="0,0"/>
            <v:stroke on="f"/>
            <v:imagedata o:title=""/>
            <o:lock v:ext="edit"/>
            <w10:wrap type="none"/>
            <w10:anchorlock/>
          </v:rect>
        </w:pict>
      </w:r>
    </w:p>
    <w:p w14:paraId="000002A1">
      <w:pPr>
        <w:pStyle w:val="2"/>
        <w:keepNext w:val="0"/>
        <w:keepLines w:val="0"/>
        <w:spacing w:before="480"/>
        <w:rPr>
          <w:b/>
          <w:bCs/>
          <w:sz w:val="46"/>
          <w:szCs w:val="46"/>
        </w:rPr>
      </w:pPr>
      <w:bookmarkStart w:id="59" w:name="_oy9fzpy9fwws" w:colFirst="0" w:colLast="0"/>
      <w:bookmarkEnd w:id="59"/>
      <w:r>
        <w:rPr>
          <w:b/>
          <w:bCs/>
          <w:sz w:val="46"/>
          <w:szCs w:val="46"/>
          <w:rtl w:val="0"/>
        </w:rPr>
        <w:t>38. ⚙️ Automated Rules Engine</w:t>
      </w:r>
    </w:p>
    <w:p w14:paraId="000002A2">
      <w:pPr>
        <w:spacing w:before="240" w:after="240"/>
      </w:pPr>
      <w:r>
        <w:rPr>
          <w:rtl w:val="0"/>
        </w:rPr>
        <w:t>This is where things become crazy.</w:t>
      </w:r>
    </w:p>
    <w:p w14:paraId="000002A3">
      <w:pPr>
        <w:spacing w:before="240" w:after="240"/>
      </w:pPr>
      <w:r>
        <w:rPr>
          <w:rtl w:val="0"/>
        </w:rPr>
        <w:t>Let users create:</w:t>
      </w:r>
    </w:p>
    <w:p w14:paraId="000002A4">
      <w:pPr>
        <w:spacing w:before="240" w:after="240"/>
        <w:ind w:left="600" w:right="600" w:firstLine="0"/>
      </w:pPr>
      <w:r>
        <w:rPr>
          <w:rFonts w:ascii="Arial Unicode MS" w:hAnsi="Arial Unicode MS" w:eastAsia="Arial Unicode MS" w:cs="Arial Unicode MS"/>
          <w:rtl w:val="0"/>
        </w:rPr>
        <w:t>IF X happens → DO Y.</w:t>
      </w:r>
    </w:p>
    <w:p w14:paraId="000002A5">
      <w:pPr>
        <w:spacing w:before="240" w:after="240"/>
      </w:pPr>
      <w:r>
        <w:rPr>
          <w:rtl w:val="0"/>
        </w:rPr>
        <w:t>Example:</w:t>
      </w:r>
    </w:p>
    <w:p w14:paraId="000002A6">
      <w:pPr>
        <w:spacing w:before="240" w:after="240"/>
        <w:rPr>
          <w:b/>
          <w:bCs/>
        </w:rPr>
      </w:pPr>
      <w:r>
        <w:rPr>
          <w:b/>
          <w:bCs/>
          <w:rtl w:val="0"/>
        </w:rPr>
        <w:t>IF</w:t>
      </w:r>
    </w:p>
    <w:p w14:paraId="000002A7">
      <w:pPr>
        <w:spacing w:before="240" w:after="240"/>
      </w:pPr>
      <w:r>
        <w:rPr>
          <w:rtl w:val="0"/>
        </w:rPr>
        <w:t>Traffic from Lagos</w:t>
      </w:r>
    </w:p>
    <w:p w14:paraId="000002A8">
      <w:pPr>
        <w:spacing w:before="240" w:after="240"/>
        <w:rPr>
          <w:b/>
          <w:bCs/>
        </w:rPr>
      </w:pPr>
      <w:r>
        <w:rPr>
          <w:b/>
          <w:bCs/>
          <w:rtl w:val="0"/>
        </w:rPr>
        <w:t>AND</w:t>
      </w:r>
    </w:p>
    <w:p w14:paraId="000002A9">
      <w:pPr>
        <w:spacing w:before="240" w:after="240"/>
      </w:pPr>
      <w:r>
        <w:rPr>
          <w:rtl w:val="0"/>
        </w:rPr>
        <w:t>Device = iPhone</w:t>
      </w:r>
    </w:p>
    <w:p w14:paraId="000002AA">
      <w:pPr>
        <w:spacing w:before="240" w:after="240"/>
        <w:rPr>
          <w:b/>
          <w:bCs/>
        </w:rPr>
      </w:pPr>
      <w:r>
        <w:rPr>
          <w:b/>
          <w:bCs/>
          <w:rtl w:val="0"/>
        </w:rPr>
        <w:t>THEN</w:t>
      </w:r>
    </w:p>
    <w:p w14:paraId="000002AB">
      <w:pPr>
        <w:spacing w:before="240" w:after="240"/>
      </w:pPr>
      <w:r>
        <w:rPr>
          <w:rtl w:val="0"/>
        </w:rPr>
        <w:t>Send to iOS landing page.</w:t>
      </w:r>
    </w:p>
    <w:p w14:paraId="000002AC">
      <w:pPr>
        <w:spacing w:before="240" w:after="240"/>
      </w:pPr>
      <w:r>
        <w:rPr>
          <w:rtl w:val="0"/>
        </w:rPr>
        <w:t>Another:</w:t>
      </w:r>
    </w:p>
    <w:p w14:paraId="000002AD">
      <w:pPr>
        <w:spacing w:before="240" w:after="240"/>
        <w:rPr>
          <w:b/>
          <w:bCs/>
        </w:rPr>
      </w:pPr>
      <w:r>
        <w:rPr>
          <w:b/>
          <w:bCs/>
          <w:rtl w:val="0"/>
        </w:rPr>
        <w:t>IF</w:t>
      </w:r>
    </w:p>
    <w:p w14:paraId="000002AE">
      <w:pPr>
        <w:spacing w:before="240" w:after="240"/>
      </w:pPr>
      <w:r>
        <w:rPr>
          <w:rtl w:val="0"/>
        </w:rPr>
        <w:t>Visitor clicked 3 times</w:t>
      </w:r>
    </w:p>
    <w:p w14:paraId="000002AF">
      <w:pPr>
        <w:spacing w:before="240" w:after="240"/>
        <w:rPr>
          <w:b/>
          <w:bCs/>
        </w:rPr>
      </w:pPr>
      <w:r>
        <w:rPr>
          <w:b/>
          <w:bCs/>
          <w:rtl w:val="0"/>
        </w:rPr>
        <w:t>AND</w:t>
      </w:r>
    </w:p>
    <w:p w14:paraId="000002B0">
      <w:pPr>
        <w:spacing w:before="240" w:after="240"/>
      </w:pPr>
      <w:r>
        <w:rPr>
          <w:rtl w:val="0"/>
        </w:rPr>
        <w:t>didn't convert</w:t>
      </w:r>
    </w:p>
    <w:p w14:paraId="000002B1">
      <w:pPr>
        <w:spacing w:before="240" w:after="240"/>
        <w:rPr>
          <w:b/>
          <w:bCs/>
        </w:rPr>
      </w:pPr>
      <w:r>
        <w:rPr>
          <w:b/>
          <w:bCs/>
          <w:rtl w:val="0"/>
        </w:rPr>
        <w:t>THEN</w:t>
      </w:r>
    </w:p>
    <w:p w14:paraId="000002B2">
      <w:pPr>
        <w:spacing w:before="240" w:after="240"/>
      </w:pPr>
      <w:r>
        <w:rPr>
          <w:rtl w:val="0"/>
        </w:rPr>
        <w:t>send them to special offer.</w:t>
      </w:r>
    </w:p>
    <w:p w14:paraId="000002B3">
      <w:pPr>
        <w:spacing w:before="240" w:after="240"/>
      </w:pPr>
      <w:r>
        <w:rPr>
          <w:rtl w:val="0"/>
        </w:rPr>
        <w:t>Another:</w:t>
      </w:r>
    </w:p>
    <w:p w14:paraId="000002B4">
      <w:pPr>
        <w:spacing w:before="240" w:after="240"/>
        <w:rPr>
          <w:b/>
          <w:bCs/>
        </w:rPr>
      </w:pPr>
      <w:r>
        <w:rPr>
          <w:b/>
          <w:bCs/>
          <w:rtl w:val="0"/>
        </w:rPr>
        <w:t>IF</w:t>
      </w:r>
    </w:p>
    <w:p w14:paraId="000002B5">
      <w:pPr>
        <w:spacing w:before="240" w:after="240"/>
      </w:pPr>
      <w:r>
        <w:rPr>
          <w:rtl w:val="0"/>
        </w:rPr>
        <w:t>traffic suddenly exceeds normal baseline</w:t>
      </w:r>
    </w:p>
    <w:p w14:paraId="000002B6">
      <w:pPr>
        <w:spacing w:before="240" w:after="240"/>
        <w:rPr>
          <w:b/>
          <w:bCs/>
        </w:rPr>
      </w:pPr>
      <w:r>
        <w:rPr>
          <w:b/>
          <w:bCs/>
          <w:rtl w:val="0"/>
        </w:rPr>
        <w:t>THEN</w:t>
      </w:r>
    </w:p>
    <w:p w14:paraId="000002B7">
      <w:pPr>
        <w:spacing w:before="240" w:after="240"/>
      </w:pPr>
      <w:r>
        <w:rPr>
          <w:rtl w:val="0"/>
        </w:rPr>
        <w:t>send alert.</w:t>
      </w:r>
    </w:p>
    <w:p w14:paraId="000002B8">
      <w:pPr>
        <w:spacing w:before="240" w:after="240"/>
      </w:pPr>
      <w:r>
        <w:rPr>
          <w:rtl w:val="0"/>
        </w:rPr>
        <w:t>Essentially:</w:t>
      </w:r>
    </w:p>
    <w:p w14:paraId="000002B9">
      <w:pPr>
        <w:pStyle w:val="4"/>
        <w:keepNext w:val="0"/>
        <w:keepLines w:val="0"/>
        <w:spacing w:before="280"/>
        <w:rPr>
          <w:b/>
          <w:bCs/>
          <w:color w:val="000000"/>
          <w:sz w:val="26"/>
          <w:szCs w:val="26"/>
        </w:rPr>
      </w:pPr>
      <w:bookmarkStart w:id="60" w:name="_810jdbphildz" w:colFirst="0" w:colLast="0"/>
      <w:bookmarkEnd w:id="60"/>
      <w:r>
        <w:rPr>
          <w:rFonts w:ascii="Arial Unicode MS" w:hAnsi="Arial Unicode MS" w:eastAsia="Arial Unicode MS" w:cs="Arial Unicode MS"/>
          <w:b/>
          <w:bCs/>
          <w:color w:val="000000"/>
          <w:sz w:val="26"/>
          <w:szCs w:val="26"/>
          <w:rtl w:val="0"/>
        </w:rPr>
        <w:t>“IF THIS → THEN THAT” for links.</w:t>
      </w:r>
    </w:p>
    <w:p w14:paraId="000002BA">
      <w:r>
        <w:pict>
          <v:rect id="_x0000_i1062" o:spt="1" style="height:1.5pt;width:0pt;" fillcolor="#A0A0A0" filled="t" stroked="f" coordsize="21600,21600" o:hr="t" o:hrstd="t" o:hralign="center">
            <v:path/>
            <v:fill on="t" focussize="0,0"/>
            <v:stroke on="f"/>
            <v:imagedata o:title=""/>
            <o:lock v:ext="edit"/>
            <w10:wrap type="none"/>
            <w10:anchorlock/>
          </v:rect>
        </w:pict>
      </w:r>
    </w:p>
    <w:p w14:paraId="000002BB">
      <w:pPr>
        <w:pStyle w:val="2"/>
        <w:keepNext w:val="0"/>
        <w:keepLines w:val="0"/>
        <w:spacing w:before="480"/>
        <w:rPr>
          <w:b/>
          <w:bCs/>
          <w:sz w:val="46"/>
          <w:szCs w:val="46"/>
        </w:rPr>
      </w:pPr>
      <w:bookmarkStart w:id="61" w:name="_jlh9kt1k5fnb" w:colFirst="0" w:colLast="0"/>
      <w:bookmarkEnd w:id="61"/>
      <w:r>
        <w:rPr>
          <w:b/>
          <w:bCs/>
          <w:sz w:val="46"/>
          <w:szCs w:val="46"/>
          <w:rtl w:val="0"/>
        </w:rPr>
        <w:t>39. 🤖 Autonomous Marketing Agent</w:t>
      </w:r>
    </w:p>
    <w:p w14:paraId="000002BC">
      <w:pPr>
        <w:spacing w:before="240" w:after="240"/>
      </w:pPr>
      <w:r>
        <w:rPr>
          <w:rtl w:val="0"/>
        </w:rPr>
        <w:t>Eventually the AI could monitor the entire system.</w:t>
      </w:r>
    </w:p>
    <w:p w14:paraId="000002BD">
      <w:pPr>
        <w:spacing w:before="240" w:after="240"/>
      </w:pPr>
      <w:r>
        <w:rPr>
          <w:rtl w:val="0"/>
        </w:rPr>
        <w:t>Every morning:</w:t>
      </w:r>
    </w:p>
    <w:p w14:paraId="000002BE">
      <w:pPr>
        <w:spacing w:before="240" w:after="240"/>
        <w:ind w:left="600" w:right="600" w:firstLine="0"/>
      </w:pPr>
      <w:r>
        <w:rPr>
          <w:rtl w:val="0"/>
        </w:rPr>
        <w:t>“I analyzed your campaigns.”</w:t>
      </w:r>
    </w:p>
    <w:p w14:paraId="000002BF">
      <w:pPr>
        <w:spacing w:before="240" w:after="240"/>
        <w:ind w:left="600" w:right="600" w:firstLine="0"/>
      </w:pPr>
      <w:r>
        <w:rPr>
          <w:rtl w:val="0"/>
        </w:rPr>
        <w:t>“Campaign A is underperforming.”</w:t>
      </w:r>
    </w:p>
    <w:p w14:paraId="000002C0">
      <w:pPr>
        <w:spacing w:before="240" w:after="240"/>
        <w:ind w:left="600" w:right="600" w:firstLine="0"/>
      </w:pPr>
      <w:r>
        <w:rPr>
          <w:rtl w:val="0"/>
        </w:rPr>
        <w:t>“Campaign B has 37% better conversion.”</w:t>
      </w:r>
    </w:p>
    <w:p w14:paraId="000002C1">
      <w:pPr>
        <w:spacing w:before="240" w:after="240"/>
        <w:ind w:left="600" w:right="600" w:firstLine="0"/>
      </w:pPr>
      <w:r>
        <w:rPr>
          <w:rtl w:val="0"/>
        </w:rPr>
        <w:t>“I recommend shifting traffic toward B.”</w:t>
      </w:r>
    </w:p>
    <w:p w14:paraId="000002C2">
      <w:pPr>
        <w:spacing w:before="240" w:after="240"/>
      </w:pPr>
      <w:r>
        <w:rPr>
          <w:rtl w:val="0"/>
        </w:rPr>
        <w:t>And, with explicit permission:</w:t>
      </w:r>
    </w:p>
    <w:p w14:paraId="000002C3">
      <w:pPr>
        <w:spacing w:before="240" w:after="240"/>
        <w:ind w:left="600" w:right="600" w:firstLine="0"/>
        <w:rPr>
          <w:b/>
          <w:bCs/>
        </w:rPr>
      </w:pPr>
      <w:r>
        <w:rPr>
          <w:b/>
          <w:bCs/>
          <w:rtl w:val="0"/>
        </w:rPr>
        <w:t>Optimize automatically</w:t>
      </w:r>
    </w:p>
    <w:p w14:paraId="000002C4">
      <w:pPr>
        <w:spacing w:before="240" w:after="240"/>
      </w:pPr>
      <w:r>
        <w:rPr>
          <w:rtl w:val="0"/>
        </w:rPr>
        <w:t xml:space="preserve">That transforms the product from analytics software into an </w:t>
      </w:r>
      <w:r>
        <w:rPr>
          <w:b/>
          <w:bCs/>
          <w:rtl w:val="0"/>
        </w:rPr>
        <w:t>autonomous marketing optimization system</w:t>
      </w:r>
      <w:r>
        <w:rPr>
          <w:rtl w:val="0"/>
        </w:rPr>
        <w:t>.</w:t>
      </w:r>
    </w:p>
    <w:p w14:paraId="000002C5">
      <w:r>
        <w:pict>
          <v:rect id="_x0000_i1063" o:spt="1" style="height:1.5pt;width:0pt;" fillcolor="#A0A0A0" filled="t" stroked="f" coordsize="21600,21600" o:hr="t" o:hrstd="t" o:hralign="center">
            <v:path/>
            <v:fill on="t" focussize="0,0"/>
            <v:stroke on="f"/>
            <v:imagedata o:title=""/>
            <o:lock v:ext="edit"/>
            <w10:wrap type="none"/>
            <w10:anchorlock/>
          </v:rect>
        </w:pict>
      </w:r>
    </w:p>
    <w:p w14:paraId="000002C6">
      <w:pPr>
        <w:pStyle w:val="2"/>
        <w:keepNext w:val="0"/>
        <w:keepLines w:val="0"/>
        <w:spacing w:before="480"/>
        <w:rPr>
          <w:b/>
          <w:bCs/>
          <w:sz w:val="46"/>
          <w:szCs w:val="46"/>
        </w:rPr>
      </w:pPr>
      <w:bookmarkStart w:id="62" w:name="_toq2qlwwe0rv" w:colFirst="0" w:colLast="0"/>
      <w:bookmarkEnd w:id="62"/>
      <w:r>
        <w:rPr>
          <w:b/>
          <w:bCs/>
          <w:sz w:val="46"/>
          <w:szCs w:val="46"/>
          <w:rtl w:val="0"/>
        </w:rPr>
        <w:t>40. 🧬 Customer Journey Graph</w:t>
      </w:r>
    </w:p>
    <w:p w14:paraId="000002C7">
      <w:pPr>
        <w:spacing w:before="240" w:after="240"/>
      </w:pPr>
      <w:r>
        <w:rPr>
          <w:rtl w:val="0"/>
        </w:rPr>
        <w:t>Instead of traditional tables, visualize:</w:t>
      </w:r>
    </w:p>
    <w:p w14:paraId="000002C8">
      <w:pPr>
        <w:spacing w:before="240" w:after="240"/>
      </w:pPr>
      <w:r>
        <w:rPr>
          <w:rtl w:val="0"/>
        </w:rPr>
        <w:t>Show the percentage of users moving between each stage.</w:t>
      </w:r>
    </w:p>
    <w:p w14:paraId="000002C9">
      <w:pPr>
        <w:spacing w:before="240" w:after="240"/>
      </w:pPr>
      <w:r>
        <w:rPr>
          <w:rtl w:val="0"/>
        </w:rPr>
        <w:t>This gives SMBs a visual representation of their funnel.</w:t>
      </w:r>
    </w:p>
    <w:p w14:paraId="000002CA">
      <w:r>
        <w:pict>
          <v:rect id="_x0000_i1064" o:spt="1" style="height:1.5pt;width:0pt;" fillcolor="#A0A0A0" filled="t" stroked="f" coordsize="21600,21600" o:hr="t" o:hrstd="t" o:hralign="center">
            <v:path/>
            <v:fill on="t" focussize="0,0"/>
            <v:stroke on="f"/>
            <v:imagedata o:title=""/>
            <o:lock v:ext="edit"/>
            <w10:wrap type="none"/>
            <w10:anchorlock/>
          </v:rect>
        </w:pict>
      </w:r>
    </w:p>
    <w:p w14:paraId="000002CB">
      <w:pPr>
        <w:pStyle w:val="2"/>
        <w:keepNext w:val="0"/>
        <w:keepLines w:val="0"/>
        <w:spacing w:before="480"/>
        <w:rPr>
          <w:b/>
          <w:bCs/>
          <w:sz w:val="46"/>
          <w:szCs w:val="46"/>
        </w:rPr>
      </w:pPr>
      <w:bookmarkStart w:id="63" w:name="_jcgztgjj5ft1" w:colFirst="0" w:colLast="0"/>
      <w:bookmarkEnd w:id="63"/>
      <w:r>
        <w:rPr>
          <w:b/>
          <w:bCs/>
          <w:sz w:val="46"/>
          <w:szCs w:val="46"/>
          <w:rtl w:val="0"/>
        </w:rPr>
        <w:t>41. 🕵️ Campaign Detective</w:t>
      </w:r>
    </w:p>
    <w:p w14:paraId="000002CC">
      <w:pPr>
        <w:spacing w:before="240" w:after="240"/>
      </w:pPr>
      <w:r>
        <w:rPr>
          <w:rtl w:val="0"/>
        </w:rPr>
        <w:t>This could be a signature feature.</w:t>
      </w:r>
    </w:p>
    <w:p w14:paraId="000002CD">
      <w:pPr>
        <w:spacing w:before="240" w:after="240"/>
      </w:pPr>
      <w:r>
        <w:rPr>
          <w:rtl w:val="0"/>
        </w:rPr>
        <w:t>User asks:</w:t>
      </w:r>
    </w:p>
    <w:p w14:paraId="000002CE">
      <w:pPr>
        <w:spacing w:before="240" w:after="240"/>
        <w:ind w:left="600" w:right="600" w:firstLine="0"/>
        <w:rPr>
          <w:b/>
          <w:bCs/>
        </w:rPr>
      </w:pPr>
      <w:r>
        <w:rPr>
          <w:b/>
          <w:bCs/>
          <w:rtl w:val="0"/>
        </w:rPr>
        <w:t>“Why did sales drop yesterday?”</w:t>
      </w:r>
    </w:p>
    <w:p w14:paraId="000002CF">
      <w:pPr>
        <w:spacing w:before="240" w:after="240"/>
      </w:pPr>
      <w:r>
        <w:rPr>
          <w:rtl w:val="0"/>
        </w:rPr>
        <w:t>AI investigates:</w:t>
      </w:r>
    </w:p>
    <w:p w14:paraId="000002D0">
      <w:pPr>
        <w:spacing w:before="240" w:after="240"/>
      </w:pPr>
      <w:r>
        <w:rPr>
          <w:rFonts w:ascii="Arial Unicode MS" w:hAnsi="Arial Unicode MS" w:eastAsia="Arial Unicode MS" w:cs="Arial Unicode MS"/>
          <w:rtl w:val="0"/>
        </w:rPr>
        <w:t>Traffic ↓ 8%</w:t>
      </w:r>
    </w:p>
    <w:p w14:paraId="000002D1">
      <w:pPr>
        <w:spacing w:before="240" w:after="240"/>
      </w:pPr>
      <w:r>
        <w:rPr>
          <w:rFonts w:ascii="Arial Unicode MS" w:hAnsi="Arial Unicode MS" w:eastAsia="Arial Unicode MS" w:cs="Arial Unicode MS"/>
          <w:rtl w:val="0"/>
        </w:rPr>
        <w:t>Instagram traffic ↓ 21%</w:t>
      </w:r>
    </w:p>
    <w:p w14:paraId="000002D2">
      <w:pPr>
        <w:spacing w:before="240" w:after="240"/>
      </w:pPr>
      <w:r>
        <w:rPr>
          <w:rFonts w:ascii="Arial Unicode MS" w:hAnsi="Arial Unicode MS" w:eastAsia="Arial Unicode MS" w:cs="Arial Unicode MS"/>
          <w:rtl w:val="0"/>
        </w:rPr>
        <w:t>Mobile conversion ↓ 13%</w:t>
      </w:r>
    </w:p>
    <w:p w14:paraId="000002D3">
      <w:pPr>
        <w:spacing w:before="240" w:after="240"/>
      </w:pPr>
      <w:r>
        <w:rPr>
          <w:rtl w:val="0"/>
        </w:rPr>
        <w:t>Android users affected most</w:t>
      </w:r>
    </w:p>
    <w:p w14:paraId="000002D4">
      <w:pPr>
        <w:spacing w:before="240" w:after="240"/>
      </w:pPr>
      <w:r>
        <w:rPr>
          <w:rFonts w:ascii="Arial Unicode MS" w:hAnsi="Arial Unicode MS" w:eastAsia="Arial Unicode MS" w:cs="Arial Unicode MS"/>
          <w:rtl w:val="0"/>
        </w:rPr>
        <w:t>Landing page latency ↑ 42%</w:t>
      </w:r>
    </w:p>
    <w:p w14:paraId="000002D5">
      <w:pPr>
        <w:spacing w:before="240" w:after="240"/>
      </w:pPr>
      <w:r>
        <w:rPr>
          <w:rtl w:val="0"/>
        </w:rPr>
        <w:t>Then:</w:t>
      </w:r>
    </w:p>
    <w:p w14:paraId="000002D6">
      <w:pPr>
        <w:spacing w:before="240" w:after="240"/>
        <w:ind w:left="600" w:right="600" w:firstLine="0"/>
      </w:pPr>
      <w:r>
        <w:rPr>
          <w:b/>
          <w:bCs/>
          <w:rtl w:val="0"/>
        </w:rPr>
        <w:t>Likely cause:</w:t>
      </w:r>
      <w:r>
        <w:rPr>
          <w:rtl w:val="0"/>
        </w:rPr>
        <w:t xml:space="preserve"> mobile landing-page performance.</w:t>
      </w:r>
    </w:p>
    <w:p w14:paraId="000002D7">
      <w:pPr>
        <w:spacing w:before="240" w:after="240"/>
      </w:pPr>
      <w:r>
        <w:rPr>
          <w:rtl w:val="0"/>
        </w:rPr>
        <w:t>That's much more powerful than Google Analytics dashboards.</w:t>
      </w:r>
    </w:p>
    <w:p w14:paraId="000002D8">
      <w:r>
        <w:pict>
          <v:rect id="_x0000_i1065" o:spt="1" style="height:1.5pt;width:0pt;" fillcolor="#A0A0A0" filled="t" stroked="f" coordsize="21600,21600" o:hr="t" o:hrstd="t" o:hralign="center">
            <v:path/>
            <v:fill on="t" focussize="0,0"/>
            <v:stroke on="f"/>
            <v:imagedata o:title=""/>
            <o:lock v:ext="edit"/>
            <w10:wrap type="none"/>
            <w10:anchorlock/>
          </v:rect>
        </w:pict>
      </w:r>
    </w:p>
    <w:p w14:paraId="000002D9">
      <w:pPr>
        <w:pStyle w:val="2"/>
        <w:keepNext w:val="0"/>
        <w:keepLines w:val="0"/>
        <w:spacing w:before="480"/>
        <w:rPr>
          <w:b/>
          <w:bCs/>
          <w:sz w:val="46"/>
          <w:szCs w:val="46"/>
        </w:rPr>
      </w:pPr>
      <w:bookmarkStart w:id="64" w:name="_wr3zy597046g" w:colFirst="0" w:colLast="0"/>
      <w:bookmarkEnd w:id="64"/>
      <w:r>
        <w:rPr>
          <w:b/>
          <w:bCs/>
          <w:sz w:val="46"/>
          <w:szCs w:val="46"/>
          <w:rtl w:val="0"/>
        </w:rPr>
        <w:t>42. 🧠 Anomaly Detection</w:t>
      </w:r>
    </w:p>
    <w:p w14:paraId="000002DA">
      <w:pPr>
        <w:spacing w:before="240" w:after="240"/>
      </w:pPr>
      <w:r>
        <w:rPr>
          <w:rtl w:val="0"/>
        </w:rPr>
        <w:t>AI learns what's “normal.”</w:t>
      </w:r>
    </w:p>
    <w:p w14:paraId="000002DB">
      <w:pPr>
        <w:spacing w:before="240" w:after="240"/>
      </w:pPr>
      <w:r>
        <w:rPr>
          <w:rtl w:val="0"/>
        </w:rPr>
        <w:t>If normally:</w:t>
      </w:r>
    </w:p>
    <w:p w14:paraId="000002DC">
      <w:pPr>
        <w:spacing w:before="240" w:after="240"/>
        <w:rPr>
          <w:b/>
          <w:bCs/>
        </w:rPr>
      </w:pPr>
      <w:r>
        <w:rPr>
          <w:b/>
          <w:bCs/>
          <w:rtl w:val="0"/>
        </w:rPr>
        <w:t>500 clicks/day</w:t>
      </w:r>
    </w:p>
    <w:p w14:paraId="000002DD">
      <w:pPr>
        <w:spacing w:before="240" w:after="240"/>
      </w:pPr>
      <w:r>
        <w:rPr>
          <w:rtl w:val="0"/>
        </w:rPr>
        <w:t>and suddenly:</w:t>
      </w:r>
    </w:p>
    <w:p w14:paraId="000002DE">
      <w:pPr>
        <w:spacing w:before="240" w:after="240"/>
        <w:rPr>
          <w:b/>
          <w:bCs/>
        </w:rPr>
      </w:pPr>
      <w:r>
        <w:rPr>
          <w:b/>
          <w:bCs/>
          <w:rtl w:val="0"/>
        </w:rPr>
        <w:t>12,000 clicks</w:t>
      </w:r>
    </w:p>
    <w:p w14:paraId="000002DF">
      <w:pPr>
        <w:spacing w:before="240" w:after="240"/>
      </w:pPr>
      <w:r>
        <w:rPr>
          <w:rtl w:val="0"/>
        </w:rPr>
        <w:t>the system says:</w:t>
      </w:r>
    </w:p>
    <w:p w14:paraId="000002E0">
      <w:pPr>
        <w:spacing w:before="240" w:after="240"/>
        <w:rPr>
          <w:b/>
          <w:bCs/>
        </w:rPr>
      </w:pPr>
      <w:r>
        <w:rPr>
          <w:rtl w:val="0"/>
        </w:rPr>
        <w:t xml:space="preserve">🚨 </w:t>
      </w:r>
      <w:r>
        <w:rPr>
          <w:b/>
          <w:bCs/>
          <w:rtl w:val="0"/>
        </w:rPr>
        <w:t>Anomaly detected</w:t>
      </w:r>
    </w:p>
    <w:p w14:paraId="000002E1">
      <w:pPr>
        <w:spacing w:before="240" w:after="240"/>
      </w:pPr>
      <w:r>
        <w:rPr>
          <w:rtl w:val="0"/>
        </w:rPr>
        <w:t>It investigates possible reasons.</w:t>
      </w:r>
    </w:p>
    <w:p w14:paraId="000002E2">
      <w:pPr>
        <w:spacing w:before="240" w:after="240"/>
      </w:pPr>
      <w:r>
        <w:rPr>
          <w:rtl w:val="0"/>
        </w:rPr>
        <w:t>Likewise:</w:t>
      </w:r>
    </w:p>
    <w:p w14:paraId="000002E3">
      <w:pPr>
        <w:spacing w:before="240" w:after="240"/>
      </w:pPr>
      <w:r>
        <w:rPr>
          <w:rtl w:val="0"/>
        </w:rPr>
        <w:t>Normal conversion:</w:t>
      </w:r>
    </w:p>
    <w:p w14:paraId="000002E4">
      <w:pPr>
        <w:spacing w:before="240" w:after="240"/>
        <w:rPr>
          <w:b/>
          <w:bCs/>
        </w:rPr>
      </w:pPr>
      <w:r>
        <w:rPr>
          <w:b/>
          <w:bCs/>
          <w:rtl w:val="0"/>
        </w:rPr>
        <w:t>4.2%</w:t>
      </w:r>
    </w:p>
    <w:p w14:paraId="000002E5">
      <w:pPr>
        <w:spacing w:before="240" w:after="240"/>
      </w:pPr>
      <w:r>
        <w:rPr>
          <w:rtl w:val="0"/>
        </w:rPr>
        <w:t>Today:</w:t>
      </w:r>
    </w:p>
    <w:p w14:paraId="000002E6">
      <w:pPr>
        <w:spacing w:before="240" w:after="240"/>
        <w:rPr>
          <w:b/>
          <w:bCs/>
        </w:rPr>
      </w:pPr>
      <w:r>
        <w:rPr>
          <w:b/>
          <w:bCs/>
          <w:rtl w:val="0"/>
        </w:rPr>
        <w:t>1.1%</w:t>
      </w:r>
    </w:p>
    <w:p w14:paraId="000002E7">
      <w:pPr>
        <w:spacing w:before="240" w:after="240"/>
      </w:pPr>
      <w:r>
        <w:rPr>
          <w:rtl w:val="0"/>
        </w:rPr>
        <w:t>Alert.</w:t>
      </w:r>
    </w:p>
    <w:p w14:paraId="000002E8">
      <w:r>
        <w:pict>
          <v:rect id="_x0000_i1066" o:spt="1" style="height:1.5pt;width:0pt;" fillcolor="#A0A0A0" filled="t" stroked="f" coordsize="21600,21600" o:hr="t" o:hrstd="t" o:hralign="center">
            <v:path/>
            <v:fill on="t" focussize="0,0"/>
            <v:stroke on="f"/>
            <v:imagedata o:title=""/>
            <o:lock v:ext="edit"/>
            <w10:wrap type="none"/>
            <w10:anchorlock/>
          </v:rect>
        </w:pict>
      </w:r>
    </w:p>
    <w:p w14:paraId="000002E9">
      <w:pPr>
        <w:pStyle w:val="2"/>
        <w:keepNext w:val="0"/>
        <w:keepLines w:val="0"/>
        <w:spacing w:before="480"/>
        <w:rPr>
          <w:b/>
          <w:bCs/>
          <w:sz w:val="46"/>
          <w:szCs w:val="46"/>
        </w:rPr>
      </w:pPr>
      <w:bookmarkStart w:id="65" w:name="_814el39mmccp" w:colFirst="0" w:colLast="0"/>
      <w:bookmarkEnd w:id="65"/>
      <w:r>
        <w:rPr>
          <w:b/>
          <w:bCs/>
          <w:sz w:val="46"/>
          <w:szCs w:val="46"/>
          <w:rtl w:val="0"/>
        </w:rPr>
        <w:t>43. 🎯 Smart Audience Segmentation</w:t>
      </w:r>
    </w:p>
    <w:p w14:paraId="000002EA">
      <w:pPr>
        <w:spacing w:before="240" w:after="240"/>
      </w:pPr>
      <w:r>
        <w:rPr>
          <w:rtl w:val="0"/>
        </w:rPr>
        <w:t>Automatically create segments:</w:t>
      </w:r>
    </w:p>
    <w:p w14:paraId="000002EB">
      <w:pPr>
        <w:numPr>
          <w:ilvl w:val="0"/>
          <w:numId w:val="36"/>
        </w:numPr>
        <w:spacing w:before="240" w:after="0" w:afterAutospacing="0"/>
        <w:ind w:left="720" w:hanging="360"/>
      </w:pPr>
      <w:r>
        <w:rPr>
          <w:rtl w:val="0"/>
        </w:rPr>
        <w:t>New visitors</w:t>
      </w:r>
    </w:p>
    <w:p w14:paraId="000002EC">
      <w:pPr>
        <w:numPr>
          <w:ilvl w:val="0"/>
          <w:numId w:val="36"/>
        </w:numPr>
        <w:spacing w:before="0" w:beforeAutospacing="0" w:after="0" w:afterAutospacing="0"/>
        <w:ind w:left="720" w:hanging="360"/>
      </w:pPr>
      <w:r>
        <w:rPr>
          <w:rtl w:val="0"/>
        </w:rPr>
        <w:t>Returning visitors</w:t>
      </w:r>
    </w:p>
    <w:p w14:paraId="000002ED">
      <w:pPr>
        <w:numPr>
          <w:ilvl w:val="0"/>
          <w:numId w:val="36"/>
        </w:numPr>
        <w:spacing w:before="0" w:beforeAutospacing="0" w:after="0" w:afterAutospacing="0"/>
        <w:ind w:left="720" w:hanging="360"/>
      </w:pPr>
      <w:r>
        <w:rPr>
          <w:rtl w:val="0"/>
        </w:rPr>
        <w:t>High-intent visitors</w:t>
      </w:r>
    </w:p>
    <w:p w14:paraId="000002EE">
      <w:pPr>
        <w:numPr>
          <w:ilvl w:val="0"/>
          <w:numId w:val="36"/>
        </w:numPr>
        <w:spacing w:before="0" w:beforeAutospacing="0" w:after="0" w:afterAutospacing="0"/>
        <w:ind w:left="720" w:hanging="360"/>
      </w:pPr>
      <w:r>
        <w:rPr>
          <w:rtl w:val="0"/>
        </w:rPr>
        <w:t>High-value customers</w:t>
      </w:r>
    </w:p>
    <w:p w14:paraId="000002EF">
      <w:pPr>
        <w:numPr>
          <w:ilvl w:val="0"/>
          <w:numId w:val="36"/>
        </w:numPr>
        <w:spacing w:before="0" w:beforeAutospacing="0" w:after="0" w:afterAutospacing="0"/>
        <w:ind w:left="720" w:hanging="360"/>
      </w:pPr>
      <w:r>
        <w:rPr>
          <w:rtl w:val="0"/>
        </w:rPr>
        <w:t>Abandoned visitors</w:t>
      </w:r>
    </w:p>
    <w:p w14:paraId="000002F0">
      <w:pPr>
        <w:numPr>
          <w:ilvl w:val="0"/>
          <w:numId w:val="36"/>
        </w:numPr>
        <w:spacing w:before="0" w:beforeAutospacing="0" w:after="0" w:afterAutospacing="0"/>
        <w:ind w:left="720" w:hanging="360"/>
      </w:pPr>
      <w:r>
        <w:rPr>
          <w:rtl w:val="0"/>
        </w:rPr>
        <w:t>Frequent visitors</w:t>
      </w:r>
    </w:p>
    <w:p w14:paraId="000002F1">
      <w:pPr>
        <w:numPr>
          <w:ilvl w:val="0"/>
          <w:numId w:val="36"/>
        </w:numPr>
        <w:spacing w:before="0" w:beforeAutospacing="0" w:after="0" w:afterAutospacing="0"/>
        <w:ind w:left="720" w:hanging="360"/>
      </w:pPr>
      <w:r>
        <w:rPr>
          <w:rtl w:val="0"/>
        </w:rPr>
        <w:t>Mobile visitors</w:t>
      </w:r>
    </w:p>
    <w:p w14:paraId="000002F2">
      <w:pPr>
        <w:numPr>
          <w:ilvl w:val="0"/>
          <w:numId w:val="36"/>
        </w:numPr>
        <w:spacing w:before="0" w:beforeAutospacing="0" w:after="0" w:afterAutospacing="0"/>
        <w:ind w:left="720" w:hanging="360"/>
      </w:pPr>
      <w:r>
        <w:rPr>
          <w:rtl w:val="0"/>
        </w:rPr>
        <w:t>Geographic segments</w:t>
      </w:r>
    </w:p>
    <w:p w14:paraId="000002F3">
      <w:pPr>
        <w:numPr>
          <w:ilvl w:val="0"/>
          <w:numId w:val="36"/>
        </w:numPr>
        <w:spacing w:before="0" w:beforeAutospacing="0" w:after="240"/>
        <w:ind w:left="720" w:hanging="360"/>
      </w:pPr>
      <w:r>
        <w:rPr>
          <w:rtl w:val="0"/>
        </w:rPr>
        <w:t>Campaign segments</w:t>
      </w:r>
    </w:p>
    <w:p w14:paraId="000002F4">
      <w:pPr>
        <w:spacing w:before="240" w:after="240"/>
      </w:pPr>
      <w:r>
        <w:rPr>
          <w:rtl w:val="0"/>
        </w:rPr>
        <w:t>Then analyze each segment.</w:t>
      </w:r>
    </w:p>
    <w:p w14:paraId="000002F5">
      <w:r>
        <w:pict>
          <v:rect id="_x0000_i1067" o:spt="1" style="height:1.5pt;width:0pt;" fillcolor="#A0A0A0" filled="t" stroked="f" coordsize="21600,21600" o:hr="t" o:hrstd="t" o:hralign="center">
            <v:path/>
            <v:fill on="t" focussize="0,0"/>
            <v:stroke on="f"/>
            <v:imagedata o:title=""/>
            <o:lock v:ext="edit"/>
            <w10:wrap type="none"/>
            <w10:anchorlock/>
          </v:rect>
        </w:pict>
      </w:r>
    </w:p>
    <w:p w14:paraId="000002F6">
      <w:pPr>
        <w:pStyle w:val="2"/>
        <w:keepNext w:val="0"/>
        <w:keepLines w:val="0"/>
        <w:spacing w:before="480"/>
        <w:rPr>
          <w:b/>
          <w:bCs/>
          <w:sz w:val="46"/>
          <w:szCs w:val="46"/>
        </w:rPr>
      </w:pPr>
      <w:bookmarkStart w:id="66" w:name="_bhiv0tjvg4qk" w:colFirst="0" w:colLast="0"/>
      <w:bookmarkEnd w:id="66"/>
      <w:r>
        <w:rPr>
          <w:b/>
          <w:bCs/>
          <w:sz w:val="46"/>
          <w:szCs w:val="46"/>
          <w:rtl w:val="0"/>
        </w:rPr>
        <w:t>44. 🧮 Custom Metrics</w:t>
      </w:r>
    </w:p>
    <w:p w14:paraId="000002F7">
      <w:pPr>
        <w:spacing w:before="240" w:after="240"/>
      </w:pPr>
      <w:r>
        <w:rPr>
          <w:rtl w:val="0"/>
        </w:rPr>
        <w:t>Allow users to create formulas.</w:t>
      </w:r>
    </w:p>
    <w:p w14:paraId="000002F8">
      <w:pPr>
        <w:spacing w:before="240" w:after="240"/>
      </w:pPr>
      <w:r>
        <w:rPr>
          <w:rtl w:val="0"/>
        </w:rPr>
        <w:t>For example:</w:t>
      </w:r>
    </w:p>
    <w:p w14:paraId="000002F9">
      <w:pPr>
        <w:spacing w:before="240" w:after="240"/>
        <w:rPr>
          <w:rFonts w:ascii="Roboto Mono" w:hAnsi="Roboto Mono" w:eastAsia="Roboto Mono" w:cs="Roboto Mono"/>
          <w:color w:val="188038"/>
        </w:rPr>
      </w:pPr>
      <w:r>
        <w:rPr>
          <w:rFonts w:ascii="Roboto Mono" w:hAnsi="Roboto Mono" w:eastAsia="Roboto Mono" w:cs="Roboto Mono"/>
          <w:color w:val="188038"/>
          <w:rtl w:val="0"/>
        </w:rPr>
        <w:t>Revenue / Unique Visitors</w:t>
      </w:r>
    </w:p>
    <w:p w14:paraId="000002FA">
      <w:pPr>
        <w:spacing w:before="240" w:after="240"/>
      </w:pPr>
      <w:r>
        <w:rPr>
          <w:rtl w:val="0"/>
        </w:rPr>
        <w:t>or</w:t>
      </w:r>
    </w:p>
    <w:p w14:paraId="000002FB">
      <w:pPr>
        <w:spacing w:before="240" w:after="240"/>
        <w:rPr>
          <w:rFonts w:ascii="Roboto Mono" w:hAnsi="Roboto Mono" w:eastAsia="Roboto Mono" w:cs="Roboto Mono"/>
          <w:color w:val="188038"/>
        </w:rPr>
      </w:pPr>
      <w:r>
        <w:rPr>
          <w:rFonts w:ascii="Roboto Mono" w:hAnsi="Roboto Mono" w:eastAsia="Roboto Mono" w:cs="Roboto Mono"/>
          <w:color w:val="188038"/>
          <w:rtl w:val="0"/>
        </w:rPr>
        <w:t>Conversions / QR Scans</w:t>
      </w:r>
    </w:p>
    <w:p w14:paraId="000002FC">
      <w:pPr>
        <w:spacing w:before="240" w:after="240"/>
      </w:pPr>
      <w:r>
        <w:rPr>
          <w:rtl w:val="0"/>
        </w:rPr>
        <w:t>or</w:t>
      </w:r>
    </w:p>
    <w:p w14:paraId="000002FD">
      <w:pPr>
        <w:spacing w:before="240" w:after="240"/>
        <w:rPr>
          <w:rFonts w:ascii="Roboto Mono" w:hAnsi="Roboto Mono" w:eastAsia="Roboto Mono" w:cs="Roboto Mono"/>
          <w:color w:val="188038"/>
        </w:rPr>
      </w:pPr>
      <w:r>
        <w:rPr>
          <w:rFonts w:ascii="Roboto Mono" w:hAnsi="Roboto Mono" w:eastAsia="Roboto Mono" w:cs="Roboto Mono"/>
          <w:color w:val="188038"/>
          <w:rtl w:val="0"/>
        </w:rPr>
        <w:t>Profit / Campaign</w:t>
      </w:r>
    </w:p>
    <w:p w14:paraId="000002FE">
      <w:pPr>
        <w:spacing w:before="240" w:after="240"/>
      </w:pPr>
      <w:r>
        <w:rPr>
          <w:rtl w:val="0"/>
        </w:rPr>
        <w:t>Basically a mini analytics calculation engine.</w:t>
      </w:r>
    </w:p>
    <w:p w14:paraId="000002FF">
      <w:r>
        <w:pict>
          <v:rect id="_x0000_i1068" o:spt="1" style="height:1.5pt;width:0pt;" fillcolor="#A0A0A0" filled="t" stroked="f" coordsize="21600,21600" o:hr="t" o:hrstd="t" o:hralign="center">
            <v:path/>
            <v:fill on="t" focussize="0,0"/>
            <v:stroke on="f"/>
            <v:imagedata o:title=""/>
            <o:lock v:ext="edit"/>
            <w10:wrap type="none"/>
            <w10:anchorlock/>
          </v:rect>
        </w:pict>
      </w:r>
    </w:p>
    <w:p w14:paraId="00000300">
      <w:pPr>
        <w:pStyle w:val="2"/>
        <w:keepNext w:val="0"/>
        <w:keepLines w:val="0"/>
        <w:spacing w:before="480"/>
        <w:rPr>
          <w:b/>
          <w:bCs/>
          <w:sz w:val="46"/>
          <w:szCs w:val="46"/>
        </w:rPr>
      </w:pPr>
      <w:bookmarkStart w:id="67" w:name="_q5r9ukozv9di" w:colFirst="0" w:colLast="0"/>
      <w:bookmarkEnd w:id="67"/>
      <w:r>
        <w:rPr>
          <w:b/>
          <w:bCs/>
          <w:sz w:val="46"/>
          <w:szCs w:val="46"/>
          <w:rtl w:val="0"/>
        </w:rPr>
        <w:t>45. 🗄️ Data Warehouse</w:t>
      </w:r>
    </w:p>
    <w:p w14:paraId="00000301">
      <w:pPr>
        <w:spacing w:before="240" w:after="240"/>
      </w:pPr>
      <w:r>
        <w:rPr>
          <w:rtl w:val="0"/>
        </w:rPr>
        <w:t>For serious customers:</w:t>
      </w:r>
    </w:p>
    <w:p w14:paraId="00000302">
      <w:pPr>
        <w:numPr>
          <w:ilvl w:val="0"/>
          <w:numId w:val="37"/>
        </w:numPr>
        <w:spacing w:before="240" w:after="0" w:afterAutospacing="0"/>
        <w:ind w:left="720" w:hanging="360"/>
      </w:pPr>
      <w:r>
        <w:rPr>
          <w:rtl w:val="0"/>
        </w:rPr>
        <w:t>Raw events</w:t>
      </w:r>
    </w:p>
    <w:p w14:paraId="00000303">
      <w:pPr>
        <w:numPr>
          <w:ilvl w:val="0"/>
          <w:numId w:val="37"/>
        </w:numPr>
        <w:spacing w:before="0" w:beforeAutospacing="0" w:after="0" w:afterAutospacing="0"/>
        <w:ind w:left="720" w:hanging="360"/>
      </w:pPr>
      <w:r>
        <w:rPr>
          <w:rtl w:val="0"/>
        </w:rPr>
        <w:t>Click events</w:t>
      </w:r>
    </w:p>
    <w:p w14:paraId="00000304">
      <w:pPr>
        <w:numPr>
          <w:ilvl w:val="0"/>
          <w:numId w:val="37"/>
        </w:numPr>
        <w:spacing w:before="0" w:beforeAutospacing="0" w:after="0" w:afterAutospacing="0"/>
        <w:ind w:left="720" w:hanging="360"/>
      </w:pPr>
      <w:r>
        <w:rPr>
          <w:rtl w:val="0"/>
        </w:rPr>
        <w:t>Conversion events</w:t>
      </w:r>
    </w:p>
    <w:p w14:paraId="00000305">
      <w:pPr>
        <w:numPr>
          <w:ilvl w:val="0"/>
          <w:numId w:val="37"/>
        </w:numPr>
        <w:spacing w:before="0" w:beforeAutospacing="0" w:after="0" w:afterAutospacing="0"/>
        <w:ind w:left="720" w:hanging="360"/>
      </w:pPr>
      <w:r>
        <w:rPr>
          <w:rtl w:val="0"/>
        </w:rPr>
        <w:t>Campaign data</w:t>
      </w:r>
    </w:p>
    <w:p w14:paraId="00000306">
      <w:pPr>
        <w:numPr>
          <w:ilvl w:val="0"/>
          <w:numId w:val="37"/>
        </w:numPr>
        <w:spacing w:before="0" w:beforeAutospacing="0" w:after="0" w:afterAutospacing="0"/>
        <w:ind w:left="720" w:hanging="360"/>
      </w:pPr>
      <w:r>
        <w:rPr>
          <w:rtl w:val="0"/>
        </w:rPr>
        <w:t>Customer journeys</w:t>
      </w:r>
    </w:p>
    <w:p w14:paraId="00000307">
      <w:pPr>
        <w:numPr>
          <w:ilvl w:val="0"/>
          <w:numId w:val="37"/>
        </w:numPr>
        <w:spacing w:before="0" w:beforeAutospacing="0" w:after="240"/>
        <w:ind w:left="720" w:hanging="360"/>
      </w:pPr>
      <w:r>
        <w:rPr>
          <w:rtl w:val="0"/>
        </w:rPr>
        <w:t>Historical analytics</w:t>
      </w:r>
    </w:p>
    <w:p w14:paraId="00000308">
      <w:pPr>
        <w:spacing w:before="240" w:after="240"/>
      </w:pPr>
      <w:r>
        <w:rPr>
          <w:rtl w:val="0"/>
        </w:rPr>
        <w:t>Allow long-term historical analysis.</w:t>
      </w:r>
    </w:p>
    <w:p w14:paraId="00000309">
      <w:r>
        <w:pict>
          <v:rect id="_x0000_i1069" o:spt="1" style="height:1.5pt;width:0pt;" fillcolor="#A0A0A0" filled="t" stroked="f" coordsize="21600,21600" o:hr="t" o:hrstd="t" o:hralign="center">
            <v:path/>
            <v:fill on="t" focussize="0,0"/>
            <v:stroke on="f"/>
            <v:imagedata o:title=""/>
            <o:lock v:ext="edit"/>
            <w10:wrap type="none"/>
            <w10:anchorlock/>
          </v:rect>
        </w:pict>
      </w:r>
    </w:p>
    <w:p w14:paraId="0000030A">
      <w:pPr>
        <w:pStyle w:val="2"/>
        <w:keepNext w:val="0"/>
        <w:keepLines w:val="0"/>
        <w:shd w:val="clear" w:fill="B6DDE8" w:themeFill="accent5" w:themeFillTint="66"/>
        <w:spacing w:before="480"/>
        <w:rPr>
          <w:b/>
          <w:bCs/>
          <w:sz w:val="46"/>
          <w:szCs w:val="46"/>
        </w:rPr>
      </w:pPr>
      <w:commentRangeStart w:id="5"/>
      <w:bookmarkStart w:id="68" w:name="_9cianguk77rq" w:colFirst="0" w:colLast="0"/>
      <w:bookmarkEnd w:id="68"/>
      <w:r>
        <w:rPr>
          <w:b/>
          <w:bCs/>
          <w:sz w:val="46"/>
          <w:szCs w:val="46"/>
          <w:rtl w:val="0"/>
        </w:rPr>
        <w:t>46. 🧑‍💻 Developer Mode</w:t>
      </w:r>
    </w:p>
    <w:p w14:paraId="0000030B">
      <w:pPr>
        <w:shd w:val="clear" w:fill="B6DDE8" w:themeFill="accent5" w:themeFillTint="66"/>
        <w:spacing w:before="240" w:after="240"/>
      </w:pPr>
      <w:r>
        <w:rPr>
          <w:rtl w:val="0"/>
        </w:rPr>
        <w:t>Give developers:</w:t>
      </w:r>
    </w:p>
    <w:p w14:paraId="0000030C">
      <w:pPr>
        <w:numPr>
          <w:ilvl w:val="0"/>
          <w:numId w:val="38"/>
        </w:numPr>
        <w:shd w:val="clear" w:fill="B6DDE8" w:themeFill="accent5" w:themeFillTint="66"/>
        <w:spacing w:before="240" w:after="0" w:afterAutospacing="0"/>
        <w:ind w:left="720" w:hanging="360"/>
      </w:pPr>
      <w:r>
        <w:rPr>
          <w:rtl w:val="0"/>
        </w:rPr>
        <w:t>API playground</w:t>
      </w:r>
    </w:p>
    <w:p w14:paraId="0000030D">
      <w:pPr>
        <w:numPr>
          <w:ilvl w:val="0"/>
          <w:numId w:val="38"/>
        </w:numPr>
        <w:shd w:val="clear" w:fill="B6DDE8" w:themeFill="accent5" w:themeFillTint="66"/>
        <w:spacing w:before="0" w:beforeAutospacing="0" w:after="0" w:afterAutospacing="0"/>
        <w:ind w:left="720" w:hanging="360"/>
      </w:pPr>
      <w:r>
        <w:rPr>
          <w:rtl w:val="0"/>
        </w:rPr>
        <w:t>API keys</w:t>
      </w:r>
    </w:p>
    <w:p w14:paraId="0000030E">
      <w:pPr>
        <w:numPr>
          <w:ilvl w:val="0"/>
          <w:numId w:val="38"/>
        </w:numPr>
        <w:shd w:val="clear" w:fill="B6DDE8" w:themeFill="accent5" w:themeFillTint="66"/>
        <w:spacing w:before="0" w:beforeAutospacing="0" w:after="0" w:afterAutospacing="0"/>
        <w:ind w:left="720" w:hanging="360"/>
      </w:pPr>
      <w:r>
        <w:rPr>
          <w:rtl w:val="0"/>
        </w:rPr>
        <w:t>Documentation</w:t>
      </w:r>
    </w:p>
    <w:p w14:paraId="0000030F">
      <w:pPr>
        <w:numPr>
          <w:ilvl w:val="0"/>
          <w:numId w:val="38"/>
        </w:numPr>
        <w:shd w:val="clear" w:fill="B6DDE8" w:themeFill="accent5" w:themeFillTint="66"/>
        <w:spacing w:before="0" w:beforeAutospacing="0" w:after="0" w:afterAutospacing="0"/>
        <w:ind w:left="720" w:hanging="360"/>
      </w:pPr>
      <w:r>
        <w:rPr>
          <w:rtl w:val="0"/>
        </w:rPr>
        <w:t>Webhook tester</w:t>
      </w:r>
    </w:p>
    <w:p w14:paraId="00000310">
      <w:pPr>
        <w:numPr>
          <w:ilvl w:val="0"/>
          <w:numId w:val="38"/>
        </w:numPr>
        <w:shd w:val="clear" w:fill="B6DDE8" w:themeFill="accent5" w:themeFillTint="66"/>
        <w:spacing w:before="0" w:beforeAutospacing="0" w:after="0" w:afterAutospacing="0"/>
        <w:ind w:left="720" w:hanging="360"/>
      </w:pPr>
      <w:r>
        <w:rPr>
          <w:rtl w:val="0"/>
        </w:rPr>
        <w:t>Event debugger</w:t>
      </w:r>
    </w:p>
    <w:p w14:paraId="00000311">
      <w:pPr>
        <w:numPr>
          <w:ilvl w:val="0"/>
          <w:numId w:val="38"/>
        </w:numPr>
        <w:shd w:val="clear" w:fill="B6DDE8" w:themeFill="accent5" w:themeFillTint="66"/>
        <w:spacing w:before="0" w:beforeAutospacing="0" w:after="0" w:afterAutospacing="0"/>
        <w:ind w:left="720" w:hanging="360"/>
      </w:pPr>
      <w:r>
        <w:rPr>
          <w:rtl w:val="0"/>
        </w:rPr>
        <w:t>Request logs</w:t>
      </w:r>
    </w:p>
    <w:p w14:paraId="00000312">
      <w:pPr>
        <w:numPr>
          <w:ilvl w:val="0"/>
          <w:numId w:val="38"/>
        </w:numPr>
        <w:shd w:val="clear" w:fill="B6DDE8" w:themeFill="accent5" w:themeFillTint="66"/>
        <w:spacing w:before="0" w:beforeAutospacing="0" w:after="0" w:afterAutospacing="0"/>
        <w:ind w:left="720" w:hanging="360"/>
      </w:pPr>
      <w:r>
        <w:rPr>
          <w:rtl w:val="0"/>
        </w:rPr>
        <w:t>SDKs</w:t>
      </w:r>
    </w:p>
    <w:p w14:paraId="00000313">
      <w:pPr>
        <w:numPr>
          <w:ilvl w:val="0"/>
          <w:numId w:val="38"/>
        </w:numPr>
        <w:shd w:val="clear" w:fill="B6DDE8" w:themeFill="accent5" w:themeFillTint="66"/>
        <w:spacing w:before="0" w:beforeAutospacing="0" w:after="0" w:afterAutospacing="0"/>
        <w:ind w:left="720" w:hanging="360"/>
      </w:pPr>
      <w:r>
        <w:rPr>
          <w:rtl w:val="0"/>
        </w:rPr>
        <w:t>JavaScript SDK</w:t>
      </w:r>
    </w:p>
    <w:p w14:paraId="00000314">
      <w:pPr>
        <w:numPr>
          <w:ilvl w:val="0"/>
          <w:numId w:val="38"/>
        </w:numPr>
        <w:shd w:val="clear" w:fill="B6DDE8" w:themeFill="accent5" w:themeFillTint="66"/>
        <w:spacing w:before="0" w:beforeAutospacing="0" w:after="0" w:afterAutospacing="0"/>
        <w:ind w:left="720" w:hanging="360"/>
      </w:pPr>
      <w:r>
        <w:rPr>
          <w:rtl w:val="0"/>
        </w:rPr>
        <w:t>PHP SDK</w:t>
      </w:r>
    </w:p>
    <w:p w14:paraId="00000315">
      <w:pPr>
        <w:numPr>
          <w:ilvl w:val="0"/>
          <w:numId w:val="38"/>
        </w:numPr>
        <w:shd w:val="clear" w:fill="B6DDE8" w:themeFill="accent5" w:themeFillTint="66"/>
        <w:spacing w:before="0" w:beforeAutospacing="0" w:after="0" w:afterAutospacing="0"/>
        <w:ind w:left="720" w:hanging="360"/>
      </w:pPr>
      <w:r>
        <w:rPr>
          <w:rtl w:val="0"/>
        </w:rPr>
        <w:t>Python SDK</w:t>
      </w:r>
    </w:p>
    <w:p w14:paraId="00000316">
      <w:pPr>
        <w:numPr>
          <w:ilvl w:val="0"/>
          <w:numId w:val="38"/>
        </w:numPr>
        <w:shd w:val="clear" w:fill="B6DDE8" w:themeFill="accent5" w:themeFillTint="66"/>
        <w:spacing w:before="0" w:beforeAutospacing="0" w:after="240"/>
        <w:ind w:left="720" w:hanging="360"/>
      </w:pPr>
      <w:r>
        <w:rPr>
          <w:rtl w:val="0"/>
        </w:rPr>
        <w:t>Node SDK</w:t>
      </w:r>
    </w:p>
    <w:p w14:paraId="00000317">
      <w:pPr>
        <w:shd w:val="clear" w:fill="B6DDE8" w:themeFill="accent5" w:themeFillTint="66"/>
      </w:pPr>
      <w:r>
        <w:pict>
          <v:rect id="_x0000_i1070" o:spt="1" style="height:1.5pt;width:0pt;" fillcolor="#A0A0A0" filled="t" stroked="f" coordsize="21600,21600" o:hr="t" o:hrstd="t" o:hralign="center">
            <v:path/>
            <v:fill on="t" focussize="0,0"/>
            <v:stroke on="f"/>
            <v:imagedata o:title=""/>
            <o:lock v:ext="edit"/>
            <w10:wrap type="none"/>
            <w10:anchorlock/>
          </v:rect>
        </w:pict>
      </w:r>
      <w:commentRangeEnd w:id="5"/>
      <w:r>
        <w:commentReference w:id="5"/>
      </w:r>
    </w:p>
    <w:p w14:paraId="00000318">
      <w:pPr>
        <w:pStyle w:val="2"/>
        <w:keepNext w:val="0"/>
        <w:keepLines w:val="0"/>
        <w:spacing w:before="480"/>
        <w:rPr>
          <w:b/>
          <w:bCs/>
          <w:sz w:val="46"/>
          <w:szCs w:val="46"/>
        </w:rPr>
      </w:pPr>
      <w:bookmarkStart w:id="69" w:name="_ot6zbtkard9v" w:colFirst="0" w:colLast="0"/>
      <w:bookmarkEnd w:id="69"/>
      <w:r>
        <w:rPr>
          <w:b/>
          <w:bCs/>
          <w:sz w:val="46"/>
          <w:szCs w:val="46"/>
          <w:rtl w:val="0"/>
        </w:rPr>
        <w:t>47. 🏷️ Custom Domains</w:t>
      </w:r>
    </w:p>
    <w:p w14:paraId="00000319">
      <w:pPr>
        <w:spacing w:before="240" w:after="240"/>
      </w:pPr>
      <w:r>
        <w:rPr>
          <w:rtl w:val="0"/>
        </w:rPr>
        <w:t>SMBs should be able to use:</w:t>
      </w:r>
    </w:p>
    <w:p w14:paraId="0000031A">
      <w:pPr>
        <w:spacing w:before="240" w:after="240"/>
        <w:rPr>
          <w:rFonts w:ascii="Roboto Mono" w:hAnsi="Roboto Mono" w:eastAsia="Roboto Mono" w:cs="Roboto Mono"/>
          <w:color w:val="188038"/>
        </w:rPr>
      </w:pPr>
      <w:r>
        <w:rPr>
          <w:rFonts w:ascii="Roboto Mono" w:hAnsi="Roboto Mono" w:eastAsia="Roboto Mono" w:cs="Roboto Mono"/>
          <w:color w:val="188038"/>
          <w:rtl w:val="0"/>
        </w:rPr>
        <w:t>go.company.com</w:t>
      </w:r>
    </w:p>
    <w:p w14:paraId="0000031B">
      <w:pPr>
        <w:spacing w:before="240" w:after="240"/>
      </w:pPr>
      <w:r>
        <w:rPr>
          <w:rtl w:val="0"/>
        </w:rPr>
        <w:t>instead of:</w:t>
      </w:r>
    </w:p>
    <w:p w14:paraId="0000031C">
      <w:pPr>
        <w:spacing w:before="240" w:after="240"/>
        <w:rPr>
          <w:rFonts w:ascii="Roboto Mono" w:hAnsi="Roboto Mono" w:eastAsia="Roboto Mono" w:cs="Roboto Mono"/>
          <w:color w:val="188038"/>
        </w:rPr>
      </w:pPr>
      <w:r>
        <w:rPr>
          <w:rFonts w:ascii="Roboto Mono" w:hAnsi="Roboto Mono" w:eastAsia="Roboto Mono" w:cs="Roboto Mono"/>
          <w:color w:val="188038"/>
          <w:rtl w:val="0"/>
        </w:rPr>
        <w:t>yourtracker.com/abc123</w:t>
      </w:r>
    </w:p>
    <w:p w14:paraId="0000031D">
      <w:pPr>
        <w:spacing w:before="240" w:after="240"/>
      </w:pPr>
      <w:r>
        <w:rPr>
          <w:rtl w:val="0"/>
        </w:rPr>
        <w:t>Support:</w:t>
      </w:r>
    </w:p>
    <w:p w14:paraId="0000031E">
      <w:pPr>
        <w:numPr>
          <w:ilvl w:val="0"/>
          <w:numId w:val="39"/>
        </w:numPr>
        <w:spacing w:before="240" w:after="0" w:afterAutospacing="0"/>
        <w:ind w:left="720" w:hanging="360"/>
      </w:pPr>
      <w:r>
        <w:rPr>
          <w:rtl w:val="0"/>
        </w:rPr>
        <w:t>DNS verification</w:t>
      </w:r>
    </w:p>
    <w:p w14:paraId="0000031F">
      <w:pPr>
        <w:numPr>
          <w:ilvl w:val="0"/>
          <w:numId w:val="39"/>
        </w:numPr>
        <w:spacing w:before="0" w:beforeAutospacing="0" w:after="0" w:afterAutospacing="0"/>
        <w:ind w:left="720" w:hanging="360"/>
      </w:pPr>
      <w:r>
        <w:rPr>
          <w:rtl w:val="0"/>
        </w:rPr>
        <w:t>SSL provisioning</w:t>
      </w:r>
    </w:p>
    <w:p w14:paraId="00000320">
      <w:pPr>
        <w:numPr>
          <w:ilvl w:val="0"/>
          <w:numId w:val="39"/>
        </w:numPr>
        <w:spacing w:before="0" w:beforeAutospacing="0" w:after="0" w:afterAutospacing="0"/>
        <w:ind w:left="720" w:hanging="360"/>
      </w:pPr>
      <w:r>
        <w:rPr>
          <w:rtl w:val="0"/>
        </w:rPr>
        <w:t>Multiple domains</w:t>
      </w:r>
    </w:p>
    <w:p w14:paraId="00000321">
      <w:pPr>
        <w:numPr>
          <w:ilvl w:val="0"/>
          <w:numId w:val="39"/>
        </w:numPr>
        <w:spacing w:before="0" w:beforeAutospacing="0" w:after="0" w:afterAutospacing="0"/>
        <w:ind w:left="720" w:hanging="360"/>
      </w:pPr>
      <w:r>
        <w:rPr>
          <w:rtl w:val="0"/>
        </w:rPr>
        <w:t>Domain-level analytics</w:t>
      </w:r>
    </w:p>
    <w:p w14:paraId="00000322">
      <w:pPr>
        <w:numPr>
          <w:ilvl w:val="0"/>
          <w:numId w:val="39"/>
        </w:numPr>
        <w:spacing w:before="0" w:beforeAutospacing="0" w:after="240"/>
        <w:ind w:left="720" w:hanging="360"/>
      </w:pPr>
      <w:r>
        <w:rPr>
          <w:rtl w:val="0"/>
        </w:rPr>
        <w:t>Domain-specific branding</w:t>
      </w:r>
    </w:p>
    <w:p w14:paraId="00000323">
      <w:r>
        <w:pict>
          <v:rect id="_x0000_i1071" o:spt="1" style="height:1.5pt;width:0pt;" fillcolor="#A0A0A0" filled="t" stroked="f" coordsize="21600,21600" o:hr="t" o:hrstd="t" o:hralign="center">
            <v:path/>
            <v:fill on="t" focussize="0,0"/>
            <v:stroke on="f"/>
            <v:imagedata o:title=""/>
            <o:lock v:ext="edit"/>
            <w10:wrap type="none"/>
            <w10:anchorlock/>
          </v:rect>
        </w:pict>
      </w:r>
    </w:p>
    <w:p w14:paraId="00000324">
      <w:pPr>
        <w:pStyle w:val="2"/>
        <w:keepNext w:val="0"/>
        <w:keepLines w:val="0"/>
        <w:spacing w:before="480"/>
        <w:rPr>
          <w:b/>
          <w:bCs/>
          <w:sz w:val="46"/>
          <w:szCs w:val="46"/>
        </w:rPr>
      </w:pPr>
      <w:bookmarkStart w:id="70" w:name="_nznxkema9mrp" w:colFirst="0" w:colLast="0"/>
      <w:bookmarkEnd w:id="70"/>
      <w:r>
        <w:rPr>
          <w:b/>
          <w:bCs/>
          <w:sz w:val="46"/>
          <w:szCs w:val="46"/>
          <w:rtl w:val="0"/>
        </w:rPr>
        <w:t>48. 📱 Mobile App</w:t>
      </w:r>
    </w:p>
    <w:p w14:paraId="00000325">
      <w:pPr>
        <w:spacing w:before="240" w:after="240"/>
      </w:pPr>
      <w:r>
        <w:rPr>
          <w:rtl w:val="0"/>
        </w:rPr>
        <w:t>The owner should be able to open their phone and see:</w:t>
      </w:r>
    </w:p>
    <w:p w14:paraId="00000326">
      <w:pPr>
        <w:spacing w:before="240" w:after="240"/>
        <w:ind w:left="600" w:right="600" w:firstLine="0"/>
        <w:rPr>
          <w:b/>
          <w:bCs/>
        </w:rPr>
      </w:pPr>
      <w:r>
        <w:rPr>
          <w:b/>
          <w:bCs/>
          <w:rtl w:val="0"/>
        </w:rPr>
        <w:t>LIVE</w:t>
      </w:r>
    </w:p>
    <w:p w14:paraId="00000327">
      <w:pPr>
        <w:spacing w:before="240" w:after="240"/>
        <w:rPr>
          <w:b/>
          <w:bCs/>
        </w:rPr>
      </w:pPr>
      <w:r>
        <w:rPr>
          <w:b/>
          <w:bCs/>
          <w:rtl w:val="0"/>
        </w:rPr>
        <w:t>1,243 visitors</w:t>
      </w:r>
    </w:p>
    <w:p w14:paraId="00000328">
      <w:pPr>
        <w:spacing w:before="240" w:after="240"/>
        <w:rPr>
          <w:b/>
          <w:bCs/>
        </w:rPr>
      </w:pPr>
      <w:r>
        <w:rPr>
          <w:b/>
          <w:bCs/>
          <w:rtl w:val="0"/>
        </w:rPr>
        <w:t>₦81,200 revenue</w:t>
      </w:r>
    </w:p>
    <w:p w14:paraId="00000329">
      <w:pPr>
        <w:spacing w:before="240" w:after="240"/>
        <w:rPr>
          <w:b/>
          <w:bCs/>
        </w:rPr>
      </w:pPr>
      <w:r>
        <w:rPr>
          <w:rFonts w:ascii="Arial Unicode MS" w:hAnsi="Arial Unicode MS" w:eastAsia="Arial Unicode MS" w:cs="Arial Unicode MS"/>
          <w:b/>
          <w:bCs/>
          <w:rtl w:val="0"/>
        </w:rPr>
        <w:t>Instagram ↑ 24%</w:t>
      </w:r>
    </w:p>
    <w:p w14:paraId="0000032A">
      <w:pPr>
        <w:spacing w:before="240" w:after="240"/>
      </w:pPr>
      <w:r>
        <w:rPr>
          <w:rtl w:val="0"/>
        </w:rPr>
        <w:t>Then receive:</w:t>
      </w:r>
    </w:p>
    <w:p w14:paraId="0000032B">
      <w:pPr>
        <w:spacing w:before="240" w:after="240"/>
        <w:ind w:left="600" w:right="600" w:firstLine="0"/>
      </w:pPr>
      <w:r>
        <w:rPr>
          <w:rtl w:val="0"/>
        </w:rPr>
        <w:t>🔥 Your campaign just crossed 10,000 visitors.</w:t>
      </w:r>
    </w:p>
    <w:p w14:paraId="0000032C">
      <w:r>
        <w:pict>
          <v:rect id="_x0000_i1072" o:spt="1" style="height:1.5pt;width:0pt;" fillcolor="#A0A0A0" filled="t" stroked="f" coordsize="21600,21600" o:hr="t" o:hrstd="t" o:hralign="center">
            <v:path/>
            <v:fill on="t" focussize="0,0"/>
            <v:stroke on="f"/>
            <v:imagedata o:title=""/>
            <o:lock v:ext="edit"/>
            <w10:wrap type="none"/>
            <w10:anchorlock/>
          </v:rect>
        </w:pict>
      </w:r>
    </w:p>
    <w:p w14:paraId="0000032D">
      <w:pPr>
        <w:pStyle w:val="2"/>
        <w:keepNext w:val="0"/>
        <w:keepLines w:val="0"/>
        <w:shd w:val="clear" w:fill="B6DDE8" w:themeFill="accent5" w:themeFillTint="66"/>
        <w:spacing w:before="480"/>
        <w:rPr>
          <w:b/>
          <w:bCs/>
          <w:sz w:val="46"/>
          <w:szCs w:val="46"/>
        </w:rPr>
      </w:pPr>
      <w:commentRangeStart w:id="6"/>
      <w:bookmarkStart w:id="71" w:name="_b7suz5kpv03v" w:colFirst="0" w:colLast="0"/>
      <w:bookmarkEnd w:id="71"/>
      <w:r>
        <w:rPr>
          <w:b/>
          <w:bCs/>
          <w:sz w:val="46"/>
          <w:szCs w:val="46"/>
          <w:rtl w:val="0"/>
        </w:rPr>
        <w:t>49. 🧩 Link Templates</w:t>
      </w:r>
    </w:p>
    <w:p w14:paraId="0000032E">
      <w:pPr>
        <w:shd w:val="clear" w:fill="B6DDE8" w:themeFill="accent5" w:themeFillTint="66"/>
        <w:spacing w:before="240" w:after="240"/>
      </w:pPr>
      <w:r>
        <w:rPr>
          <w:rtl w:val="0"/>
        </w:rPr>
        <w:t>Example templates:</w:t>
      </w:r>
    </w:p>
    <w:p w14:paraId="0000032F">
      <w:pPr>
        <w:shd w:val="clear" w:fill="B6DDE8" w:themeFill="accent5" w:themeFillTint="66"/>
        <w:spacing w:before="240" w:after="240"/>
        <w:rPr>
          <w:b/>
          <w:bCs/>
        </w:rPr>
      </w:pPr>
      <w:r>
        <w:rPr>
          <w:b/>
          <w:bCs/>
          <w:rtl w:val="0"/>
        </w:rPr>
        <w:t>Instagram Campaign</w:t>
      </w:r>
    </w:p>
    <w:p w14:paraId="00000330">
      <w:pPr>
        <w:shd w:val="clear" w:fill="B6DDE8" w:themeFill="accent5" w:themeFillTint="66"/>
        <w:spacing w:before="240" w:after="240"/>
        <w:rPr>
          <w:b/>
          <w:bCs/>
        </w:rPr>
      </w:pPr>
      <w:r>
        <w:rPr>
          <w:b/>
          <w:bCs/>
          <w:rtl w:val="0"/>
        </w:rPr>
        <w:t>WhatsApp Campaign</w:t>
      </w:r>
    </w:p>
    <w:p w14:paraId="00000331">
      <w:pPr>
        <w:shd w:val="clear" w:fill="B6DDE8" w:themeFill="accent5" w:themeFillTint="66"/>
        <w:spacing w:before="240" w:after="240"/>
        <w:rPr>
          <w:b/>
          <w:bCs/>
        </w:rPr>
      </w:pPr>
      <w:r>
        <w:rPr>
          <w:b/>
          <w:bCs/>
          <w:rtl w:val="0"/>
        </w:rPr>
        <w:t>QR Flyer</w:t>
      </w:r>
    </w:p>
    <w:p w14:paraId="00000332">
      <w:pPr>
        <w:shd w:val="clear" w:fill="B6DDE8" w:themeFill="accent5" w:themeFillTint="66"/>
        <w:spacing w:before="240" w:after="240"/>
        <w:rPr>
          <w:b/>
          <w:bCs/>
        </w:rPr>
      </w:pPr>
      <w:r>
        <w:rPr>
          <w:b/>
          <w:bCs/>
          <w:rtl w:val="0"/>
        </w:rPr>
        <w:t>Facebook Ad</w:t>
      </w:r>
    </w:p>
    <w:p w14:paraId="00000333">
      <w:pPr>
        <w:shd w:val="clear" w:fill="B6DDE8" w:themeFill="accent5" w:themeFillTint="66"/>
        <w:spacing w:before="240" w:after="240"/>
        <w:rPr>
          <w:b/>
          <w:bCs/>
        </w:rPr>
      </w:pPr>
      <w:r>
        <w:rPr>
          <w:b/>
          <w:bCs/>
          <w:rtl w:val="0"/>
        </w:rPr>
        <w:t>Email Campaign</w:t>
      </w:r>
    </w:p>
    <w:p w14:paraId="00000334">
      <w:pPr>
        <w:shd w:val="clear" w:fill="B6DDE8" w:themeFill="accent5" w:themeFillTint="66"/>
        <w:spacing w:before="240" w:after="240"/>
        <w:rPr>
          <w:b/>
          <w:bCs/>
        </w:rPr>
      </w:pPr>
      <w:r>
        <w:rPr>
          <w:b/>
          <w:bCs/>
          <w:rtl w:val="0"/>
        </w:rPr>
        <w:t>YouTube Campaign</w:t>
      </w:r>
    </w:p>
    <w:p w14:paraId="00000335">
      <w:pPr>
        <w:shd w:val="clear" w:fill="B6DDE8" w:themeFill="accent5" w:themeFillTint="66"/>
        <w:spacing w:before="240" w:after="240"/>
      </w:pPr>
      <w:r>
        <w:rPr>
          <w:rtl w:val="0"/>
        </w:rPr>
        <w:t>The system automatically configures:</w:t>
      </w:r>
    </w:p>
    <w:p w14:paraId="00000336">
      <w:pPr>
        <w:numPr>
          <w:ilvl w:val="0"/>
          <w:numId w:val="40"/>
        </w:numPr>
        <w:shd w:val="clear" w:fill="B6DDE8" w:themeFill="accent5" w:themeFillTint="66"/>
        <w:spacing w:before="240" w:after="0" w:afterAutospacing="0"/>
        <w:ind w:left="720" w:hanging="360"/>
      </w:pPr>
      <w:r>
        <w:rPr>
          <w:rtl w:val="0"/>
        </w:rPr>
        <w:t>Naming</w:t>
      </w:r>
    </w:p>
    <w:p w14:paraId="00000337">
      <w:pPr>
        <w:numPr>
          <w:ilvl w:val="0"/>
          <w:numId w:val="40"/>
        </w:numPr>
        <w:shd w:val="clear" w:fill="B6DDE8" w:themeFill="accent5" w:themeFillTint="66"/>
        <w:spacing w:before="0" w:beforeAutospacing="0" w:after="0" w:afterAutospacing="0"/>
        <w:ind w:left="720" w:hanging="360"/>
      </w:pPr>
      <w:r>
        <w:rPr>
          <w:rtl w:val="0"/>
        </w:rPr>
        <w:t>UTM</w:t>
      </w:r>
    </w:p>
    <w:p w14:paraId="00000338">
      <w:pPr>
        <w:numPr>
          <w:ilvl w:val="0"/>
          <w:numId w:val="40"/>
        </w:numPr>
        <w:shd w:val="clear" w:fill="B6DDE8" w:themeFill="accent5" w:themeFillTint="66"/>
        <w:spacing w:before="0" w:beforeAutospacing="0" w:after="0" w:afterAutospacing="0"/>
        <w:ind w:left="720" w:hanging="360"/>
      </w:pPr>
      <w:r>
        <w:rPr>
          <w:rtl w:val="0"/>
        </w:rPr>
        <w:t>Tracking</w:t>
      </w:r>
    </w:p>
    <w:p w14:paraId="00000339">
      <w:pPr>
        <w:numPr>
          <w:ilvl w:val="0"/>
          <w:numId w:val="40"/>
        </w:numPr>
        <w:shd w:val="clear" w:fill="B6DDE8" w:themeFill="accent5" w:themeFillTint="66"/>
        <w:spacing w:before="0" w:beforeAutospacing="0" w:after="0" w:afterAutospacing="0"/>
        <w:ind w:left="720" w:hanging="360"/>
      </w:pPr>
      <w:r>
        <w:rPr>
          <w:rtl w:val="0"/>
        </w:rPr>
        <w:t>Destination</w:t>
      </w:r>
    </w:p>
    <w:p w14:paraId="0000033A">
      <w:pPr>
        <w:numPr>
          <w:ilvl w:val="0"/>
          <w:numId w:val="40"/>
        </w:numPr>
        <w:shd w:val="clear" w:fill="B6DDE8" w:themeFill="accent5" w:themeFillTint="66"/>
        <w:spacing w:before="0" w:beforeAutospacing="0" w:after="0" w:afterAutospacing="0"/>
        <w:ind w:left="720" w:hanging="360"/>
      </w:pPr>
      <w:r>
        <w:rPr>
          <w:rtl w:val="0"/>
        </w:rPr>
        <w:t>QR</w:t>
      </w:r>
    </w:p>
    <w:p w14:paraId="0000033B">
      <w:pPr>
        <w:numPr>
          <w:ilvl w:val="0"/>
          <w:numId w:val="40"/>
        </w:numPr>
        <w:shd w:val="clear" w:fill="B6DDE8" w:themeFill="accent5" w:themeFillTint="66"/>
        <w:spacing w:before="0" w:beforeAutospacing="0" w:after="240"/>
        <w:ind w:left="720" w:hanging="360"/>
      </w:pPr>
      <w:r>
        <w:rPr>
          <w:rtl w:val="0"/>
        </w:rPr>
        <w:t>Dashboard</w:t>
      </w:r>
      <w:commentRangeEnd w:id="6"/>
      <w:r>
        <w:commentReference w:id="6"/>
      </w:r>
    </w:p>
    <w:p w14:paraId="0000033C">
      <w:r>
        <w:pict>
          <v:rect id="_x0000_i1073" o:spt="1" style="height:1.5pt;width:0pt;" fillcolor="#A0A0A0" filled="t" stroked="f" coordsize="21600,21600" o:hr="t" o:hrstd="t" o:hralign="center">
            <v:path/>
            <v:fill on="t" focussize="0,0"/>
            <v:stroke on="f"/>
            <v:imagedata o:title=""/>
            <o:lock v:ext="edit"/>
            <w10:wrap type="none"/>
            <w10:anchorlock/>
          </v:rect>
        </w:pict>
      </w:r>
    </w:p>
    <w:p w14:paraId="0000033D">
      <w:pPr>
        <w:pStyle w:val="2"/>
        <w:keepNext w:val="0"/>
        <w:keepLines w:val="0"/>
        <w:spacing w:before="480"/>
        <w:rPr>
          <w:b/>
          <w:bCs/>
          <w:sz w:val="46"/>
          <w:szCs w:val="46"/>
        </w:rPr>
      </w:pPr>
      <w:bookmarkStart w:id="72" w:name="_ko5zfq7lja7c" w:colFirst="0" w:colLast="0"/>
      <w:bookmarkEnd w:id="72"/>
      <w:r>
        <w:rPr>
          <w:b/>
          <w:bCs/>
          <w:sz w:val="46"/>
          <w:szCs w:val="46"/>
          <w:rtl w:val="0"/>
        </w:rPr>
        <w:t>50. 🏆 Benchmarking</w:t>
      </w:r>
    </w:p>
    <w:p w14:paraId="0000033E">
      <w:pPr>
        <w:spacing w:before="240" w:after="240"/>
      </w:pPr>
      <w:r>
        <w:rPr>
          <w:rtl w:val="0"/>
        </w:rPr>
        <w:t>Eventually, anonymously compare performance.</w:t>
      </w:r>
    </w:p>
    <w:p w14:paraId="0000033F">
      <w:pPr>
        <w:spacing w:before="240" w:after="240"/>
      </w:pPr>
      <w:r>
        <w:rPr>
          <w:rtl w:val="0"/>
        </w:rPr>
        <w:t>For example:</w:t>
      </w:r>
    </w:p>
    <w:p w14:paraId="00000340">
      <w:pPr>
        <w:spacing w:before="240" w:after="240"/>
        <w:ind w:left="600" w:right="600" w:firstLine="0"/>
      </w:pPr>
      <w:r>
        <w:rPr>
          <w:rtl w:val="0"/>
        </w:rPr>
        <w:t>Your conversion rate is higher than the median for businesses in your category.</w:t>
      </w:r>
    </w:p>
    <w:p w14:paraId="00000341">
      <w:pPr>
        <w:spacing w:before="240" w:after="240"/>
      </w:pPr>
      <w:r>
        <w:rPr>
          <w:rtl w:val="0"/>
        </w:rPr>
        <w:t>Without exposing another company's private data.</w:t>
      </w:r>
    </w:p>
    <w:p w14:paraId="00000342">
      <w:pPr>
        <w:spacing w:before="240" w:after="240"/>
      </w:pPr>
      <w:r>
        <w:rPr>
          <w:rtl w:val="0"/>
        </w:rPr>
        <w:t>This gives SMBs context.</w:t>
      </w:r>
    </w:p>
    <w:p w14:paraId="00000343">
      <w:r>
        <w:pict>
          <v:rect id="_x0000_i1074" o:spt="1" style="height:1.5pt;width:0pt;" fillcolor="#A0A0A0" filled="t" stroked="f" coordsize="21600,21600" o:hr="t" o:hrstd="t" o:hralign="center">
            <v:path/>
            <v:fill on="t" focussize="0,0"/>
            <v:stroke on="f"/>
            <v:imagedata o:title=""/>
            <o:lock v:ext="edit"/>
            <w10:wrap type="none"/>
            <w10:anchorlock/>
          </v:rect>
        </w:pict>
      </w:r>
    </w:p>
    <w:p w14:paraId="00000344">
      <w:pPr>
        <w:pStyle w:val="2"/>
        <w:keepNext w:val="0"/>
        <w:keepLines w:val="0"/>
        <w:spacing w:before="480"/>
        <w:rPr>
          <w:b/>
          <w:bCs/>
          <w:sz w:val="46"/>
          <w:szCs w:val="46"/>
        </w:rPr>
      </w:pPr>
      <w:bookmarkStart w:id="73" w:name="_wyld4541n74b" w:colFirst="0" w:colLast="0"/>
      <w:bookmarkEnd w:id="73"/>
      <w:r>
        <w:rPr>
          <w:b/>
          <w:bCs/>
          <w:sz w:val="46"/>
          <w:szCs w:val="46"/>
          <w:rtl w:val="0"/>
        </w:rPr>
        <w:t>51. 💡 AI Recommendations</w:t>
      </w:r>
    </w:p>
    <w:p w14:paraId="00000345">
      <w:pPr>
        <w:spacing w:before="240" w:after="240"/>
      </w:pPr>
      <w:r>
        <w:rPr>
          <w:rtl w:val="0"/>
        </w:rPr>
        <w:t>Not just:</w:t>
      </w:r>
    </w:p>
    <w:p w14:paraId="00000346">
      <w:pPr>
        <w:spacing w:before="240" w:after="240"/>
        <w:ind w:left="600" w:right="600" w:firstLine="0"/>
      </w:pPr>
      <w:r>
        <w:rPr>
          <w:rtl w:val="0"/>
        </w:rPr>
        <w:t>“Your CTR is 4.8%.”</w:t>
      </w:r>
    </w:p>
    <w:p w14:paraId="00000347">
      <w:pPr>
        <w:spacing w:before="240" w:after="240"/>
      </w:pPr>
      <w:r>
        <w:rPr>
          <w:rtl w:val="0"/>
        </w:rPr>
        <w:t>But:</w:t>
      </w:r>
    </w:p>
    <w:p w14:paraId="00000348">
      <w:pPr>
        <w:spacing w:before="240" w:after="240"/>
        <w:ind w:left="600" w:right="600" w:firstLine="0"/>
      </w:pPr>
      <w:r>
        <w:rPr>
          <w:rtl w:val="0"/>
        </w:rPr>
        <w:t>“Your QR campaign performs 2.3× better than your Instagram campaign. Consider increasing QR placements.”</w:t>
      </w:r>
    </w:p>
    <w:p w14:paraId="00000349">
      <w:pPr>
        <w:spacing w:before="240" w:after="240"/>
      </w:pPr>
      <w:r>
        <w:rPr>
          <w:rtl w:val="0"/>
        </w:rPr>
        <w:t xml:space="preserve">Analytics becomes </w:t>
      </w:r>
      <w:r>
        <w:rPr>
          <w:b/>
          <w:bCs/>
          <w:rtl w:val="0"/>
        </w:rPr>
        <w:t>actionable intelligence</w:t>
      </w:r>
      <w:r>
        <w:rPr>
          <w:rtl w:val="0"/>
        </w:rPr>
        <w:t>.</w:t>
      </w:r>
    </w:p>
    <w:p w14:paraId="0000034A">
      <w:r>
        <w:pict>
          <v:rect id="_x0000_i1075" o:spt="1" style="height:1.5pt;width:0pt;" fillcolor="#A0A0A0" filled="t" stroked="f" coordsize="21600,21600" o:hr="t" o:hrstd="t" o:hralign="center">
            <v:path/>
            <v:fill on="t" focussize="0,0"/>
            <v:stroke on="f"/>
            <v:imagedata o:title=""/>
            <o:lock v:ext="edit"/>
            <w10:wrap type="none"/>
            <w10:anchorlock/>
          </v:rect>
        </w:pict>
      </w:r>
    </w:p>
    <w:p w14:paraId="0000034B">
      <w:pPr>
        <w:pStyle w:val="2"/>
        <w:keepNext w:val="0"/>
        <w:keepLines w:val="0"/>
        <w:spacing w:before="480"/>
        <w:rPr>
          <w:b/>
          <w:bCs/>
          <w:sz w:val="46"/>
          <w:szCs w:val="46"/>
        </w:rPr>
      </w:pPr>
      <w:bookmarkStart w:id="74" w:name="_nwufq2x5v7rb" w:colFirst="0" w:colLast="0"/>
      <w:bookmarkEnd w:id="74"/>
      <w:r>
        <w:rPr>
          <w:b/>
          <w:bCs/>
          <w:sz w:val="46"/>
          <w:szCs w:val="46"/>
          <w:rtl w:val="0"/>
        </w:rPr>
        <w:t>52. 🧠 Natural-Language Analytics</w:t>
      </w:r>
    </w:p>
    <w:p w14:paraId="0000034C">
      <w:pPr>
        <w:spacing w:before="240" w:after="240"/>
      </w:pPr>
      <w:r>
        <w:rPr>
          <w:rtl w:val="0"/>
        </w:rPr>
        <w:t>This could become one of the killer features.</w:t>
      </w:r>
    </w:p>
    <w:p w14:paraId="0000034D">
      <w:pPr>
        <w:spacing w:before="240" w:after="240"/>
      </w:pPr>
      <w:r>
        <w:rPr>
          <w:rtl w:val="0"/>
        </w:rPr>
        <w:t>User types:</w:t>
      </w:r>
    </w:p>
    <w:p w14:paraId="0000034E">
      <w:pPr>
        <w:spacing w:before="240" w:after="240"/>
        <w:ind w:left="600" w:right="600" w:firstLine="0"/>
      </w:pPr>
      <w:r>
        <w:rPr>
          <w:rtl w:val="0"/>
        </w:rPr>
        <w:t>“Show me all campaigns that generated more than ₦500,000 this month.”</w:t>
      </w:r>
    </w:p>
    <w:p w14:paraId="0000034F">
      <w:pPr>
        <w:spacing w:before="240" w:after="240"/>
      </w:pPr>
      <w:r>
        <w:rPr>
          <w:rtl w:val="0"/>
        </w:rPr>
        <w:t>The system understands.</w:t>
      </w:r>
    </w:p>
    <w:p w14:paraId="00000350">
      <w:pPr>
        <w:spacing w:before="240" w:after="240"/>
      </w:pPr>
      <w:r>
        <w:rPr>
          <w:rtl w:val="0"/>
        </w:rPr>
        <w:t>Or:</w:t>
      </w:r>
    </w:p>
    <w:p w14:paraId="00000351">
      <w:pPr>
        <w:spacing w:before="240" w:after="240"/>
        <w:ind w:left="600" w:right="600" w:firstLine="0"/>
      </w:pPr>
      <w:r>
        <w:rPr>
          <w:rtl w:val="0"/>
        </w:rPr>
        <w:t>“Which links brought customers from Lagos?”</w:t>
      </w:r>
    </w:p>
    <w:p w14:paraId="00000352">
      <w:pPr>
        <w:spacing w:before="240" w:after="240"/>
      </w:pPr>
      <w:r>
        <w:rPr>
          <w:rtl w:val="0"/>
        </w:rPr>
        <w:t>Or:</w:t>
      </w:r>
    </w:p>
    <w:p w14:paraId="00000353">
      <w:pPr>
        <w:spacing w:before="240" w:after="240"/>
        <w:ind w:left="600" w:right="600" w:firstLine="0"/>
      </w:pPr>
      <w:r>
        <w:rPr>
          <w:rtl w:val="0"/>
        </w:rPr>
        <w:t>“Compare August with July.”</w:t>
      </w:r>
    </w:p>
    <w:p w14:paraId="00000354">
      <w:pPr>
        <w:spacing w:before="240" w:after="240"/>
      </w:pPr>
      <w:r>
        <w:rPr>
          <w:rtl w:val="0"/>
        </w:rPr>
        <w:t>Or:</w:t>
      </w:r>
    </w:p>
    <w:p w14:paraId="00000355">
      <w:pPr>
        <w:spacing w:before="240" w:after="240"/>
        <w:ind w:left="600" w:right="600" w:firstLine="0"/>
      </w:pPr>
      <w:r>
        <w:rPr>
          <w:rtl w:val="0"/>
        </w:rPr>
        <w:t>“Why is Campaign X failing?”</w:t>
      </w:r>
    </w:p>
    <w:p w14:paraId="00000356">
      <w:pPr>
        <w:spacing w:before="240" w:after="240"/>
      </w:pPr>
      <w:r>
        <w:rPr>
          <w:rtl w:val="0"/>
        </w:rPr>
        <w:t>No complicated filters.</w:t>
      </w:r>
    </w:p>
    <w:p w14:paraId="00000357">
      <w:r>
        <w:pict>
          <v:rect id="_x0000_i1076" o:spt="1" style="height:1.5pt;width:0pt;" fillcolor="#A0A0A0" filled="t" stroked="f" coordsize="21600,21600" o:hr="t" o:hrstd="t" o:hralign="center">
            <v:path/>
            <v:fill on="t" focussize="0,0"/>
            <v:stroke on="f"/>
            <v:imagedata o:title=""/>
            <o:lock v:ext="edit"/>
            <w10:wrap type="none"/>
            <w10:anchorlock/>
          </v:rect>
        </w:pict>
      </w:r>
    </w:p>
    <w:p w14:paraId="00000358">
      <w:pPr>
        <w:pStyle w:val="2"/>
        <w:keepNext w:val="0"/>
        <w:keepLines w:val="0"/>
        <w:spacing w:before="480"/>
        <w:rPr>
          <w:b/>
          <w:bCs/>
          <w:sz w:val="46"/>
          <w:szCs w:val="46"/>
        </w:rPr>
      </w:pPr>
      <w:bookmarkStart w:id="75" w:name="_gixt3kdz0t4b" w:colFirst="0" w:colLast="0"/>
      <w:bookmarkEnd w:id="75"/>
      <w:r>
        <w:rPr>
          <w:b/>
          <w:bCs/>
          <w:sz w:val="46"/>
          <w:szCs w:val="46"/>
          <w:rtl w:val="0"/>
        </w:rPr>
        <w:t>53. 🖥️ Big-Screen Mode</w:t>
      </w:r>
    </w:p>
    <w:p w14:paraId="00000359">
      <w:pPr>
        <w:spacing w:before="240" w:after="240"/>
      </w:pPr>
      <w:r>
        <w:rPr>
          <w:rtl w:val="0"/>
        </w:rPr>
        <w:t>A beautiful live dashboard for offices.</w:t>
      </w:r>
    </w:p>
    <w:p w14:paraId="0000035A">
      <w:r>
        <w:pict>
          <v:rect id="_x0000_i1077" o:spt="1" style="height:1.5pt;width:0pt;" fillcolor="#A0A0A0" filled="t" stroked="f" coordsize="21600,21600" o:hr="t" o:hrstd="t" o:hralign="center">
            <v:path/>
            <v:fill on="t" focussize="0,0"/>
            <v:stroke on="f"/>
            <v:imagedata o:title=""/>
            <o:lock v:ext="edit"/>
            <w10:wrap type="none"/>
            <w10:anchorlock/>
          </v:rect>
        </w:pict>
      </w:r>
    </w:p>
    <w:p w14:paraId="0000035B">
      <w:pPr>
        <w:pStyle w:val="2"/>
        <w:keepNext w:val="0"/>
        <w:keepLines w:val="0"/>
        <w:shd w:val="clear" w:fill="B6DDE8" w:themeFill="accent5" w:themeFillTint="66"/>
        <w:spacing w:before="480"/>
        <w:rPr>
          <w:b/>
          <w:bCs/>
          <w:sz w:val="46"/>
          <w:szCs w:val="46"/>
        </w:rPr>
      </w:pPr>
      <w:bookmarkStart w:id="76" w:name="_rsjd19bc1417" w:colFirst="0" w:colLast="0"/>
      <w:bookmarkEnd w:id="76"/>
      <w:commentRangeStart w:id="7"/>
      <w:r>
        <w:rPr>
          <w:b/>
          <w:bCs/>
          <w:sz w:val="46"/>
          <w:szCs w:val="46"/>
          <w:rtl w:val="0"/>
        </w:rPr>
        <w:t>54. 🧙 Link Wizard</w:t>
      </w:r>
    </w:p>
    <w:p w14:paraId="0000035C">
      <w:pPr>
        <w:shd w:val="clear" w:fill="B6DDE8" w:themeFill="accent5" w:themeFillTint="66"/>
        <w:spacing w:before="240" w:after="240"/>
      </w:pPr>
      <w:r>
        <w:rPr>
          <w:rtl w:val="0"/>
        </w:rPr>
        <w:t>For non-technical SMB owners:</w:t>
      </w:r>
    </w:p>
    <w:p w14:paraId="0000035D">
      <w:pPr>
        <w:shd w:val="clear" w:fill="B6DDE8" w:themeFill="accent5" w:themeFillTint="66"/>
        <w:spacing w:before="240" w:after="240"/>
        <w:ind w:left="600" w:right="600" w:firstLine="0"/>
      </w:pPr>
      <w:r>
        <w:rPr>
          <w:rtl w:val="0"/>
        </w:rPr>
        <w:t>What are you trying to do?</w:t>
      </w:r>
    </w:p>
    <w:p w14:paraId="0000035E">
      <w:pPr>
        <w:shd w:val="clear" w:fill="B6DDE8" w:themeFill="accent5" w:themeFillTint="66"/>
        <w:spacing w:before="240" w:after="240"/>
        <w:rPr>
          <w:b/>
          <w:bCs/>
        </w:rPr>
      </w:pPr>
      <w:r>
        <w:rPr>
          <w:b/>
          <w:bCs/>
          <w:rtl w:val="0"/>
        </w:rPr>
        <w:t>Sell something</w:t>
      </w:r>
    </w:p>
    <w:p w14:paraId="0000035F">
      <w:pPr>
        <w:shd w:val="clear" w:fill="B6DDE8" w:themeFill="accent5" w:themeFillTint="66"/>
        <w:spacing w:before="240" w:after="240"/>
        <w:rPr>
          <w:b/>
          <w:bCs/>
        </w:rPr>
      </w:pPr>
      <w:r>
        <w:rPr>
          <w:b/>
          <w:bCs/>
          <w:rtl w:val="0"/>
        </w:rPr>
        <w:t>Get WhatsApp messages</w:t>
      </w:r>
    </w:p>
    <w:p w14:paraId="00000360">
      <w:pPr>
        <w:shd w:val="clear" w:fill="B6DDE8" w:themeFill="accent5" w:themeFillTint="66"/>
        <w:spacing w:before="240" w:after="240"/>
        <w:rPr>
          <w:b/>
          <w:bCs/>
        </w:rPr>
      </w:pPr>
      <w:r>
        <w:rPr>
          <w:b/>
          <w:bCs/>
          <w:rtl w:val="0"/>
        </w:rPr>
        <w:t>Get bookings</w:t>
      </w:r>
    </w:p>
    <w:p w14:paraId="00000361">
      <w:pPr>
        <w:shd w:val="clear" w:fill="B6DDE8" w:themeFill="accent5" w:themeFillTint="66"/>
        <w:spacing w:before="240" w:after="240"/>
        <w:rPr>
          <w:b/>
          <w:bCs/>
        </w:rPr>
      </w:pPr>
      <w:r>
        <w:rPr>
          <w:b/>
          <w:bCs/>
          <w:rtl w:val="0"/>
        </w:rPr>
        <w:t>Collect leads</w:t>
      </w:r>
    </w:p>
    <w:p w14:paraId="00000362">
      <w:pPr>
        <w:shd w:val="clear" w:fill="B6DDE8" w:themeFill="accent5" w:themeFillTint="66"/>
        <w:spacing w:before="240" w:after="240"/>
        <w:rPr>
          <w:b/>
          <w:bCs/>
        </w:rPr>
      </w:pPr>
      <w:r>
        <w:rPr>
          <w:b/>
          <w:bCs/>
          <w:rtl w:val="0"/>
        </w:rPr>
        <w:t>Promote an event</w:t>
      </w:r>
    </w:p>
    <w:p w14:paraId="00000363">
      <w:pPr>
        <w:shd w:val="clear" w:fill="B6DDE8" w:themeFill="accent5" w:themeFillTint="66"/>
        <w:spacing w:before="240" w:after="240"/>
      </w:pPr>
      <w:r>
        <w:rPr>
          <w:rtl w:val="0"/>
        </w:rPr>
        <w:t>The system creates the appropriate:</w:t>
      </w:r>
    </w:p>
    <w:p w14:paraId="00000364">
      <w:pPr>
        <w:shd w:val="clear" w:fill="B6DDE8" w:themeFill="accent5" w:themeFillTint="66"/>
        <w:spacing w:before="240" w:after="240"/>
        <w:rPr>
          <w:b/>
          <w:bCs/>
        </w:rPr>
      </w:pPr>
      <w:r>
        <w:rPr>
          <w:b/>
          <w:bCs/>
          <w:rtl w:val="0"/>
        </w:rPr>
        <w:t>Link + QR + tracking + campaign + analytics</w:t>
      </w:r>
    </w:p>
    <w:p w14:paraId="00000365">
      <w:pPr>
        <w:shd w:val="clear" w:fill="B6DDE8" w:themeFill="accent5" w:themeFillTint="66"/>
        <w:spacing w:before="240" w:after="240"/>
      </w:pPr>
      <w:r>
        <w:rPr>
          <w:rtl w:val="0"/>
        </w:rPr>
        <w:t>automatically.</w:t>
      </w:r>
      <w:commentRangeEnd w:id="7"/>
      <w:r>
        <w:commentReference w:id="7"/>
      </w:r>
    </w:p>
    <w:p w14:paraId="00000366">
      <w:r>
        <w:pict>
          <v:rect id="_x0000_i1078" o:spt="1" style="height:1.5pt;width:0pt;" fillcolor="#A0A0A0" filled="t" stroked="f" coordsize="21600,21600" o:hr="t" o:hrstd="t" o:hralign="center">
            <v:path/>
            <v:fill on="t" focussize="0,0"/>
            <v:stroke on="f"/>
            <v:imagedata o:title=""/>
            <o:lock v:ext="edit"/>
            <w10:wrap type="none"/>
            <w10:anchorlock/>
          </v:rect>
        </w:pict>
      </w:r>
    </w:p>
    <w:p w14:paraId="00000367">
      <w:pPr>
        <w:pStyle w:val="2"/>
        <w:keepNext w:val="0"/>
        <w:keepLines w:val="0"/>
        <w:spacing w:before="480"/>
        <w:rPr>
          <w:b/>
          <w:bCs/>
          <w:sz w:val="46"/>
          <w:szCs w:val="46"/>
        </w:rPr>
      </w:pPr>
      <w:bookmarkStart w:id="77" w:name="_yqksfchmq7k3" w:colFirst="0" w:colLast="0"/>
      <w:bookmarkEnd w:id="77"/>
      <w:r>
        <w:rPr>
          <w:b/>
          <w:bCs/>
          <w:sz w:val="46"/>
          <w:szCs w:val="46"/>
          <w:rtl w:val="0"/>
        </w:rPr>
        <w:t>55. 🧰 Built-In Landing Pages</w:t>
      </w:r>
    </w:p>
    <w:p w14:paraId="00000368">
      <w:pPr>
        <w:spacing w:before="240" w:after="240"/>
      </w:pPr>
      <w:r>
        <w:rPr>
          <w:rtl w:val="0"/>
        </w:rPr>
        <w:t>You could eventually allow users to create simple landing pages.</w:t>
      </w:r>
    </w:p>
    <w:p w14:paraId="00000369">
      <w:pPr>
        <w:spacing w:before="240" w:after="240"/>
      </w:pPr>
      <w:r>
        <w:rPr>
          <w:rtl w:val="0"/>
        </w:rPr>
        <w:t>Then:</w:t>
      </w:r>
    </w:p>
    <w:p w14:paraId="0000036A">
      <w:pPr>
        <w:spacing w:before="240" w:after="240"/>
        <w:rPr>
          <w:b/>
          <w:bCs/>
        </w:rPr>
      </w:pPr>
      <w:r>
        <w:rPr>
          <w:rFonts w:ascii="Arial Unicode MS" w:hAnsi="Arial Unicode MS" w:eastAsia="Arial Unicode MS" w:cs="Arial Unicode MS"/>
          <w:b/>
          <w:bCs/>
          <w:rtl w:val="0"/>
        </w:rPr>
        <w:t>Link → Your landing page</w:t>
      </w:r>
    </w:p>
    <w:p w14:paraId="0000036B">
      <w:pPr>
        <w:spacing w:before="240" w:after="240"/>
      </w:pPr>
      <w:r>
        <w:rPr>
          <w:rtl w:val="0"/>
        </w:rPr>
        <w:t>without needing another platform.</w:t>
      </w:r>
    </w:p>
    <w:p w14:paraId="0000036C">
      <w:pPr>
        <w:spacing w:before="240" w:after="240"/>
      </w:pPr>
      <w:r>
        <w:rPr>
          <w:rtl w:val="0"/>
        </w:rPr>
        <w:t>Include:</w:t>
      </w:r>
    </w:p>
    <w:p w14:paraId="0000036D">
      <w:pPr>
        <w:numPr>
          <w:ilvl w:val="0"/>
          <w:numId w:val="41"/>
        </w:numPr>
        <w:spacing w:before="240" w:after="0" w:afterAutospacing="0"/>
        <w:ind w:left="720" w:hanging="360"/>
      </w:pPr>
      <w:r>
        <w:rPr>
          <w:rtl w:val="0"/>
        </w:rPr>
        <w:t>Templates</w:t>
      </w:r>
    </w:p>
    <w:p w14:paraId="0000036E">
      <w:pPr>
        <w:numPr>
          <w:ilvl w:val="0"/>
          <w:numId w:val="41"/>
        </w:numPr>
        <w:spacing w:before="0" w:beforeAutospacing="0" w:after="0" w:afterAutospacing="0"/>
        <w:ind w:left="720" w:hanging="360"/>
      </w:pPr>
      <w:r>
        <w:rPr>
          <w:rtl w:val="0"/>
        </w:rPr>
        <w:t>Forms</w:t>
      </w:r>
    </w:p>
    <w:p w14:paraId="0000036F">
      <w:pPr>
        <w:numPr>
          <w:ilvl w:val="0"/>
          <w:numId w:val="41"/>
        </w:numPr>
        <w:spacing w:before="0" w:beforeAutospacing="0" w:after="0" w:afterAutospacing="0"/>
        <w:ind w:left="720" w:hanging="360"/>
      </w:pPr>
      <w:r>
        <w:rPr>
          <w:rtl w:val="0"/>
        </w:rPr>
        <w:t>Buttons</w:t>
      </w:r>
    </w:p>
    <w:p w14:paraId="00000370">
      <w:pPr>
        <w:numPr>
          <w:ilvl w:val="0"/>
          <w:numId w:val="41"/>
        </w:numPr>
        <w:spacing w:before="0" w:beforeAutospacing="0" w:after="0" w:afterAutospacing="0"/>
        <w:ind w:left="720" w:hanging="360"/>
      </w:pPr>
      <w:r>
        <w:rPr>
          <w:rtl w:val="0"/>
        </w:rPr>
        <w:t>WhatsApp</w:t>
      </w:r>
    </w:p>
    <w:p w14:paraId="00000371">
      <w:pPr>
        <w:numPr>
          <w:ilvl w:val="0"/>
          <w:numId w:val="41"/>
        </w:numPr>
        <w:spacing w:before="0" w:beforeAutospacing="0" w:after="0" w:afterAutospacing="0"/>
        <w:ind w:left="720" w:hanging="360"/>
      </w:pPr>
      <w:r>
        <w:rPr>
          <w:rtl w:val="0"/>
        </w:rPr>
        <w:t>Payment</w:t>
      </w:r>
    </w:p>
    <w:p w14:paraId="00000372">
      <w:pPr>
        <w:numPr>
          <w:ilvl w:val="0"/>
          <w:numId w:val="41"/>
        </w:numPr>
        <w:spacing w:before="0" w:beforeAutospacing="0" w:after="0" w:afterAutospacing="0"/>
        <w:ind w:left="720" w:hanging="360"/>
      </w:pPr>
      <w:r>
        <w:rPr>
          <w:rtl w:val="0"/>
        </w:rPr>
        <w:t>Analytics</w:t>
      </w:r>
    </w:p>
    <w:p w14:paraId="00000373">
      <w:pPr>
        <w:numPr>
          <w:ilvl w:val="0"/>
          <w:numId w:val="41"/>
        </w:numPr>
        <w:spacing w:before="0" w:beforeAutospacing="0" w:after="240"/>
        <w:ind w:left="720" w:hanging="360"/>
      </w:pPr>
      <w:r>
        <w:rPr>
          <w:rtl w:val="0"/>
        </w:rPr>
        <w:t>A/B testing</w:t>
      </w:r>
    </w:p>
    <w:p w14:paraId="00000374">
      <w:r>
        <w:pict>
          <v:rect id="_x0000_i1079" o:spt="1" style="height:1.5pt;width:0pt;" fillcolor="#A0A0A0" filled="t" stroked="f" coordsize="21600,21600" o:hr="t" o:hrstd="t" o:hralign="center">
            <v:path/>
            <v:fill on="t" focussize="0,0"/>
            <v:stroke on="f"/>
            <v:imagedata o:title=""/>
            <o:lock v:ext="edit"/>
            <w10:wrap type="none"/>
            <w10:anchorlock/>
          </v:rect>
        </w:pict>
      </w:r>
    </w:p>
    <w:p w14:paraId="00000375">
      <w:pPr>
        <w:pStyle w:val="2"/>
        <w:keepNext w:val="0"/>
        <w:keepLines w:val="0"/>
        <w:shd w:val="clear" w:fill="B6DDE8" w:themeFill="accent5" w:themeFillTint="66"/>
        <w:spacing w:before="480"/>
        <w:rPr>
          <w:b/>
          <w:bCs/>
          <w:sz w:val="46"/>
          <w:szCs w:val="46"/>
        </w:rPr>
      </w:pPr>
      <w:bookmarkStart w:id="78" w:name="_3t5vqd3pr6ev" w:colFirst="0" w:colLast="0"/>
      <w:bookmarkEnd w:id="78"/>
      <w:commentRangeStart w:id="8"/>
      <w:r>
        <w:rPr>
          <w:b/>
          <w:bCs/>
          <w:sz w:val="46"/>
          <w:szCs w:val="46"/>
          <w:rtl w:val="0"/>
        </w:rPr>
        <w:t>56. 💳 Payment Integration</w:t>
      </w:r>
    </w:p>
    <w:p w14:paraId="00000376">
      <w:pPr>
        <w:shd w:val="clear" w:fill="B6DDE8" w:themeFill="accent5" w:themeFillTint="66"/>
        <w:spacing w:before="240" w:after="240"/>
      </w:pPr>
      <w:r>
        <w:rPr>
          <w:rtl w:val="0"/>
        </w:rPr>
        <w:t>For businesses selling directly:</w:t>
      </w:r>
    </w:p>
    <w:p w14:paraId="00000377">
      <w:pPr>
        <w:numPr>
          <w:ilvl w:val="0"/>
          <w:numId w:val="42"/>
        </w:numPr>
        <w:shd w:val="clear" w:fill="B6DDE8" w:themeFill="accent5" w:themeFillTint="66"/>
        <w:spacing w:before="240" w:after="0" w:afterAutospacing="0"/>
        <w:ind w:left="720" w:hanging="360"/>
      </w:pPr>
      <w:r>
        <w:rPr>
          <w:rtl w:val="0"/>
        </w:rPr>
        <w:t>Payment links</w:t>
      </w:r>
    </w:p>
    <w:p w14:paraId="00000378">
      <w:pPr>
        <w:numPr>
          <w:ilvl w:val="0"/>
          <w:numId w:val="42"/>
        </w:numPr>
        <w:shd w:val="clear" w:fill="B6DDE8" w:themeFill="accent5" w:themeFillTint="66"/>
        <w:spacing w:before="0" w:beforeAutospacing="0" w:after="0" w:afterAutospacing="0"/>
        <w:ind w:left="720" w:hanging="360"/>
      </w:pPr>
      <w:r>
        <w:rPr>
          <w:rtl w:val="0"/>
        </w:rPr>
        <w:t>Stripe</w:t>
      </w:r>
    </w:p>
    <w:p w14:paraId="00000379">
      <w:pPr>
        <w:numPr>
          <w:ilvl w:val="0"/>
          <w:numId w:val="42"/>
        </w:numPr>
        <w:shd w:val="clear" w:fill="B6DDE8" w:themeFill="accent5" w:themeFillTint="66"/>
        <w:spacing w:before="0" w:beforeAutospacing="0" w:after="0" w:afterAutospacing="0"/>
        <w:ind w:left="720" w:hanging="360"/>
      </w:pPr>
      <w:r>
        <w:rPr>
          <w:rtl w:val="0"/>
        </w:rPr>
        <w:t>Paystack</w:t>
      </w:r>
    </w:p>
    <w:p w14:paraId="0000037A">
      <w:pPr>
        <w:numPr>
          <w:ilvl w:val="0"/>
          <w:numId w:val="42"/>
        </w:numPr>
        <w:shd w:val="clear" w:fill="B6DDE8" w:themeFill="accent5" w:themeFillTint="66"/>
        <w:spacing w:before="0" w:beforeAutospacing="0" w:after="0" w:afterAutospacing="0"/>
        <w:ind w:left="720" w:hanging="360"/>
      </w:pPr>
      <w:r>
        <w:rPr>
          <w:rtl w:val="0"/>
        </w:rPr>
        <w:t>Flutterwave</w:t>
      </w:r>
    </w:p>
    <w:p w14:paraId="0000037B">
      <w:pPr>
        <w:numPr>
          <w:ilvl w:val="0"/>
          <w:numId w:val="42"/>
        </w:numPr>
        <w:shd w:val="clear" w:fill="B6DDE8" w:themeFill="accent5" w:themeFillTint="66"/>
        <w:spacing w:before="0" w:beforeAutospacing="0" w:after="0" w:afterAutospacing="0"/>
        <w:ind w:left="720" w:hanging="360"/>
      </w:pPr>
      <w:r>
        <w:rPr>
          <w:rtl w:val="0"/>
        </w:rPr>
        <w:t>bank-transfer workflows</w:t>
      </w:r>
    </w:p>
    <w:p w14:paraId="0000037C">
      <w:pPr>
        <w:numPr>
          <w:ilvl w:val="0"/>
          <w:numId w:val="42"/>
        </w:numPr>
        <w:shd w:val="clear" w:fill="B6DDE8" w:themeFill="accent5" w:themeFillTint="66"/>
        <w:spacing w:before="0" w:beforeAutospacing="0" w:after="240"/>
        <w:ind w:left="720" w:hanging="360"/>
      </w:pPr>
      <w:r>
        <w:rPr>
          <w:rtl w:val="0"/>
        </w:rPr>
        <w:t>Checkout tracking</w:t>
      </w:r>
    </w:p>
    <w:p w14:paraId="0000037D">
      <w:pPr>
        <w:shd w:val="clear" w:fill="B6DDE8" w:themeFill="accent5" w:themeFillTint="66"/>
        <w:spacing w:before="240" w:after="240"/>
      </w:pPr>
      <w:r>
        <w:rPr>
          <w:rtl w:val="0"/>
        </w:rPr>
        <w:t>Then:</w:t>
      </w:r>
    </w:p>
    <w:p w14:paraId="0000037E">
      <w:pPr>
        <w:shd w:val="clear" w:fill="B6DDE8" w:themeFill="accent5" w:themeFillTint="66"/>
        <w:spacing w:before="240" w:after="240"/>
        <w:rPr>
          <w:b/>
          <w:bCs/>
        </w:rPr>
      </w:pPr>
      <w:r>
        <w:rPr>
          <w:rFonts w:ascii="Arial Unicode MS" w:hAnsi="Arial Unicode MS" w:eastAsia="Arial Unicode MS" w:cs="Arial Unicode MS"/>
          <w:b/>
          <w:bCs/>
          <w:rtl w:val="0"/>
        </w:rPr>
        <w:t>Link → Checkout → Payment</w:t>
      </w:r>
    </w:p>
    <w:p w14:paraId="0000037F">
      <w:pPr>
        <w:shd w:val="clear" w:fill="B6DDE8" w:themeFill="accent5" w:themeFillTint="66"/>
        <w:spacing w:before="240" w:after="240"/>
      </w:pPr>
      <w:r>
        <w:rPr>
          <w:rtl w:val="0"/>
        </w:rPr>
        <w:t>Now the platform knows actual revenue.</w:t>
      </w:r>
      <w:commentRangeEnd w:id="8"/>
      <w:r>
        <w:commentReference w:id="8"/>
      </w:r>
    </w:p>
    <w:p w14:paraId="00000380">
      <w:r>
        <w:pict>
          <v:rect id="_x0000_i1080" o:spt="1" style="height:1.5pt;width:0pt;" fillcolor="#A0A0A0" filled="t" stroked="f" coordsize="21600,21600" o:hr="t" o:hrstd="t" o:hralign="center">
            <v:path/>
            <v:fill on="t" focussize="0,0"/>
            <v:stroke on="f"/>
            <v:imagedata o:title=""/>
            <o:lock v:ext="edit"/>
            <w10:wrap type="none"/>
            <w10:anchorlock/>
          </v:rect>
        </w:pict>
      </w:r>
    </w:p>
    <w:p w14:paraId="00000381">
      <w:pPr>
        <w:pStyle w:val="2"/>
        <w:keepNext w:val="0"/>
        <w:keepLines w:val="0"/>
        <w:spacing w:before="480"/>
        <w:rPr>
          <w:b/>
          <w:bCs/>
          <w:sz w:val="46"/>
          <w:szCs w:val="46"/>
        </w:rPr>
      </w:pPr>
      <w:bookmarkStart w:id="79" w:name="_so432gbehy4k" w:colFirst="0" w:colLast="0"/>
      <w:bookmarkEnd w:id="79"/>
      <w:r>
        <w:rPr>
          <w:b/>
          <w:bCs/>
          <w:sz w:val="46"/>
          <w:szCs w:val="46"/>
          <w:rtl w:val="0"/>
        </w:rPr>
        <w:t>57. 🇳🇬 Nigeria-Specific Superpowers</w:t>
      </w:r>
    </w:p>
    <w:p w14:paraId="00000382">
      <w:pPr>
        <w:spacing w:before="240" w:after="240"/>
      </w:pPr>
      <w:r>
        <w:rPr>
          <w:rtl w:val="0"/>
        </w:rPr>
        <w:t>Since SMBs in Nigeria are a huge potential market, I'd deliberately support:</w:t>
      </w:r>
    </w:p>
    <w:p w14:paraId="00000383">
      <w:pPr>
        <w:numPr>
          <w:ilvl w:val="0"/>
          <w:numId w:val="43"/>
        </w:numPr>
        <w:spacing w:before="240" w:after="0" w:afterAutospacing="0"/>
        <w:ind w:left="720" w:hanging="360"/>
      </w:pPr>
      <w:r>
        <w:rPr>
          <w:rtl w:val="0"/>
        </w:rPr>
        <w:t>WhatsApp-first campaigns</w:t>
      </w:r>
    </w:p>
    <w:p w14:paraId="00000384">
      <w:pPr>
        <w:numPr>
          <w:ilvl w:val="0"/>
          <w:numId w:val="43"/>
        </w:numPr>
        <w:spacing w:before="0" w:beforeAutospacing="0" w:after="0" w:afterAutospacing="0"/>
        <w:ind w:left="720" w:hanging="360"/>
      </w:pPr>
      <w:r>
        <w:rPr>
          <w:rtl w:val="0"/>
        </w:rPr>
        <w:t>Paystack</w:t>
      </w:r>
    </w:p>
    <w:p w14:paraId="00000385">
      <w:pPr>
        <w:numPr>
          <w:ilvl w:val="0"/>
          <w:numId w:val="43"/>
        </w:numPr>
        <w:spacing w:before="0" w:beforeAutospacing="0" w:after="0" w:afterAutospacing="0"/>
        <w:ind w:left="720" w:hanging="360"/>
      </w:pPr>
      <w:r>
        <w:rPr>
          <w:rtl w:val="0"/>
        </w:rPr>
        <w:t>Flutterwave</w:t>
      </w:r>
    </w:p>
    <w:p w14:paraId="00000386">
      <w:pPr>
        <w:numPr>
          <w:ilvl w:val="0"/>
          <w:numId w:val="43"/>
        </w:numPr>
        <w:spacing w:before="0" w:beforeAutospacing="0" w:after="0" w:afterAutospacing="0"/>
        <w:ind w:left="720" w:hanging="360"/>
      </w:pPr>
      <w:r>
        <w:rPr>
          <w:rtl w:val="0"/>
        </w:rPr>
        <w:t>Moniepoint</w:t>
      </w:r>
    </w:p>
    <w:p w14:paraId="00000387">
      <w:pPr>
        <w:numPr>
          <w:ilvl w:val="0"/>
          <w:numId w:val="43"/>
        </w:numPr>
        <w:spacing w:before="0" w:beforeAutospacing="0" w:after="0" w:afterAutospacing="0"/>
        <w:ind w:left="720" w:hanging="360"/>
      </w:pPr>
      <w:r>
        <w:rPr>
          <w:rtl w:val="0"/>
        </w:rPr>
        <w:t>Nigerian phone formats</w:t>
      </w:r>
    </w:p>
    <w:p w14:paraId="00000388">
      <w:pPr>
        <w:numPr>
          <w:ilvl w:val="0"/>
          <w:numId w:val="43"/>
        </w:numPr>
        <w:spacing w:before="0" w:beforeAutospacing="0" w:after="0" w:afterAutospacing="0"/>
        <w:ind w:left="720" w:hanging="360"/>
      </w:pPr>
      <w:r>
        <w:rPr>
          <w:rtl w:val="0"/>
        </w:rPr>
        <w:t>Naira</w:t>
      </w:r>
    </w:p>
    <w:p w14:paraId="00000389">
      <w:pPr>
        <w:numPr>
          <w:ilvl w:val="0"/>
          <w:numId w:val="43"/>
        </w:numPr>
        <w:spacing w:before="0" w:beforeAutospacing="0" w:after="0" w:afterAutospacing="0"/>
        <w:ind w:left="720" w:hanging="360"/>
      </w:pPr>
      <w:r>
        <w:rPr>
          <w:rtl w:val="0"/>
        </w:rPr>
        <w:t>Nigerian states</w:t>
      </w:r>
    </w:p>
    <w:p w14:paraId="0000038A">
      <w:pPr>
        <w:numPr>
          <w:ilvl w:val="0"/>
          <w:numId w:val="43"/>
        </w:numPr>
        <w:spacing w:before="0" w:beforeAutospacing="0" w:after="0" w:afterAutospacing="0"/>
        <w:ind w:left="720" w:hanging="360"/>
      </w:pPr>
      <w:r>
        <w:rPr>
          <w:rtl w:val="0"/>
        </w:rPr>
        <w:t>Nigerian cities</w:t>
      </w:r>
    </w:p>
    <w:p w14:paraId="0000038B">
      <w:pPr>
        <w:numPr>
          <w:ilvl w:val="0"/>
          <w:numId w:val="43"/>
        </w:numPr>
        <w:spacing w:before="0" w:beforeAutospacing="0" w:after="0" w:afterAutospacing="0"/>
        <w:ind w:left="720" w:hanging="360"/>
      </w:pPr>
      <w:r>
        <w:rPr>
          <w:rtl w:val="0"/>
        </w:rPr>
        <w:t>Offline QR marketing</w:t>
      </w:r>
    </w:p>
    <w:p w14:paraId="0000038C">
      <w:pPr>
        <w:numPr>
          <w:ilvl w:val="0"/>
          <w:numId w:val="43"/>
        </w:numPr>
        <w:spacing w:before="0" w:beforeAutospacing="0" w:after="0" w:afterAutospacing="0"/>
        <w:ind w:left="720" w:hanging="360"/>
      </w:pPr>
      <w:r>
        <w:rPr>
          <w:rtl w:val="0"/>
        </w:rPr>
        <w:t>USSD campaign tracking where technically supported</w:t>
      </w:r>
    </w:p>
    <w:p w14:paraId="0000038D">
      <w:pPr>
        <w:numPr>
          <w:ilvl w:val="0"/>
          <w:numId w:val="43"/>
        </w:numPr>
        <w:spacing w:before="0" w:beforeAutospacing="0" w:after="0" w:afterAutospacing="0"/>
        <w:ind w:left="720" w:hanging="360"/>
      </w:pPr>
      <w:r>
        <w:rPr>
          <w:rtl w:val="0"/>
        </w:rPr>
        <w:t>SMS campaigns</w:t>
      </w:r>
    </w:p>
    <w:p w14:paraId="0000038E">
      <w:pPr>
        <w:numPr>
          <w:ilvl w:val="0"/>
          <w:numId w:val="43"/>
        </w:numPr>
        <w:spacing w:before="0" w:beforeAutospacing="0" w:after="0" w:afterAutospacing="0"/>
        <w:ind w:left="720" w:hanging="360"/>
      </w:pPr>
      <w:r>
        <w:rPr>
          <w:rtl w:val="0"/>
        </w:rPr>
        <w:t>Local business branches</w:t>
      </w:r>
    </w:p>
    <w:p w14:paraId="0000038F">
      <w:pPr>
        <w:numPr>
          <w:ilvl w:val="0"/>
          <w:numId w:val="43"/>
        </w:numPr>
        <w:spacing w:before="0" w:beforeAutospacing="0" w:after="0" w:afterAutospacing="0"/>
        <w:ind w:left="720" w:hanging="360"/>
      </w:pPr>
      <w:r>
        <w:rPr>
          <w:rtl w:val="0"/>
        </w:rPr>
        <w:t>Generator/network outage resilience for dashboards where relevant</w:t>
      </w:r>
    </w:p>
    <w:p w14:paraId="00000390">
      <w:pPr>
        <w:numPr>
          <w:ilvl w:val="0"/>
          <w:numId w:val="43"/>
        </w:numPr>
        <w:spacing w:before="0" w:beforeAutospacing="0" w:after="240"/>
        <w:ind w:left="720" w:hanging="360"/>
      </w:pPr>
      <w:r>
        <w:rPr>
          <w:rtl w:val="0"/>
        </w:rPr>
        <w:t>Nigerian timezone defaults</w:t>
      </w:r>
    </w:p>
    <w:p w14:paraId="00000391">
      <w:r>
        <w:pict>
          <v:rect id="_x0000_i1081" o:spt="1" style="height:1.5pt;width:0pt;" fillcolor="#A0A0A0" filled="t" stroked="f" coordsize="21600,21600" o:hr="t" o:hrstd="t" o:hralign="center">
            <v:path/>
            <v:fill on="t" focussize="0,0"/>
            <v:stroke on="f"/>
            <v:imagedata o:title=""/>
            <o:lock v:ext="edit"/>
            <w10:wrap type="none"/>
            <w10:anchorlock/>
          </v:rect>
        </w:pict>
      </w:r>
    </w:p>
    <w:p w14:paraId="00000392">
      <w:pPr>
        <w:pStyle w:val="2"/>
        <w:keepNext w:val="0"/>
        <w:keepLines w:val="0"/>
        <w:shd w:val="clear" w:fill="B6DDE8" w:themeFill="accent5" w:themeFillTint="66"/>
        <w:spacing w:before="480"/>
        <w:rPr>
          <w:b/>
          <w:bCs/>
          <w:sz w:val="46"/>
          <w:szCs w:val="46"/>
        </w:rPr>
      </w:pPr>
      <w:bookmarkStart w:id="80" w:name="_fimgdewf6jxc" w:colFirst="0" w:colLast="0"/>
      <w:bookmarkEnd w:id="80"/>
      <w:r>
        <w:rPr>
          <w:b/>
          <w:bCs/>
          <w:sz w:val="46"/>
          <w:szCs w:val="46"/>
          <w:rtl w:val="0"/>
        </w:rPr>
        <w:t>58. 🌍 Multi-Currency</w:t>
      </w:r>
    </w:p>
    <w:p w14:paraId="00000393">
      <w:pPr>
        <w:shd w:val="clear" w:fill="B6DDE8" w:themeFill="accent5" w:themeFillTint="66"/>
        <w:spacing w:before="240" w:after="240"/>
      </w:pPr>
      <w:r>
        <w:rPr>
          <w:rtl w:val="0"/>
        </w:rPr>
        <w:t>For international SMBs:</w:t>
      </w:r>
    </w:p>
    <w:p w14:paraId="00000394">
      <w:pPr>
        <w:numPr>
          <w:ilvl w:val="0"/>
          <w:numId w:val="44"/>
        </w:numPr>
        <w:shd w:val="clear" w:fill="B6DDE8" w:themeFill="accent5" w:themeFillTint="66"/>
        <w:spacing w:before="240" w:after="0" w:afterAutospacing="0"/>
        <w:ind w:left="720" w:hanging="360"/>
      </w:pPr>
      <w:r>
        <w:rPr>
          <w:rtl w:val="0"/>
        </w:rPr>
        <w:t>NGN</w:t>
      </w:r>
    </w:p>
    <w:p w14:paraId="00000395">
      <w:pPr>
        <w:numPr>
          <w:ilvl w:val="0"/>
          <w:numId w:val="44"/>
        </w:numPr>
        <w:shd w:val="clear" w:fill="B6DDE8" w:themeFill="accent5" w:themeFillTint="66"/>
        <w:spacing w:before="0" w:beforeAutospacing="0" w:after="0" w:afterAutospacing="0"/>
        <w:ind w:left="720" w:hanging="360"/>
      </w:pPr>
      <w:r>
        <w:rPr>
          <w:rtl w:val="0"/>
        </w:rPr>
        <w:t>USD</w:t>
      </w:r>
    </w:p>
    <w:p w14:paraId="00000396">
      <w:pPr>
        <w:numPr>
          <w:ilvl w:val="0"/>
          <w:numId w:val="44"/>
        </w:numPr>
        <w:shd w:val="clear" w:fill="B6DDE8" w:themeFill="accent5" w:themeFillTint="66"/>
        <w:spacing w:before="0" w:beforeAutospacing="0" w:after="0" w:afterAutospacing="0"/>
        <w:ind w:left="720" w:hanging="360"/>
      </w:pPr>
      <w:r>
        <w:rPr>
          <w:rtl w:val="0"/>
        </w:rPr>
        <w:t>GBP</w:t>
      </w:r>
    </w:p>
    <w:p w14:paraId="00000397">
      <w:pPr>
        <w:numPr>
          <w:ilvl w:val="0"/>
          <w:numId w:val="44"/>
        </w:numPr>
        <w:shd w:val="clear" w:fill="B6DDE8" w:themeFill="accent5" w:themeFillTint="66"/>
        <w:spacing w:before="0" w:beforeAutospacing="0" w:after="0" w:afterAutospacing="0"/>
        <w:ind w:left="720" w:hanging="360"/>
      </w:pPr>
      <w:r>
        <w:rPr>
          <w:rtl w:val="0"/>
        </w:rPr>
        <w:t>EUR</w:t>
      </w:r>
    </w:p>
    <w:p w14:paraId="00000398">
      <w:pPr>
        <w:numPr>
          <w:ilvl w:val="0"/>
          <w:numId w:val="44"/>
        </w:numPr>
        <w:shd w:val="clear" w:fill="B6DDE8" w:themeFill="accent5" w:themeFillTint="66"/>
        <w:spacing w:before="0" w:beforeAutospacing="0" w:after="0" w:afterAutospacing="0"/>
        <w:ind w:left="720" w:hanging="360"/>
      </w:pPr>
      <w:r>
        <w:rPr>
          <w:rtl w:val="0"/>
        </w:rPr>
        <w:t>CAD</w:t>
      </w:r>
    </w:p>
    <w:p w14:paraId="00000399">
      <w:pPr>
        <w:numPr>
          <w:ilvl w:val="0"/>
          <w:numId w:val="44"/>
        </w:numPr>
        <w:shd w:val="clear" w:fill="B6DDE8" w:themeFill="accent5" w:themeFillTint="66"/>
        <w:spacing w:before="0" w:beforeAutospacing="0" w:after="0" w:afterAutospacing="0"/>
        <w:ind w:left="720" w:hanging="360"/>
      </w:pPr>
      <w:r>
        <w:rPr>
          <w:rtl w:val="0"/>
        </w:rPr>
        <w:t>AUD</w:t>
      </w:r>
    </w:p>
    <w:p w14:paraId="0000039A">
      <w:pPr>
        <w:numPr>
          <w:ilvl w:val="0"/>
          <w:numId w:val="44"/>
        </w:numPr>
        <w:shd w:val="clear" w:fill="B6DDE8" w:themeFill="accent5" w:themeFillTint="66"/>
        <w:spacing w:before="0" w:beforeAutospacing="0" w:after="240"/>
        <w:ind w:left="720" w:hanging="360"/>
      </w:pPr>
      <w:r>
        <w:rPr>
          <w:rtl w:val="0"/>
        </w:rPr>
        <w:t>etc.</w:t>
      </w:r>
    </w:p>
    <w:p w14:paraId="0000039B">
      <w:pPr>
        <w:shd w:val="clear" w:fill="B6DDE8" w:themeFill="accent5" w:themeFillTint="66"/>
        <w:spacing w:before="240" w:after="240"/>
      </w:pPr>
      <w:r>
        <w:rPr>
          <w:rtl w:val="0"/>
        </w:rPr>
        <w:t>Revenue normalization.</w:t>
      </w:r>
    </w:p>
    <w:p w14:paraId="0000039C">
      <w:r>
        <w:pict>
          <v:rect id="_x0000_i1082" o:spt="1" style="height:1.5pt;width:0pt;" fillcolor="#A0A0A0" filled="t" stroked="f" coordsize="21600,21600" o:hr="t" o:hrstd="t" o:hralign="center">
            <v:path/>
            <v:fill on="t" focussize="0,0"/>
            <v:stroke on="f"/>
            <v:imagedata o:title=""/>
            <o:lock v:ext="edit"/>
            <w10:wrap type="none"/>
            <w10:anchorlock/>
          </v:rect>
        </w:pict>
      </w:r>
    </w:p>
    <w:p w14:paraId="0000039D">
      <w:pPr>
        <w:pStyle w:val="2"/>
        <w:keepNext w:val="0"/>
        <w:keepLines w:val="0"/>
        <w:spacing w:before="480"/>
        <w:rPr>
          <w:b/>
          <w:bCs/>
          <w:sz w:val="46"/>
          <w:szCs w:val="46"/>
        </w:rPr>
      </w:pPr>
      <w:bookmarkStart w:id="81" w:name="_b0fx2572cf81" w:colFirst="0" w:colLast="0"/>
      <w:bookmarkEnd w:id="81"/>
      <w:r>
        <w:rPr>
          <w:b/>
          <w:bCs/>
          <w:sz w:val="46"/>
          <w:szCs w:val="46"/>
          <w:rtl w:val="0"/>
        </w:rPr>
        <w:t>59. 📦 Multi-Business Architecture</w:t>
      </w:r>
    </w:p>
    <w:p w14:paraId="0000039E">
      <w:pPr>
        <w:spacing w:before="240" w:after="240"/>
      </w:pPr>
      <w:r>
        <w:rPr>
          <w:rtl w:val="0"/>
        </w:rPr>
        <w:t>One account:</w:t>
      </w:r>
    </w:p>
    <w:p w14:paraId="0000039F">
      <w:pPr>
        <w:spacing w:before="240" w:after="240"/>
        <w:rPr>
          <w:b/>
          <w:bCs/>
        </w:rPr>
      </w:pPr>
      <w:r>
        <w:rPr>
          <w:b/>
          <w:bCs/>
          <w:rtl w:val="0"/>
        </w:rPr>
        <w:t>TLCGMI</w:t>
      </w:r>
    </w:p>
    <w:p w14:paraId="000003A0">
      <w:pPr>
        <w:spacing w:before="240" w:after="240"/>
      </w:pPr>
      <w:r>
        <w:rPr>
          <w:rtl w:val="0"/>
        </w:rPr>
        <w:t>could have:</w:t>
      </w:r>
    </w:p>
    <w:p w14:paraId="000003A1">
      <w:pPr>
        <w:spacing w:before="240" w:after="240"/>
        <w:rPr>
          <w:b/>
          <w:bCs/>
        </w:rPr>
      </w:pPr>
      <w:r>
        <w:rPr>
          <w:b/>
          <w:bCs/>
          <w:rtl w:val="0"/>
        </w:rPr>
        <w:t>Church</w:t>
      </w:r>
    </w:p>
    <w:p w14:paraId="000003A2">
      <w:pPr>
        <w:spacing w:before="240" w:after="240"/>
        <w:rPr>
          <w:b/>
          <w:bCs/>
        </w:rPr>
      </w:pPr>
      <w:r>
        <w:rPr>
          <w:b/>
          <w:bCs/>
          <w:rtl w:val="0"/>
        </w:rPr>
        <w:t>Conference</w:t>
      </w:r>
    </w:p>
    <w:p w14:paraId="000003A3">
      <w:pPr>
        <w:spacing w:before="240" w:after="240"/>
        <w:rPr>
          <w:b/>
          <w:bCs/>
        </w:rPr>
      </w:pPr>
      <w:r>
        <w:rPr>
          <w:b/>
          <w:bCs/>
          <w:rtl w:val="0"/>
        </w:rPr>
        <w:t>Media</w:t>
      </w:r>
    </w:p>
    <w:p w14:paraId="000003A4">
      <w:pPr>
        <w:spacing w:before="240" w:after="240"/>
        <w:rPr>
          <w:b/>
          <w:bCs/>
        </w:rPr>
      </w:pPr>
      <w:r>
        <w:rPr>
          <w:b/>
          <w:bCs/>
          <w:rtl w:val="0"/>
        </w:rPr>
        <w:t>Events</w:t>
      </w:r>
    </w:p>
    <w:p w14:paraId="000003A5">
      <w:pPr>
        <w:spacing w:before="240" w:after="240"/>
      </w:pPr>
      <w:r>
        <w:rPr>
          <w:rtl w:val="0"/>
        </w:rPr>
        <w:t>etc.</w:t>
      </w:r>
    </w:p>
    <w:p w14:paraId="000003A6">
      <w:pPr>
        <w:spacing w:before="240" w:after="240"/>
      </w:pPr>
      <w:r>
        <w:rPr>
          <w:rtl w:val="0"/>
        </w:rPr>
        <w:t>Or an agency:</w:t>
      </w:r>
    </w:p>
    <w:p w14:paraId="000003A7">
      <w:pPr>
        <w:spacing w:before="240" w:after="240"/>
        <w:rPr>
          <w:b/>
          <w:bCs/>
        </w:rPr>
      </w:pPr>
      <w:r>
        <w:rPr>
          <w:b/>
          <w:bCs/>
          <w:rtl w:val="0"/>
        </w:rPr>
        <w:t>Agency</w:t>
      </w:r>
    </w:p>
    <w:p w14:paraId="000003A8">
      <w:pPr>
        <w:spacing w:before="240" w:after="240"/>
      </w:pPr>
      <w:r>
        <w:rPr>
          <w:rFonts w:ascii="Arial Unicode MS" w:hAnsi="Arial Unicode MS" w:eastAsia="Arial Unicode MS" w:cs="Arial Unicode MS"/>
          <w:rtl w:val="0"/>
        </w:rPr>
        <w:t>→ Client A</w:t>
      </w:r>
      <w:r>
        <w:rPr>
          <w:rFonts w:ascii="Arial Unicode MS" w:hAnsi="Arial Unicode MS" w:eastAsia="Arial Unicode MS" w:cs="Arial Unicode MS"/>
          <w:rtl w:val="0"/>
        </w:rPr>
        <w:br w:type="textWrapping"/>
      </w:r>
      <w:r>
        <w:rPr>
          <w:rFonts w:ascii="Arial Unicode MS" w:hAnsi="Arial Unicode MS" w:eastAsia="Arial Unicode MS" w:cs="Arial Unicode MS"/>
          <w:rtl w:val="0"/>
        </w:rPr>
        <w:t xml:space="preserve"> → Client B</w:t>
      </w:r>
      <w:r>
        <w:rPr>
          <w:rFonts w:ascii="Arial Unicode MS" w:hAnsi="Arial Unicode MS" w:eastAsia="Arial Unicode MS" w:cs="Arial Unicode MS"/>
          <w:rtl w:val="0"/>
        </w:rPr>
        <w:br w:type="textWrapping"/>
      </w:r>
      <w:r>
        <w:rPr>
          <w:rFonts w:ascii="Arial Unicode MS" w:hAnsi="Arial Unicode MS" w:eastAsia="Arial Unicode MS" w:cs="Arial Unicode MS"/>
          <w:rtl w:val="0"/>
        </w:rPr>
        <w:t xml:space="preserve"> → Client C</w:t>
      </w:r>
      <w:r>
        <w:rPr>
          <w:rFonts w:ascii="Arial Unicode MS" w:hAnsi="Arial Unicode MS" w:eastAsia="Arial Unicode MS" w:cs="Arial Unicode MS"/>
          <w:rtl w:val="0"/>
        </w:rPr>
        <w:br w:type="textWrapping"/>
      </w:r>
      <w:r>
        <w:rPr>
          <w:rFonts w:ascii="Arial Unicode MS" w:hAnsi="Arial Unicode MS" w:eastAsia="Arial Unicode MS" w:cs="Arial Unicode MS"/>
          <w:rtl w:val="0"/>
        </w:rPr>
        <w:t xml:space="preserve"> → Client D</w:t>
      </w:r>
    </w:p>
    <w:p w14:paraId="000003A9">
      <w:r>
        <w:pict>
          <v:rect id="_x0000_i1083" o:spt="1" style="height:1.5pt;width:0pt;" fillcolor="#A0A0A0" filled="t" stroked="f" coordsize="21600,21600" o:hr="t" o:hrstd="t" o:hralign="center">
            <v:path/>
            <v:fill on="t" focussize="0,0"/>
            <v:stroke on="f"/>
            <v:imagedata o:title=""/>
            <o:lock v:ext="edit"/>
            <w10:wrap type="none"/>
            <w10:anchorlock/>
          </v:rect>
        </w:pict>
      </w:r>
    </w:p>
    <w:p w14:paraId="000003AA">
      <w:pPr>
        <w:pStyle w:val="2"/>
        <w:keepNext w:val="0"/>
        <w:keepLines w:val="0"/>
        <w:shd w:val="clear" w:fill="B6DDE8" w:themeFill="accent5" w:themeFillTint="66"/>
        <w:spacing w:before="480"/>
        <w:rPr>
          <w:b/>
          <w:bCs/>
          <w:sz w:val="46"/>
          <w:szCs w:val="46"/>
        </w:rPr>
      </w:pPr>
      <w:bookmarkStart w:id="82" w:name="_epvor5sb63sr" w:colFirst="0" w:colLast="0"/>
      <w:bookmarkEnd w:id="82"/>
      <w:commentRangeStart w:id="9"/>
      <w:r>
        <w:rPr>
          <w:b/>
          <w:bCs/>
          <w:sz w:val="46"/>
          <w:szCs w:val="46"/>
          <w:rtl w:val="0"/>
        </w:rPr>
        <w:t>60. 🧠 THE “IMPOSSIBLE” LAYER</w:t>
      </w:r>
    </w:p>
    <w:p w14:paraId="000003AB">
      <w:pPr>
        <w:shd w:val="clear" w:fill="B6DDE8" w:themeFill="accent5" w:themeFillTint="66"/>
        <w:spacing w:before="240" w:after="240"/>
      </w:pPr>
      <w:r>
        <w:rPr>
          <w:rtl w:val="0"/>
        </w:rPr>
        <w:t>Now we go beyond what I'd consider a normal link tracker.</w:t>
      </w:r>
    </w:p>
    <w:p w14:paraId="000003AC">
      <w:pPr>
        <w:pStyle w:val="3"/>
        <w:keepNext w:val="0"/>
        <w:keepLines w:val="0"/>
        <w:shd w:val="clear" w:fill="B6DDE8" w:themeFill="accent5" w:themeFillTint="66"/>
        <w:spacing w:after="80"/>
        <w:rPr>
          <w:b/>
          <w:bCs/>
          <w:sz w:val="34"/>
          <w:szCs w:val="34"/>
        </w:rPr>
      </w:pPr>
      <w:bookmarkStart w:id="83" w:name="_eohbab26501p" w:colFirst="0" w:colLast="0"/>
      <w:bookmarkEnd w:id="83"/>
      <w:r>
        <w:rPr>
          <w:b/>
          <w:bCs/>
          <w:sz w:val="34"/>
          <w:szCs w:val="34"/>
          <w:rtl w:val="0"/>
        </w:rPr>
        <w:t>Imagine a link that understands context.</w:t>
      </w:r>
    </w:p>
    <w:p w14:paraId="000003AD">
      <w:pPr>
        <w:shd w:val="clear" w:fill="B6DDE8" w:themeFill="accent5" w:themeFillTint="66"/>
        <w:spacing w:before="240" w:after="240"/>
      </w:pPr>
      <w:r>
        <w:rPr>
          <w:rtl w:val="0"/>
        </w:rPr>
        <w:t>Someone clicks your link.</w:t>
      </w:r>
    </w:p>
    <w:p w14:paraId="000003AE">
      <w:pPr>
        <w:shd w:val="clear" w:fill="B6DDE8" w:themeFill="accent5" w:themeFillTint="66"/>
        <w:spacing w:before="240" w:after="240"/>
      </w:pPr>
      <w:r>
        <w:rPr>
          <w:rtl w:val="0"/>
        </w:rPr>
        <w:t>Your system doesn't simply redirect them.</w:t>
      </w:r>
    </w:p>
    <w:p w14:paraId="000003AF">
      <w:pPr>
        <w:shd w:val="clear" w:fill="B6DDE8" w:themeFill="accent5" w:themeFillTint="66"/>
        <w:spacing w:before="240" w:after="240"/>
      </w:pPr>
      <w:r>
        <w:rPr>
          <w:rtl w:val="0"/>
        </w:rPr>
        <w:t>It evaluates:</w:t>
      </w:r>
    </w:p>
    <w:p w14:paraId="000003B0">
      <w:pPr>
        <w:shd w:val="clear" w:fill="B6DDE8" w:themeFill="accent5" w:themeFillTint="66"/>
        <w:spacing w:before="240" w:after="240"/>
        <w:rPr>
          <w:b/>
          <w:bCs/>
        </w:rPr>
      </w:pPr>
      <w:r>
        <w:rPr>
          <w:b/>
          <w:bCs/>
          <w:rtl w:val="0"/>
        </w:rPr>
        <w:t>Who?</w:t>
      </w:r>
    </w:p>
    <w:p w14:paraId="000003B1">
      <w:pPr>
        <w:shd w:val="clear" w:fill="B6DDE8" w:themeFill="accent5" w:themeFillTint="66"/>
        <w:spacing w:before="240" w:after="240"/>
        <w:rPr>
          <w:b/>
          <w:bCs/>
        </w:rPr>
      </w:pPr>
      <w:r>
        <w:rPr>
          <w:b/>
          <w:bCs/>
          <w:rtl w:val="0"/>
        </w:rPr>
        <w:t>Where?</w:t>
      </w:r>
    </w:p>
    <w:p w14:paraId="000003B2">
      <w:pPr>
        <w:shd w:val="clear" w:fill="B6DDE8" w:themeFill="accent5" w:themeFillTint="66"/>
        <w:spacing w:before="240" w:after="240"/>
        <w:rPr>
          <w:b/>
          <w:bCs/>
        </w:rPr>
      </w:pPr>
      <w:r>
        <w:rPr>
          <w:b/>
          <w:bCs/>
          <w:rtl w:val="0"/>
        </w:rPr>
        <w:t>When?</w:t>
      </w:r>
    </w:p>
    <w:p w14:paraId="000003B3">
      <w:pPr>
        <w:shd w:val="clear" w:fill="B6DDE8" w:themeFill="accent5" w:themeFillTint="66"/>
        <w:spacing w:before="240" w:after="240"/>
        <w:rPr>
          <w:b/>
          <w:bCs/>
        </w:rPr>
      </w:pPr>
      <w:r>
        <w:rPr>
          <w:b/>
          <w:bCs/>
          <w:rtl w:val="0"/>
        </w:rPr>
        <w:t>Device?</w:t>
      </w:r>
    </w:p>
    <w:p w14:paraId="000003B4">
      <w:pPr>
        <w:shd w:val="clear" w:fill="B6DDE8" w:themeFill="accent5" w:themeFillTint="66"/>
        <w:spacing w:before="240" w:after="240"/>
        <w:rPr>
          <w:b/>
          <w:bCs/>
        </w:rPr>
      </w:pPr>
      <w:r>
        <w:rPr>
          <w:b/>
          <w:bCs/>
          <w:rtl w:val="0"/>
        </w:rPr>
        <w:t>Campaign?</w:t>
      </w:r>
    </w:p>
    <w:p w14:paraId="000003B5">
      <w:pPr>
        <w:shd w:val="clear" w:fill="B6DDE8" w:themeFill="accent5" w:themeFillTint="66"/>
        <w:spacing w:before="240" w:after="240"/>
        <w:rPr>
          <w:b/>
          <w:bCs/>
        </w:rPr>
      </w:pPr>
      <w:r>
        <w:rPr>
          <w:b/>
          <w:bCs/>
          <w:rtl w:val="0"/>
        </w:rPr>
        <w:t>Previous interaction?</w:t>
      </w:r>
    </w:p>
    <w:p w14:paraId="000003B6">
      <w:pPr>
        <w:shd w:val="clear" w:fill="B6DDE8" w:themeFill="accent5" w:themeFillTint="66"/>
        <w:spacing w:before="240" w:after="240"/>
        <w:rPr>
          <w:b/>
          <w:bCs/>
        </w:rPr>
      </w:pPr>
      <w:r>
        <w:rPr>
          <w:b/>
          <w:bCs/>
          <w:rtl w:val="0"/>
        </w:rPr>
        <w:t>Intent?</w:t>
      </w:r>
    </w:p>
    <w:p w14:paraId="000003B7">
      <w:pPr>
        <w:shd w:val="clear" w:fill="B6DDE8" w:themeFill="accent5" w:themeFillTint="66"/>
        <w:spacing w:before="240" w:after="240"/>
        <w:rPr>
          <w:b/>
          <w:bCs/>
        </w:rPr>
      </w:pPr>
      <w:r>
        <w:rPr>
          <w:b/>
          <w:bCs/>
          <w:rtl w:val="0"/>
        </w:rPr>
        <w:t>Historical behavior?</w:t>
      </w:r>
    </w:p>
    <w:p w14:paraId="000003B8">
      <w:pPr>
        <w:shd w:val="clear" w:fill="B6DDE8" w:themeFill="accent5" w:themeFillTint="66"/>
        <w:spacing w:before="240" w:after="240"/>
        <w:rPr>
          <w:b/>
          <w:bCs/>
        </w:rPr>
      </w:pPr>
      <w:r>
        <w:rPr>
          <w:b/>
          <w:bCs/>
          <w:rtl w:val="0"/>
        </w:rPr>
        <w:t>Destination performance?</w:t>
      </w:r>
    </w:p>
    <w:p w14:paraId="000003B9">
      <w:pPr>
        <w:shd w:val="clear" w:fill="B6DDE8" w:themeFill="accent5" w:themeFillTint="66"/>
        <w:spacing w:before="240" w:after="240"/>
      </w:pPr>
      <w:r>
        <w:rPr>
          <w:rtl w:val="0"/>
        </w:rPr>
        <w:t>Then makes the best routing decision.</w:t>
      </w:r>
    </w:p>
    <w:p w14:paraId="000003BA">
      <w:pPr>
        <w:shd w:val="clear" w:fill="B6DDE8" w:themeFill="accent5" w:themeFillTint="66"/>
        <w:spacing w:before="240" w:after="240"/>
      </w:pPr>
      <w:r>
        <w:rPr>
          <w:rtl w:val="0"/>
        </w:rPr>
        <w:t>So:</w:t>
      </w:r>
    </w:p>
    <w:p w14:paraId="000003BB">
      <w:pPr>
        <w:shd w:val="clear" w:fill="B6DDE8" w:themeFill="accent5" w:themeFillTint="66"/>
        <w:spacing w:before="240" w:after="240"/>
        <w:ind w:left="600" w:right="600" w:firstLine="0"/>
        <w:rPr>
          <w:b/>
          <w:bCs/>
        </w:rPr>
      </w:pPr>
      <w:r>
        <w:rPr>
          <w:b/>
          <w:bCs/>
          <w:rtl w:val="0"/>
        </w:rPr>
        <w:t>One URL becomes an intelligent decision engine.</w:t>
      </w:r>
      <w:commentRangeEnd w:id="9"/>
      <w:r>
        <w:commentReference w:id="9"/>
      </w:r>
    </w:p>
    <w:p w14:paraId="000003BC">
      <w:r>
        <w:pict>
          <v:rect id="_x0000_i1084" o:spt="1" style="height:1.5pt;width:0pt;" fillcolor="#A0A0A0" filled="t" stroked="f" coordsize="21600,21600" o:hr="t" o:hrstd="t" o:hralign="center">
            <v:path/>
            <v:fill on="t" focussize="0,0"/>
            <v:stroke on="f"/>
            <v:imagedata o:title=""/>
            <o:lock v:ext="edit"/>
            <w10:wrap type="none"/>
            <w10:anchorlock/>
          </v:rect>
        </w:pict>
      </w:r>
    </w:p>
    <w:p w14:paraId="000003BD">
      <w:pPr>
        <w:pStyle w:val="2"/>
        <w:keepNext w:val="0"/>
        <w:keepLines w:val="0"/>
        <w:shd w:val="clear" w:fill="B6DDE8" w:themeFill="accent5" w:themeFillTint="66"/>
        <w:spacing w:before="480"/>
        <w:rPr>
          <w:b/>
          <w:bCs/>
          <w:sz w:val="46"/>
          <w:szCs w:val="46"/>
        </w:rPr>
      </w:pPr>
      <w:commentRangeStart w:id="10"/>
      <w:bookmarkStart w:id="84" w:name="_bo4i1vzho8xg" w:colFirst="0" w:colLast="0"/>
      <w:bookmarkEnd w:id="84"/>
      <w:r>
        <w:rPr>
          <w:b/>
          <w:bCs/>
          <w:sz w:val="46"/>
          <w:szCs w:val="46"/>
          <w:rtl w:val="0"/>
        </w:rPr>
        <w:t>61. 🧠 Self-Learning Links</w:t>
      </w:r>
    </w:p>
    <w:p w14:paraId="000003BE">
      <w:pPr>
        <w:shd w:val="clear" w:fill="B6DDE8" w:themeFill="accent5" w:themeFillTint="66"/>
        <w:spacing w:before="240" w:after="240"/>
      </w:pPr>
      <w:r>
        <w:rPr>
          <w:rtl w:val="0"/>
        </w:rPr>
        <w:t>Every link continuously learns.</w:t>
      </w:r>
    </w:p>
    <w:p w14:paraId="000003BF">
      <w:pPr>
        <w:shd w:val="clear" w:fill="B6DDE8" w:themeFill="accent5" w:themeFillTint="66"/>
        <w:spacing w:before="240" w:after="240"/>
      </w:pPr>
      <w:r>
        <w:rPr>
          <w:rtl w:val="0"/>
        </w:rPr>
        <w:t>Example:</w:t>
      </w:r>
    </w:p>
    <w:p w14:paraId="000003C0">
      <w:pPr>
        <w:shd w:val="clear" w:fill="B6DDE8" w:themeFill="accent5" w:themeFillTint="66"/>
        <w:spacing w:before="240" w:after="240"/>
      </w:pPr>
      <w:r>
        <w:rPr>
          <w:rtl w:val="0"/>
        </w:rPr>
        <w:t>At first:</w:t>
      </w:r>
    </w:p>
    <w:p w14:paraId="000003C1">
      <w:pPr>
        <w:shd w:val="clear" w:fill="B6DDE8" w:themeFill="accent5" w:themeFillTint="66"/>
        <w:spacing w:before="240" w:after="240"/>
      </w:pPr>
      <w:r>
        <w:rPr>
          <w:rtl w:val="0"/>
        </w:rPr>
        <w:t>50/50 traffic split.</w:t>
      </w:r>
    </w:p>
    <w:p w14:paraId="000003C2">
      <w:pPr>
        <w:shd w:val="clear" w:fill="B6DDE8" w:themeFill="accent5" w:themeFillTint="66"/>
        <w:spacing w:before="240" w:after="240"/>
      </w:pPr>
      <w:r>
        <w:rPr>
          <w:rtl w:val="0"/>
        </w:rPr>
        <w:t>After 10,000 interactions:</w:t>
      </w:r>
    </w:p>
    <w:p w14:paraId="000003C3">
      <w:pPr>
        <w:shd w:val="clear" w:fill="B6DDE8" w:themeFill="accent5" w:themeFillTint="66"/>
        <w:spacing w:before="240" w:after="240"/>
      </w:pPr>
      <w:r>
        <w:rPr>
          <w:rtl w:val="0"/>
        </w:rPr>
        <w:t>AI discovers:</w:t>
      </w:r>
    </w:p>
    <w:p w14:paraId="000003C4">
      <w:pPr>
        <w:numPr>
          <w:ilvl w:val="0"/>
          <w:numId w:val="45"/>
        </w:numPr>
        <w:shd w:val="clear" w:fill="B6DDE8" w:themeFill="accent5" w:themeFillTint="66"/>
        <w:spacing w:before="240" w:after="0" w:afterAutospacing="0"/>
        <w:ind w:left="720" w:hanging="360"/>
      </w:pPr>
      <w:r>
        <w:rPr>
          <w:rtl w:val="0"/>
        </w:rPr>
        <w:t>iPhone users prefer Page A</w:t>
      </w:r>
    </w:p>
    <w:p w14:paraId="000003C5">
      <w:pPr>
        <w:numPr>
          <w:ilvl w:val="0"/>
          <w:numId w:val="45"/>
        </w:numPr>
        <w:shd w:val="clear" w:fill="B6DDE8" w:themeFill="accent5" w:themeFillTint="66"/>
        <w:spacing w:before="0" w:beforeAutospacing="0" w:after="0" w:afterAutospacing="0"/>
        <w:ind w:left="720" w:hanging="360"/>
      </w:pPr>
      <w:r>
        <w:rPr>
          <w:rtl w:val="0"/>
        </w:rPr>
        <w:t>Android users prefer Page B</w:t>
      </w:r>
    </w:p>
    <w:p w14:paraId="000003C6">
      <w:pPr>
        <w:numPr>
          <w:ilvl w:val="0"/>
          <w:numId w:val="45"/>
        </w:numPr>
        <w:shd w:val="clear" w:fill="B6DDE8" w:themeFill="accent5" w:themeFillTint="66"/>
        <w:spacing w:before="0" w:beforeAutospacing="0" w:after="0" w:afterAutospacing="0"/>
        <w:ind w:left="720" w:hanging="360"/>
      </w:pPr>
      <w:r>
        <w:rPr>
          <w:rtl w:val="0"/>
        </w:rPr>
        <w:t>Lagos users prefer Offer A</w:t>
      </w:r>
    </w:p>
    <w:p w14:paraId="000003C7">
      <w:pPr>
        <w:numPr>
          <w:ilvl w:val="0"/>
          <w:numId w:val="45"/>
        </w:numPr>
        <w:shd w:val="clear" w:fill="B6DDE8" w:themeFill="accent5" w:themeFillTint="66"/>
        <w:spacing w:before="0" w:beforeAutospacing="0" w:after="0" w:afterAutospacing="0"/>
        <w:ind w:left="720" w:hanging="360"/>
      </w:pPr>
      <w:r>
        <w:rPr>
          <w:rtl w:val="0"/>
        </w:rPr>
        <w:t>Abuja users prefer Offer B</w:t>
      </w:r>
    </w:p>
    <w:p w14:paraId="000003C8">
      <w:pPr>
        <w:numPr>
          <w:ilvl w:val="0"/>
          <w:numId w:val="45"/>
        </w:numPr>
        <w:shd w:val="clear" w:fill="B6DDE8" w:themeFill="accent5" w:themeFillTint="66"/>
        <w:spacing w:before="0" w:beforeAutospacing="0" w:after="240"/>
        <w:ind w:left="720" w:hanging="360"/>
      </w:pPr>
      <w:r>
        <w:rPr>
          <w:rtl w:val="0"/>
        </w:rPr>
        <w:t>returning visitors prefer Offer C</w:t>
      </w:r>
    </w:p>
    <w:p w14:paraId="000003C9">
      <w:pPr>
        <w:shd w:val="clear" w:fill="B6DDE8" w:themeFill="accent5" w:themeFillTint="66"/>
        <w:spacing w:before="240" w:after="240"/>
      </w:pPr>
      <w:r>
        <w:rPr>
          <w:rtl w:val="0"/>
        </w:rPr>
        <w:t>The link begins dynamically adapting.</w:t>
      </w:r>
      <w:commentRangeEnd w:id="10"/>
      <w:r>
        <w:commentReference w:id="10"/>
      </w:r>
    </w:p>
    <w:p w14:paraId="000003CA">
      <w:r>
        <w:pict>
          <v:rect id="_x0000_i1085" o:spt="1" style="height:1.5pt;width:0pt;" fillcolor="#A0A0A0" filled="t" stroked="f" coordsize="21600,21600" o:hr="t" o:hrstd="t" o:hralign="center">
            <v:path/>
            <v:fill on="t" focussize="0,0"/>
            <v:stroke on="f"/>
            <v:imagedata o:title=""/>
            <o:lock v:ext="edit"/>
            <w10:wrap type="none"/>
            <w10:anchorlock/>
          </v:rect>
        </w:pict>
      </w:r>
    </w:p>
    <w:p w14:paraId="000003CB">
      <w:pPr>
        <w:pStyle w:val="2"/>
        <w:keepNext w:val="0"/>
        <w:keepLines w:val="0"/>
        <w:spacing w:before="480"/>
        <w:rPr>
          <w:b/>
          <w:bCs/>
          <w:sz w:val="46"/>
          <w:szCs w:val="46"/>
        </w:rPr>
      </w:pPr>
      <w:bookmarkStart w:id="85" w:name="_fapqipajmkbu" w:colFirst="0" w:colLast="0"/>
      <w:bookmarkEnd w:id="85"/>
      <w:r>
        <w:rPr>
          <w:b/>
          <w:bCs/>
          <w:sz w:val="46"/>
          <w:szCs w:val="46"/>
          <w:rtl w:val="0"/>
        </w:rPr>
        <w:t>62. 🧬 “Digital DNA” FOR CAMPAIGNS</w:t>
      </w:r>
    </w:p>
    <w:p w14:paraId="000003CC">
      <w:pPr>
        <w:spacing w:before="240" w:after="240"/>
      </w:pPr>
      <w:r>
        <w:rPr>
          <w:rtl w:val="0"/>
        </w:rPr>
        <w:t>Give every campaign a digital identity.</w:t>
      </w:r>
    </w:p>
    <w:p w14:paraId="000003CD">
      <w:pPr>
        <w:spacing w:before="240" w:after="240"/>
      </w:pPr>
      <w:r>
        <w:rPr>
          <w:rtl w:val="0"/>
        </w:rPr>
        <w:t>The system understands:</w:t>
      </w:r>
    </w:p>
    <w:p w14:paraId="000003CE">
      <w:pPr>
        <w:spacing w:before="240" w:after="240"/>
        <w:rPr>
          <w:b/>
          <w:bCs/>
        </w:rPr>
      </w:pPr>
      <w:r>
        <w:rPr>
          <w:rFonts w:ascii="Arial Unicode MS" w:hAnsi="Arial Unicode MS" w:eastAsia="Arial Unicode MS" w:cs="Arial Unicode MS"/>
          <w:b/>
          <w:bCs/>
          <w:rtl w:val="0"/>
        </w:rPr>
        <w:t>Source → Audience → Behavior → Conversion → Revenue</w:t>
      </w:r>
    </w:p>
    <w:p w14:paraId="000003CF">
      <w:pPr>
        <w:spacing w:before="240" w:after="240"/>
      </w:pPr>
      <w:r>
        <w:rPr>
          <w:rtl w:val="0"/>
        </w:rPr>
        <w:t>Then compares that campaign against historical campaigns.</w:t>
      </w:r>
    </w:p>
    <w:p w14:paraId="000003D0">
      <w:pPr>
        <w:spacing w:before="240" w:after="240"/>
      </w:pPr>
      <w:r>
        <w:rPr>
          <w:rtl w:val="0"/>
        </w:rPr>
        <w:t>Eventually it can say:</w:t>
      </w:r>
    </w:p>
    <w:p w14:paraId="000003D1">
      <w:pPr>
        <w:spacing w:before="240" w:after="240"/>
        <w:ind w:left="600" w:right="600" w:firstLine="0"/>
      </w:pPr>
      <w:r>
        <w:rPr>
          <w:rtl w:val="0"/>
        </w:rPr>
        <w:t>“This campaign behaves similarly to three previous campaigns that generated ₦8.2M.”</w:t>
      </w:r>
    </w:p>
    <w:p w14:paraId="000003D2">
      <w:pPr>
        <w:spacing w:before="240" w:after="240"/>
      </w:pPr>
      <w:r>
        <w:rPr>
          <w:rtl w:val="0"/>
        </w:rPr>
        <w:t>That's powerful.</w:t>
      </w:r>
    </w:p>
    <w:p w14:paraId="000003D3">
      <w:r>
        <w:pict>
          <v:rect id="_x0000_i1086" o:spt="1" style="height:1.5pt;width:0pt;" fillcolor="#A0A0A0" filled="t" stroked="f" coordsize="21600,21600" o:hr="t" o:hrstd="t" o:hralign="center">
            <v:path/>
            <v:fill on="t" focussize="0,0"/>
            <v:stroke on="f"/>
            <v:imagedata o:title=""/>
            <o:lock v:ext="edit"/>
            <w10:wrap type="none"/>
            <w10:anchorlock/>
          </v:rect>
        </w:pict>
      </w:r>
    </w:p>
    <w:p w14:paraId="000003D4">
      <w:pPr>
        <w:pStyle w:val="2"/>
        <w:keepNext w:val="0"/>
        <w:keepLines w:val="0"/>
        <w:spacing w:before="480"/>
        <w:rPr>
          <w:b/>
          <w:bCs/>
          <w:sz w:val="46"/>
          <w:szCs w:val="46"/>
        </w:rPr>
      </w:pPr>
      <w:bookmarkStart w:id="86" w:name="_fssasghaqne3" w:colFirst="0" w:colLast="0"/>
      <w:bookmarkEnd w:id="86"/>
      <w:r>
        <w:rPr>
          <w:b/>
          <w:bCs/>
          <w:sz w:val="46"/>
          <w:szCs w:val="46"/>
          <w:rtl w:val="0"/>
        </w:rPr>
        <w:t>63. 🛰️ Event Stream</w:t>
      </w:r>
    </w:p>
    <w:p w14:paraId="000003D5">
      <w:pPr>
        <w:spacing w:before="240" w:after="240"/>
      </w:pPr>
      <w:r>
        <w:rPr>
          <w:rtl w:val="0"/>
        </w:rPr>
        <w:t>Every interaction becomes an event:</w:t>
      </w:r>
    </w:p>
    <w:p w14:paraId="000003D6">
      <w:pPr>
        <w:spacing w:before="240" w:after="240"/>
      </w:pPr>
      <w:r>
        <w:rPr>
          <w:rtl w:val="0"/>
        </w:rPr>
        <w:t>The platform builds a complete event str</w:t>
      </w:r>
      <w:bookmarkStart w:id="450" w:name="_GoBack"/>
      <w:bookmarkEnd w:id="450"/>
      <w:r>
        <w:rPr>
          <w:rtl w:val="0"/>
        </w:rPr>
        <w:t>eam.</w:t>
      </w:r>
    </w:p>
    <w:p w14:paraId="000003D7">
      <w:r>
        <w:pict>
          <v:rect id="_x0000_i1087" o:spt="1" style="height:1.5pt;width:0pt;" fillcolor="#A0A0A0" filled="t" stroked="f" coordsize="21600,21600" o:hr="t" o:hrstd="t" o:hralign="center">
            <v:path/>
            <v:fill on="t" focussize="0,0"/>
            <v:stroke on="f"/>
            <v:imagedata o:title=""/>
            <o:lock v:ext="edit"/>
            <w10:wrap type="none"/>
            <w10:anchorlock/>
          </v:rect>
        </w:pict>
      </w:r>
    </w:p>
    <w:p w14:paraId="000003D8">
      <w:pPr>
        <w:pStyle w:val="2"/>
        <w:keepNext w:val="0"/>
        <w:keepLines w:val="0"/>
        <w:spacing w:before="480"/>
        <w:rPr>
          <w:b/>
          <w:bCs/>
          <w:sz w:val="46"/>
          <w:szCs w:val="46"/>
        </w:rPr>
      </w:pPr>
      <w:bookmarkStart w:id="87" w:name="_hy0szcrn00qn" w:colFirst="0" w:colLast="0"/>
      <w:bookmarkEnd w:id="87"/>
      <w:r>
        <w:rPr>
          <w:b/>
          <w:bCs/>
          <w:sz w:val="46"/>
          <w:szCs w:val="46"/>
          <w:rtl w:val="0"/>
        </w:rPr>
        <w:t>64. 🔮 “WHAT IF?” SIMULATOR</w:t>
      </w:r>
    </w:p>
    <w:p w14:paraId="000003D9">
      <w:pPr>
        <w:spacing w:before="240" w:after="240"/>
      </w:pPr>
      <w:r>
        <w:rPr>
          <w:rtl w:val="0"/>
        </w:rPr>
        <w:t xml:space="preserve">This would be </w:t>
      </w:r>
      <w:r>
        <w:rPr>
          <w:b/>
          <w:bCs/>
          <w:rtl w:val="0"/>
        </w:rPr>
        <w:t>wild</w:t>
      </w:r>
      <w:r>
        <w:rPr>
          <w:rtl w:val="0"/>
        </w:rPr>
        <w:t>.</w:t>
      </w:r>
    </w:p>
    <w:p w14:paraId="000003DA">
      <w:pPr>
        <w:spacing w:before="240" w:after="240"/>
      </w:pPr>
      <w:r>
        <w:rPr>
          <w:rtl w:val="0"/>
        </w:rPr>
        <w:t>Ask:</w:t>
      </w:r>
    </w:p>
    <w:p w14:paraId="000003DB">
      <w:pPr>
        <w:spacing w:before="240" w:after="240"/>
        <w:ind w:left="600" w:right="600" w:firstLine="0"/>
      </w:pPr>
      <w:r>
        <w:rPr>
          <w:rtl w:val="0"/>
        </w:rPr>
        <w:t>“What happens if I increase traffic by 30%?”</w:t>
      </w:r>
    </w:p>
    <w:p w14:paraId="000003DC">
      <w:pPr>
        <w:spacing w:before="240" w:after="240"/>
      </w:pPr>
      <w:r>
        <w:rPr>
          <w:rtl w:val="0"/>
        </w:rPr>
        <w:t>System estimates:</w:t>
      </w:r>
    </w:p>
    <w:p w14:paraId="000003DD">
      <w:pPr>
        <w:spacing w:before="240" w:after="240"/>
        <w:rPr>
          <w:b/>
          <w:bCs/>
        </w:rPr>
      </w:pPr>
      <w:r>
        <w:rPr>
          <w:b/>
          <w:bCs/>
          <w:rtl w:val="0"/>
        </w:rPr>
        <w:t>+12,000 visitors</w:t>
      </w:r>
    </w:p>
    <w:p w14:paraId="000003DE">
      <w:pPr>
        <w:spacing w:before="240" w:after="240"/>
        <w:rPr>
          <w:b/>
          <w:bCs/>
        </w:rPr>
      </w:pPr>
      <w:r>
        <w:rPr>
          <w:b/>
          <w:bCs/>
          <w:rtl w:val="0"/>
        </w:rPr>
        <w:t>+480 leads</w:t>
      </w:r>
    </w:p>
    <w:p w14:paraId="000003DF">
      <w:pPr>
        <w:spacing w:before="240" w:after="240"/>
        <w:rPr>
          <w:b/>
          <w:bCs/>
        </w:rPr>
      </w:pPr>
      <w:r>
        <w:rPr>
          <w:b/>
          <w:bCs/>
          <w:rtl w:val="0"/>
        </w:rPr>
        <w:t>+92 customers</w:t>
      </w:r>
    </w:p>
    <w:p w14:paraId="000003E0">
      <w:pPr>
        <w:spacing w:before="240" w:after="240"/>
        <w:rPr>
          <w:b/>
          <w:bCs/>
        </w:rPr>
      </w:pPr>
      <w:r>
        <w:rPr>
          <w:b/>
          <w:bCs/>
          <w:rtl w:val="0"/>
        </w:rPr>
        <w:t>+₦1.7M estimated revenue</w:t>
      </w:r>
    </w:p>
    <w:p w14:paraId="000003E1">
      <w:pPr>
        <w:spacing w:before="240" w:after="240"/>
      </w:pPr>
      <w:r>
        <w:rPr>
          <w:rtl w:val="0"/>
        </w:rPr>
        <w:t>Or:</w:t>
      </w:r>
    </w:p>
    <w:p w14:paraId="000003E2">
      <w:pPr>
        <w:spacing w:before="240" w:after="240"/>
        <w:ind w:left="600" w:right="600" w:firstLine="0"/>
      </w:pPr>
      <w:r>
        <w:rPr>
          <w:rtl w:val="0"/>
        </w:rPr>
        <w:t>“What if I redirect 20% of Facebook traffic to landing page B?”</w:t>
      </w:r>
    </w:p>
    <w:p w14:paraId="000003E3">
      <w:pPr>
        <w:spacing w:before="240" w:after="240"/>
      </w:pPr>
      <w:r>
        <w:rPr>
          <w:rtl w:val="0"/>
        </w:rPr>
        <w:t>AI estimates expected impact.</w:t>
      </w:r>
    </w:p>
    <w:p w14:paraId="000003E4">
      <w:r>
        <w:pict>
          <v:rect id="_x0000_i1088" o:spt="1" style="height:1.5pt;width:0pt;" fillcolor="#A0A0A0" filled="t" stroked="f" coordsize="21600,21600" o:hr="t" o:hrstd="t" o:hralign="center">
            <v:path/>
            <v:fill on="t" focussize="0,0"/>
            <v:stroke on="f"/>
            <v:imagedata o:title=""/>
            <o:lock v:ext="edit"/>
            <w10:wrap type="none"/>
            <w10:anchorlock/>
          </v:rect>
        </w:pict>
      </w:r>
    </w:p>
    <w:p w14:paraId="000003E5">
      <w:pPr>
        <w:pStyle w:val="2"/>
        <w:keepNext w:val="0"/>
        <w:keepLines w:val="0"/>
        <w:spacing w:before="480"/>
        <w:rPr>
          <w:b/>
          <w:bCs/>
          <w:sz w:val="46"/>
          <w:szCs w:val="46"/>
        </w:rPr>
      </w:pPr>
      <w:bookmarkStart w:id="88" w:name="_4dl8h9ash5pl" w:colFirst="0" w:colLast="0"/>
      <w:bookmarkEnd w:id="88"/>
      <w:r>
        <w:rPr>
          <w:b/>
          <w:bCs/>
          <w:sz w:val="46"/>
          <w:szCs w:val="46"/>
          <w:rtl w:val="0"/>
        </w:rPr>
        <w:t>65. 🧠 DIGITAL MARKETING TWIN</w:t>
      </w:r>
    </w:p>
    <w:p w14:paraId="000003E6">
      <w:pPr>
        <w:spacing w:before="240" w:after="240"/>
      </w:pPr>
      <w:r>
        <w:rPr>
          <w:rtl w:val="0"/>
        </w:rPr>
        <w:t>Build a simulated model of the company's marketing ecosystem.</w:t>
      </w:r>
    </w:p>
    <w:p w14:paraId="000003E7">
      <w:pPr>
        <w:spacing w:before="240" w:after="240"/>
      </w:pPr>
      <w:r>
        <w:rPr>
          <w:rtl w:val="0"/>
        </w:rPr>
        <w:t>It learns:</w:t>
      </w:r>
    </w:p>
    <w:p w14:paraId="000003E8">
      <w:pPr>
        <w:numPr>
          <w:ilvl w:val="0"/>
          <w:numId w:val="46"/>
        </w:numPr>
        <w:spacing w:before="240" w:after="0" w:afterAutospacing="0"/>
        <w:ind w:left="720" w:hanging="360"/>
      </w:pPr>
      <w:r>
        <w:rPr>
          <w:rtl w:val="0"/>
        </w:rPr>
        <w:t>Traffic</w:t>
      </w:r>
    </w:p>
    <w:p w14:paraId="000003E9">
      <w:pPr>
        <w:numPr>
          <w:ilvl w:val="0"/>
          <w:numId w:val="46"/>
        </w:numPr>
        <w:spacing w:before="0" w:beforeAutospacing="0" w:after="0" w:afterAutospacing="0"/>
        <w:ind w:left="720" w:hanging="360"/>
      </w:pPr>
      <w:r>
        <w:rPr>
          <w:rtl w:val="0"/>
        </w:rPr>
        <w:t>Conversion</w:t>
      </w:r>
    </w:p>
    <w:p w14:paraId="000003EA">
      <w:pPr>
        <w:numPr>
          <w:ilvl w:val="0"/>
          <w:numId w:val="46"/>
        </w:numPr>
        <w:spacing w:before="0" w:beforeAutospacing="0" w:after="0" w:afterAutospacing="0"/>
        <w:ind w:left="720" w:hanging="360"/>
      </w:pPr>
      <w:r>
        <w:rPr>
          <w:rtl w:val="0"/>
        </w:rPr>
        <w:t>Customer behavior</w:t>
      </w:r>
    </w:p>
    <w:p w14:paraId="000003EB">
      <w:pPr>
        <w:numPr>
          <w:ilvl w:val="0"/>
          <w:numId w:val="46"/>
        </w:numPr>
        <w:spacing w:before="0" w:beforeAutospacing="0" w:after="0" w:afterAutospacing="0"/>
        <w:ind w:left="720" w:hanging="360"/>
      </w:pPr>
      <w:r>
        <w:rPr>
          <w:rtl w:val="0"/>
        </w:rPr>
        <w:t>Revenue</w:t>
      </w:r>
    </w:p>
    <w:p w14:paraId="000003EC">
      <w:pPr>
        <w:numPr>
          <w:ilvl w:val="0"/>
          <w:numId w:val="46"/>
        </w:numPr>
        <w:spacing w:before="0" w:beforeAutospacing="0" w:after="240"/>
        <w:ind w:left="720" w:hanging="360"/>
      </w:pPr>
      <w:r>
        <w:rPr>
          <w:rtl w:val="0"/>
        </w:rPr>
        <w:t>Campaign patterns</w:t>
      </w:r>
    </w:p>
    <w:p w14:paraId="000003ED">
      <w:pPr>
        <w:spacing w:before="240" w:after="240"/>
      </w:pPr>
      <w:r>
        <w:rPr>
          <w:rtl w:val="0"/>
        </w:rPr>
        <w:t>Then allows:</w:t>
      </w:r>
    </w:p>
    <w:p w14:paraId="000003EE">
      <w:pPr>
        <w:spacing w:before="240" w:after="240"/>
        <w:ind w:left="600" w:right="600" w:firstLine="0"/>
        <w:rPr>
          <w:b/>
          <w:bCs/>
        </w:rPr>
      </w:pPr>
      <w:r>
        <w:rPr>
          <w:b/>
          <w:bCs/>
          <w:rtl w:val="0"/>
        </w:rPr>
        <w:t>“Simulate next month's campaign.”</w:t>
      </w:r>
    </w:p>
    <w:p w14:paraId="000003EF">
      <w:pPr>
        <w:spacing w:before="240" w:after="240"/>
      </w:pPr>
      <w:r>
        <w:rPr>
          <w:rtl w:val="0"/>
        </w:rPr>
        <w:t xml:space="preserve">That's moving toward a </w:t>
      </w:r>
      <w:r>
        <w:rPr>
          <w:b/>
          <w:bCs/>
          <w:rtl w:val="0"/>
        </w:rPr>
        <w:t>marketing digital twin</w:t>
      </w:r>
      <w:r>
        <w:rPr>
          <w:rtl w:val="0"/>
        </w:rPr>
        <w:t>.</w:t>
      </w:r>
    </w:p>
    <w:p w14:paraId="000003F0">
      <w:r>
        <w:pict>
          <v:rect id="_x0000_i1089" o:spt="1" style="height:1.5pt;width:0pt;" fillcolor="#A0A0A0" filled="t" stroked="f" coordsize="21600,21600" o:hr="t" o:hrstd="t" o:hralign="center">
            <v:path/>
            <v:fill on="t" focussize="0,0"/>
            <v:stroke on="f"/>
            <v:imagedata o:title=""/>
            <o:lock v:ext="edit"/>
            <w10:wrap type="none"/>
            <w10:anchorlock/>
          </v:rect>
        </w:pict>
      </w:r>
    </w:p>
    <w:p w14:paraId="000003F1">
      <w:pPr>
        <w:pStyle w:val="2"/>
        <w:keepNext w:val="0"/>
        <w:keepLines w:val="0"/>
        <w:spacing w:before="480"/>
        <w:rPr>
          <w:b/>
          <w:bCs/>
          <w:sz w:val="46"/>
          <w:szCs w:val="46"/>
        </w:rPr>
      </w:pPr>
      <w:bookmarkStart w:id="89" w:name="_gt8mlsql4ou7" w:colFirst="0" w:colLast="0"/>
      <w:bookmarkEnd w:id="89"/>
      <w:r>
        <w:rPr>
          <w:b/>
          <w:bCs/>
          <w:sz w:val="46"/>
          <w:szCs w:val="46"/>
          <w:rtl w:val="0"/>
        </w:rPr>
        <w:t>66. 🕸️ MARKETING GRAPH</w:t>
      </w:r>
    </w:p>
    <w:p w14:paraId="000003F2">
      <w:pPr>
        <w:spacing w:before="240" w:after="240"/>
      </w:pPr>
      <w:r>
        <w:rPr>
          <w:rtl w:val="0"/>
        </w:rPr>
        <w:t>Imagine every entity connected:</w:t>
      </w:r>
    </w:p>
    <w:p w14:paraId="000003F3">
      <w:pPr>
        <w:spacing w:before="240" w:after="240"/>
      </w:pPr>
      <w:r>
        <w:rPr>
          <w:rtl w:val="0"/>
        </w:rPr>
        <w:t>The system can query relationships across the entire graph.</w:t>
      </w:r>
    </w:p>
    <w:p w14:paraId="000003F4">
      <w:r>
        <w:pict>
          <v:rect id="_x0000_i1090" o:spt="1" style="height:1.5pt;width:0pt;" fillcolor="#A0A0A0" filled="t" stroked="f" coordsize="21600,21600" o:hr="t" o:hrstd="t" o:hralign="center">
            <v:path/>
            <v:fill on="t" focussize="0,0"/>
            <v:stroke on="f"/>
            <v:imagedata o:title=""/>
            <o:lock v:ext="edit"/>
            <w10:wrap type="none"/>
            <w10:anchorlock/>
          </v:rect>
        </w:pict>
      </w:r>
    </w:p>
    <w:p w14:paraId="000003F5">
      <w:pPr>
        <w:pStyle w:val="2"/>
        <w:keepNext w:val="0"/>
        <w:keepLines w:val="0"/>
        <w:spacing w:before="480"/>
        <w:rPr>
          <w:b/>
          <w:bCs/>
          <w:sz w:val="46"/>
          <w:szCs w:val="46"/>
        </w:rPr>
      </w:pPr>
      <w:bookmarkStart w:id="90" w:name="_j09njfriinmm" w:colFirst="0" w:colLast="0"/>
      <w:bookmarkEnd w:id="90"/>
      <w:r>
        <w:rPr>
          <w:b/>
          <w:bCs/>
          <w:sz w:val="46"/>
          <w:szCs w:val="46"/>
          <w:rtl w:val="0"/>
        </w:rPr>
        <w:t>67. 🧠 AI MARKETING COPILOT</w:t>
      </w:r>
    </w:p>
    <w:p w14:paraId="000003F6">
      <w:pPr>
        <w:spacing w:before="240" w:after="240"/>
      </w:pPr>
      <w:r>
        <w:rPr>
          <w:rtl w:val="0"/>
        </w:rPr>
        <w:t>Give the business owner one interface:</w:t>
      </w:r>
    </w:p>
    <w:p w14:paraId="000003F7">
      <w:pPr>
        <w:spacing w:before="240" w:after="240"/>
        <w:ind w:left="600" w:right="600" w:firstLine="0"/>
        <w:rPr>
          <w:b/>
          <w:bCs/>
        </w:rPr>
      </w:pPr>
      <w:r>
        <w:rPr>
          <w:b/>
          <w:bCs/>
          <w:rtl w:val="0"/>
        </w:rPr>
        <w:t>Ask your business anything.</w:t>
      </w:r>
    </w:p>
    <w:p w14:paraId="000003F8">
      <w:pPr>
        <w:spacing w:before="240" w:after="240"/>
      </w:pPr>
      <w:r>
        <w:rPr>
          <w:rtl w:val="0"/>
        </w:rPr>
        <w:t>Examples:</w:t>
      </w:r>
    </w:p>
    <w:p w14:paraId="000003F9">
      <w:pPr>
        <w:spacing w:before="240" w:after="240"/>
        <w:ind w:left="600" w:right="600" w:firstLine="0"/>
      </w:pPr>
      <w:r>
        <w:rPr>
          <w:rtl w:val="0"/>
        </w:rPr>
        <w:t>“What made the most money this month?”</w:t>
      </w:r>
    </w:p>
    <w:p w14:paraId="000003FA">
      <w:pPr>
        <w:spacing w:before="240" w:after="240"/>
        <w:ind w:left="600" w:right="600" w:firstLine="0"/>
      </w:pPr>
      <w:r>
        <w:rPr>
          <w:rtl w:val="0"/>
        </w:rPr>
        <w:t>“Which campaign should I stop?”</w:t>
      </w:r>
    </w:p>
    <w:p w14:paraId="000003FB">
      <w:pPr>
        <w:spacing w:before="240" w:after="240"/>
        <w:ind w:left="600" w:right="600" w:firstLine="0"/>
      </w:pPr>
      <w:r>
        <w:rPr>
          <w:rtl w:val="0"/>
        </w:rPr>
        <w:t>“Where are my customers coming from?”</w:t>
      </w:r>
    </w:p>
    <w:p w14:paraId="000003FC">
      <w:pPr>
        <w:spacing w:before="240" w:after="240"/>
        <w:ind w:left="600" w:right="600" w:firstLine="0"/>
      </w:pPr>
      <w:r>
        <w:rPr>
          <w:rtl w:val="0"/>
        </w:rPr>
        <w:t>“Which city is growing fastest?”</w:t>
      </w:r>
    </w:p>
    <w:p w14:paraId="000003FD">
      <w:pPr>
        <w:spacing w:before="240" w:after="240"/>
        <w:ind w:left="600" w:right="600" w:firstLine="0"/>
      </w:pPr>
      <w:r>
        <w:rPr>
          <w:rtl w:val="0"/>
        </w:rPr>
        <w:t>“What changed this week?”</w:t>
      </w:r>
    </w:p>
    <w:p w14:paraId="000003FE">
      <w:pPr>
        <w:spacing w:before="240" w:after="240"/>
        <w:ind w:left="600" w:right="600" w:firstLine="0"/>
      </w:pPr>
      <w:r>
        <w:rPr>
          <w:rtl w:val="0"/>
        </w:rPr>
        <w:t>“Find unusual activity.”</w:t>
      </w:r>
    </w:p>
    <w:p w14:paraId="000003FF">
      <w:pPr>
        <w:spacing w:before="240" w:after="240"/>
        <w:ind w:left="600" w:right="600" w:firstLine="0"/>
      </w:pPr>
      <w:r>
        <w:rPr>
          <w:rtl w:val="0"/>
        </w:rPr>
        <w:t>“Create a campaign for my new product.”</w:t>
      </w:r>
    </w:p>
    <w:p w14:paraId="00000400">
      <w:pPr>
        <w:spacing w:before="240" w:after="240"/>
      </w:pPr>
      <w:r>
        <w:rPr>
          <w:rtl w:val="0"/>
        </w:rPr>
        <w:t>Eventually:</w:t>
      </w:r>
    </w:p>
    <w:p w14:paraId="00000401">
      <w:pPr>
        <w:spacing w:before="240" w:after="240"/>
        <w:ind w:left="600" w:right="600" w:firstLine="0"/>
        <w:rPr>
          <w:b/>
          <w:bCs/>
        </w:rPr>
      </w:pPr>
      <w:r>
        <w:rPr>
          <w:b/>
          <w:bCs/>
          <w:rtl w:val="0"/>
        </w:rPr>
        <w:t>“Build me a campaign.”</w:t>
      </w:r>
    </w:p>
    <w:p w14:paraId="00000402">
      <w:pPr>
        <w:spacing w:before="240" w:after="240"/>
      </w:pPr>
      <w:r>
        <w:rPr>
          <w:rtl w:val="0"/>
        </w:rPr>
        <w:t>AI creates:</w:t>
      </w:r>
    </w:p>
    <w:p w14:paraId="00000403">
      <w:pPr>
        <w:numPr>
          <w:ilvl w:val="0"/>
          <w:numId w:val="47"/>
        </w:numPr>
        <w:spacing w:before="240" w:after="0" w:afterAutospacing="0"/>
        <w:ind w:left="720" w:hanging="360"/>
      </w:pPr>
      <w:r>
        <w:rPr>
          <w:rtl w:val="0"/>
        </w:rPr>
        <w:t>Campaign</w:t>
      </w:r>
    </w:p>
    <w:p w14:paraId="00000404">
      <w:pPr>
        <w:numPr>
          <w:ilvl w:val="0"/>
          <w:numId w:val="47"/>
        </w:numPr>
        <w:spacing w:before="0" w:beforeAutospacing="0" w:after="0" w:afterAutospacing="0"/>
        <w:ind w:left="720" w:hanging="360"/>
      </w:pPr>
      <w:r>
        <w:rPr>
          <w:rtl w:val="0"/>
        </w:rPr>
        <w:t>Links</w:t>
      </w:r>
    </w:p>
    <w:p w14:paraId="00000405">
      <w:pPr>
        <w:numPr>
          <w:ilvl w:val="0"/>
          <w:numId w:val="47"/>
        </w:numPr>
        <w:spacing w:before="0" w:beforeAutospacing="0" w:after="0" w:afterAutospacing="0"/>
        <w:ind w:left="720" w:hanging="360"/>
      </w:pPr>
      <w:r>
        <w:rPr>
          <w:rtl w:val="0"/>
        </w:rPr>
        <w:t>QR</w:t>
      </w:r>
    </w:p>
    <w:p w14:paraId="00000406">
      <w:pPr>
        <w:numPr>
          <w:ilvl w:val="0"/>
          <w:numId w:val="47"/>
        </w:numPr>
        <w:spacing w:before="0" w:beforeAutospacing="0" w:after="0" w:afterAutospacing="0"/>
        <w:ind w:left="720" w:hanging="360"/>
      </w:pPr>
      <w:r>
        <w:rPr>
          <w:rtl w:val="0"/>
        </w:rPr>
        <w:t>UTM</w:t>
      </w:r>
    </w:p>
    <w:p w14:paraId="00000407">
      <w:pPr>
        <w:numPr>
          <w:ilvl w:val="0"/>
          <w:numId w:val="47"/>
        </w:numPr>
        <w:spacing w:before="0" w:beforeAutospacing="0" w:after="0" w:afterAutospacing="0"/>
        <w:ind w:left="720" w:hanging="360"/>
      </w:pPr>
      <w:r>
        <w:rPr>
          <w:rtl w:val="0"/>
        </w:rPr>
        <w:t>Landing page</w:t>
      </w:r>
    </w:p>
    <w:p w14:paraId="00000408">
      <w:pPr>
        <w:numPr>
          <w:ilvl w:val="0"/>
          <w:numId w:val="47"/>
        </w:numPr>
        <w:spacing w:before="0" w:beforeAutospacing="0" w:after="0" w:afterAutospacing="0"/>
        <w:ind w:left="720" w:hanging="360"/>
      </w:pPr>
      <w:r>
        <w:rPr>
          <w:rtl w:val="0"/>
        </w:rPr>
        <w:t>Tracking</w:t>
      </w:r>
    </w:p>
    <w:p w14:paraId="00000409">
      <w:pPr>
        <w:numPr>
          <w:ilvl w:val="0"/>
          <w:numId w:val="47"/>
        </w:numPr>
        <w:spacing w:before="0" w:beforeAutospacing="0" w:after="0" w:afterAutospacing="0"/>
        <w:ind w:left="720" w:hanging="360"/>
      </w:pPr>
      <w:r>
        <w:rPr>
          <w:rtl w:val="0"/>
        </w:rPr>
        <w:t>Goals</w:t>
      </w:r>
    </w:p>
    <w:p w14:paraId="0000040A">
      <w:pPr>
        <w:numPr>
          <w:ilvl w:val="0"/>
          <w:numId w:val="47"/>
        </w:numPr>
        <w:spacing w:before="0" w:beforeAutospacing="0" w:after="0" w:afterAutospacing="0"/>
        <w:ind w:left="720" w:hanging="360"/>
      </w:pPr>
      <w:r>
        <w:rPr>
          <w:rtl w:val="0"/>
        </w:rPr>
        <w:t>Dashboard</w:t>
      </w:r>
    </w:p>
    <w:p w14:paraId="0000040B">
      <w:pPr>
        <w:numPr>
          <w:ilvl w:val="0"/>
          <w:numId w:val="47"/>
        </w:numPr>
        <w:spacing w:before="0" w:beforeAutospacing="0" w:after="240"/>
        <w:ind w:left="720" w:hanging="360"/>
      </w:pPr>
      <w:r>
        <w:rPr>
          <w:rtl w:val="0"/>
        </w:rPr>
        <w:t>Alerts</w:t>
      </w:r>
    </w:p>
    <w:p w14:paraId="0000040C">
      <w:r>
        <w:pict>
          <v:rect id="_x0000_i1091" o:spt="1" style="height:1.5pt;width:0pt;" fillcolor="#A0A0A0" filled="t" stroked="f" coordsize="21600,21600" o:hr="t" o:hrstd="t" o:hralign="center">
            <v:path/>
            <v:fill on="t" focussize="0,0"/>
            <v:stroke on="f"/>
            <v:imagedata o:title=""/>
            <o:lock v:ext="edit"/>
            <w10:wrap type="none"/>
            <w10:anchorlock/>
          </v:rect>
        </w:pict>
      </w:r>
    </w:p>
    <w:p w14:paraId="0000040D">
      <w:pPr>
        <w:pStyle w:val="2"/>
        <w:keepNext w:val="0"/>
        <w:keepLines w:val="0"/>
        <w:spacing w:before="480"/>
        <w:rPr>
          <w:b/>
          <w:bCs/>
          <w:sz w:val="46"/>
          <w:szCs w:val="46"/>
        </w:rPr>
      </w:pPr>
      <w:bookmarkStart w:id="91" w:name="_2tmyzj9mxq0r" w:colFirst="0" w:colLast="0"/>
      <w:bookmarkEnd w:id="91"/>
      <w:r>
        <w:rPr>
          <w:b/>
          <w:bCs/>
          <w:sz w:val="46"/>
          <w:szCs w:val="46"/>
          <w:rtl w:val="0"/>
        </w:rPr>
        <w:t>68. 🤖 AUTONOMOUS OPTIMIZATION</w:t>
      </w:r>
    </w:p>
    <w:p w14:paraId="0000040E">
      <w:pPr>
        <w:spacing w:before="240" w:after="240"/>
      </w:pPr>
      <w:r>
        <w:rPr>
          <w:rtl w:val="0"/>
        </w:rPr>
        <w:t>With permission:</w:t>
      </w:r>
    </w:p>
    <w:p w14:paraId="0000040F">
      <w:pPr>
        <w:spacing w:before="240" w:after="240"/>
      </w:pPr>
      <w:r>
        <w:rPr>
          <w:rtl w:val="0"/>
        </w:rPr>
        <w:t>AI could continuously optimize:</w:t>
      </w:r>
    </w:p>
    <w:p w14:paraId="00000410">
      <w:pPr>
        <w:spacing w:before="240" w:after="240"/>
        <w:rPr>
          <w:b/>
          <w:bCs/>
        </w:rPr>
      </w:pPr>
      <w:r>
        <w:rPr>
          <w:b/>
          <w:bCs/>
          <w:rtl w:val="0"/>
        </w:rPr>
        <w:t>Traffic allocation</w:t>
      </w:r>
    </w:p>
    <w:p w14:paraId="00000411">
      <w:pPr>
        <w:spacing w:before="240" w:after="240"/>
        <w:rPr>
          <w:b/>
          <w:bCs/>
        </w:rPr>
      </w:pPr>
      <w:r>
        <w:rPr>
          <w:b/>
          <w:bCs/>
          <w:rtl w:val="0"/>
        </w:rPr>
        <w:t>Landing pages</w:t>
      </w:r>
    </w:p>
    <w:p w14:paraId="00000412">
      <w:pPr>
        <w:spacing w:before="240" w:after="240"/>
        <w:rPr>
          <w:b/>
          <w:bCs/>
        </w:rPr>
      </w:pPr>
      <w:r>
        <w:rPr>
          <w:b/>
          <w:bCs/>
          <w:rtl w:val="0"/>
        </w:rPr>
        <w:t>Campaign routing</w:t>
      </w:r>
    </w:p>
    <w:p w14:paraId="00000413">
      <w:pPr>
        <w:spacing w:before="240" w:after="240"/>
        <w:rPr>
          <w:b/>
          <w:bCs/>
        </w:rPr>
      </w:pPr>
      <w:r>
        <w:rPr>
          <w:b/>
          <w:bCs/>
          <w:rtl w:val="0"/>
        </w:rPr>
        <w:t>Experiments</w:t>
      </w:r>
    </w:p>
    <w:p w14:paraId="00000414">
      <w:pPr>
        <w:spacing w:before="240" w:after="240"/>
        <w:rPr>
          <w:b/>
          <w:bCs/>
        </w:rPr>
      </w:pPr>
      <w:r>
        <w:rPr>
          <w:b/>
          <w:bCs/>
          <w:rtl w:val="0"/>
        </w:rPr>
        <w:t>Alerts</w:t>
      </w:r>
    </w:p>
    <w:p w14:paraId="00000415">
      <w:pPr>
        <w:spacing w:before="240" w:after="240"/>
        <w:rPr>
          <w:b/>
          <w:bCs/>
        </w:rPr>
      </w:pPr>
      <w:r>
        <w:rPr>
          <w:b/>
          <w:bCs/>
          <w:rtl w:val="0"/>
        </w:rPr>
        <w:t>Budgets</w:t>
      </w:r>
    </w:p>
    <w:p w14:paraId="00000416">
      <w:pPr>
        <w:spacing w:before="240" w:after="240"/>
        <w:rPr>
          <w:b/>
          <w:bCs/>
        </w:rPr>
      </w:pPr>
      <w:r>
        <w:rPr>
          <w:b/>
          <w:bCs/>
          <w:rtl w:val="0"/>
        </w:rPr>
        <w:t>Conversion goals</w:t>
      </w:r>
    </w:p>
    <w:p w14:paraId="00000417">
      <w:pPr>
        <w:spacing w:before="240" w:after="240"/>
      </w:pPr>
      <w:r>
        <w:rPr>
          <w:rtl w:val="0"/>
        </w:rPr>
        <w:t>Essentially:</w:t>
      </w:r>
    </w:p>
    <w:p w14:paraId="00000418">
      <w:pPr>
        <w:spacing w:before="240" w:after="240"/>
        <w:ind w:left="600" w:right="600" w:firstLine="0"/>
        <w:rPr>
          <w:b/>
          <w:bCs/>
        </w:rPr>
      </w:pPr>
      <w:r>
        <w:rPr>
          <w:b/>
          <w:bCs/>
          <w:rtl w:val="0"/>
        </w:rPr>
        <w:t>The SMB gives the system an objective, and the system tries to maximize it.</w:t>
      </w:r>
    </w:p>
    <w:p w14:paraId="00000419">
      <w:r>
        <w:pict>
          <v:rect id="_x0000_i1092" o:spt="1" style="height:1.5pt;width:0pt;" fillcolor="#A0A0A0" filled="t" stroked="f" coordsize="21600,21600" o:hr="t" o:hrstd="t" o:hralign="center">
            <v:path/>
            <v:fill on="t" focussize="0,0"/>
            <v:stroke on="f"/>
            <v:imagedata o:title=""/>
            <o:lock v:ext="edit"/>
            <w10:wrap type="none"/>
            <w10:anchorlock/>
          </v:rect>
        </w:pict>
      </w:r>
    </w:p>
    <w:p w14:paraId="0000041A">
      <w:pPr>
        <w:pStyle w:val="2"/>
        <w:keepNext w:val="0"/>
        <w:keepLines w:val="0"/>
        <w:spacing w:before="480"/>
        <w:rPr>
          <w:b/>
          <w:bCs/>
          <w:sz w:val="46"/>
          <w:szCs w:val="46"/>
        </w:rPr>
      </w:pPr>
      <w:bookmarkStart w:id="92" w:name="_pcc1vnnsl00k" w:colFirst="0" w:colLast="0"/>
      <w:bookmarkEnd w:id="92"/>
      <w:r>
        <w:rPr>
          <w:b/>
          <w:bCs/>
          <w:sz w:val="46"/>
          <w:szCs w:val="46"/>
          <w:rtl w:val="0"/>
        </w:rPr>
        <w:t>69. 🧠 THE ULTIMATE CONCEPT</w:t>
      </w:r>
    </w:p>
    <w:p w14:paraId="0000041B">
      <w:pPr>
        <w:spacing w:before="240" w:after="240"/>
      </w:pPr>
      <w:r>
        <w:rPr>
          <w:rtl w:val="0"/>
        </w:rPr>
        <w:t>And here's how I'd position the whole thing:</w:t>
      </w:r>
    </w:p>
    <w:p w14:paraId="0000041C">
      <w:pPr>
        <w:spacing w:before="240" w:after="240"/>
      </w:pPr>
      <w:r>
        <w:rPr>
          <w:rtl w:val="0"/>
        </w:rPr>
        <w:t>Don't call it merely a:</w:t>
      </w:r>
    </w:p>
    <w:p w14:paraId="0000041D">
      <w:pPr>
        <w:spacing w:before="240" w:after="240"/>
        <w:ind w:left="600" w:right="600" w:firstLine="0"/>
        <w:rPr>
          <w:b/>
          <w:bCs/>
        </w:rPr>
      </w:pPr>
      <w:r>
        <w:rPr>
          <w:b/>
          <w:bCs/>
          <w:rtl w:val="0"/>
        </w:rPr>
        <w:t>Link Tracker</w:t>
      </w:r>
    </w:p>
    <w:p w14:paraId="0000041E">
      <w:pPr>
        <w:spacing w:before="240" w:after="240"/>
      </w:pPr>
      <w:r>
        <w:rPr>
          <w:rtl w:val="0"/>
        </w:rPr>
        <w:t>Call the technology underneath it something like:</w:t>
      </w:r>
    </w:p>
    <w:p w14:paraId="0000041F">
      <w:pPr>
        <w:pStyle w:val="4"/>
        <w:keepNext w:val="0"/>
        <w:keepLines w:val="0"/>
        <w:spacing w:before="280"/>
        <w:rPr>
          <w:b/>
          <w:bCs/>
          <w:color w:val="000000"/>
          <w:sz w:val="26"/>
          <w:szCs w:val="26"/>
        </w:rPr>
      </w:pPr>
      <w:bookmarkStart w:id="93" w:name="_agunitkoh8nk" w:colFirst="0" w:colLast="0"/>
      <w:bookmarkEnd w:id="93"/>
      <w:r>
        <w:rPr>
          <w:b/>
          <w:bCs/>
          <w:color w:val="000000"/>
          <w:sz w:val="26"/>
          <w:szCs w:val="26"/>
          <w:rtl w:val="0"/>
        </w:rPr>
        <w:t>Link Intelligence Engine</w:t>
      </w:r>
    </w:p>
    <w:p w14:paraId="00000420">
      <w:pPr>
        <w:spacing w:before="240" w:after="240"/>
      </w:pPr>
      <w:r>
        <w:rPr>
          <w:rtl w:val="0"/>
        </w:rPr>
        <w:t>Because the link becomes merely the entry point.</w:t>
      </w:r>
    </w:p>
    <w:p w14:paraId="00000421">
      <w:pPr>
        <w:spacing w:before="240" w:after="240"/>
      </w:pPr>
      <w:r>
        <w:rPr>
          <w:rtl w:val="0"/>
        </w:rPr>
        <w:t>The actual product becomes:</w:t>
      </w:r>
    </w:p>
    <w:p w14:paraId="00000422">
      <w:pPr>
        <w:spacing w:before="240" w:after="240"/>
        <w:rPr>
          <w:b/>
          <w:bCs/>
        </w:rPr>
      </w:pPr>
      <w:r>
        <w:rPr>
          <w:b/>
          <w:bCs/>
          <w:rtl w:val="0"/>
        </w:rPr>
        <w:t>LINK</w:t>
      </w:r>
    </w:p>
    <w:p w14:paraId="00000423">
      <w:pPr>
        <w:spacing w:before="240" w:after="240"/>
      </w:pPr>
      <w:r>
        <w:rPr>
          <w:rFonts w:ascii="Arial Unicode MS" w:hAnsi="Arial Unicode MS" w:eastAsia="Arial Unicode MS" w:cs="Arial Unicode MS"/>
          <w:rtl w:val="0"/>
        </w:rPr>
        <w:t>↓</w:t>
      </w:r>
    </w:p>
    <w:p w14:paraId="00000424">
      <w:pPr>
        <w:spacing w:before="240" w:after="240"/>
        <w:rPr>
          <w:b/>
          <w:bCs/>
        </w:rPr>
      </w:pPr>
      <w:r>
        <w:rPr>
          <w:b/>
          <w:bCs/>
          <w:rtl w:val="0"/>
        </w:rPr>
        <w:t>IDENTITY</w:t>
      </w:r>
    </w:p>
    <w:p w14:paraId="00000425">
      <w:pPr>
        <w:spacing w:before="240" w:after="240"/>
      </w:pPr>
      <w:r>
        <w:rPr>
          <w:rFonts w:ascii="Arial Unicode MS" w:hAnsi="Arial Unicode MS" w:eastAsia="Arial Unicode MS" w:cs="Arial Unicode MS"/>
          <w:rtl w:val="0"/>
        </w:rPr>
        <w:t>↓</w:t>
      </w:r>
    </w:p>
    <w:p w14:paraId="00000426">
      <w:pPr>
        <w:spacing w:before="240" w:after="240"/>
        <w:rPr>
          <w:b/>
          <w:bCs/>
        </w:rPr>
      </w:pPr>
      <w:r>
        <w:rPr>
          <w:b/>
          <w:bCs/>
          <w:rtl w:val="0"/>
        </w:rPr>
        <w:t>CONTEXT</w:t>
      </w:r>
    </w:p>
    <w:p w14:paraId="00000427">
      <w:pPr>
        <w:spacing w:before="240" w:after="240"/>
      </w:pPr>
      <w:r>
        <w:rPr>
          <w:rFonts w:ascii="Arial Unicode MS" w:hAnsi="Arial Unicode MS" w:eastAsia="Arial Unicode MS" w:cs="Arial Unicode MS"/>
          <w:rtl w:val="0"/>
        </w:rPr>
        <w:t>↓</w:t>
      </w:r>
    </w:p>
    <w:p w14:paraId="00000428">
      <w:pPr>
        <w:spacing w:before="240" w:after="240"/>
        <w:rPr>
          <w:b/>
          <w:bCs/>
        </w:rPr>
      </w:pPr>
      <w:r>
        <w:rPr>
          <w:b/>
          <w:bCs/>
          <w:rtl w:val="0"/>
        </w:rPr>
        <w:t>BEHAVIOR</w:t>
      </w:r>
    </w:p>
    <w:p w14:paraId="00000429">
      <w:pPr>
        <w:spacing w:before="240" w:after="240"/>
      </w:pPr>
      <w:r>
        <w:rPr>
          <w:rFonts w:ascii="Arial Unicode MS" w:hAnsi="Arial Unicode MS" w:eastAsia="Arial Unicode MS" w:cs="Arial Unicode MS"/>
          <w:rtl w:val="0"/>
        </w:rPr>
        <w:t>↓</w:t>
      </w:r>
    </w:p>
    <w:p w14:paraId="0000042A">
      <w:pPr>
        <w:spacing w:before="240" w:after="240"/>
        <w:rPr>
          <w:b/>
          <w:bCs/>
        </w:rPr>
      </w:pPr>
      <w:r>
        <w:rPr>
          <w:b/>
          <w:bCs/>
          <w:rtl w:val="0"/>
        </w:rPr>
        <w:t>JOURNEY</w:t>
      </w:r>
    </w:p>
    <w:p w14:paraId="0000042B">
      <w:pPr>
        <w:spacing w:before="240" w:after="240"/>
      </w:pPr>
      <w:r>
        <w:rPr>
          <w:rFonts w:ascii="Arial Unicode MS" w:hAnsi="Arial Unicode MS" w:eastAsia="Arial Unicode MS" w:cs="Arial Unicode MS"/>
          <w:rtl w:val="0"/>
        </w:rPr>
        <w:t>↓</w:t>
      </w:r>
    </w:p>
    <w:p w14:paraId="0000042C">
      <w:pPr>
        <w:spacing w:before="240" w:after="240"/>
        <w:rPr>
          <w:b/>
          <w:bCs/>
        </w:rPr>
      </w:pPr>
      <w:r>
        <w:rPr>
          <w:b/>
          <w:bCs/>
          <w:rtl w:val="0"/>
        </w:rPr>
        <w:t>CONVERSION</w:t>
      </w:r>
    </w:p>
    <w:p w14:paraId="0000042D">
      <w:pPr>
        <w:spacing w:before="240" w:after="240"/>
      </w:pPr>
      <w:r>
        <w:rPr>
          <w:rFonts w:ascii="Arial Unicode MS" w:hAnsi="Arial Unicode MS" w:eastAsia="Arial Unicode MS" w:cs="Arial Unicode MS"/>
          <w:rtl w:val="0"/>
        </w:rPr>
        <w:t>↓</w:t>
      </w:r>
    </w:p>
    <w:p w14:paraId="0000042E">
      <w:pPr>
        <w:spacing w:before="240" w:after="240"/>
        <w:rPr>
          <w:b/>
          <w:bCs/>
        </w:rPr>
      </w:pPr>
      <w:r>
        <w:rPr>
          <w:b/>
          <w:bCs/>
          <w:rtl w:val="0"/>
        </w:rPr>
        <w:t>REVENUE</w:t>
      </w:r>
    </w:p>
    <w:p w14:paraId="0000042F">
      <w:pPr>
        <w:spacing w:before="240" w:after="240"/>
      </w:pPr>
      <w:r>
        <w:rPr>
          <w:rFonts w:ascii="Arial Unicode MS" w:hAnsi="Arial Unicode MS" w:eastAsia="Arial Unicode MS" w:cs="Arial Unicode MS"/>
          <w:rtl w:val="0"/>
        </w:rPr>
        <w:t>↓</w:t>
      </w:r>
    </w:p>
    <w:p w14:paraId="00000430">
      <w:pPr>
        <w:spacing w:before="240" w:after="240"/>
        <w:rPr>
          <w:b/>
          <w:bCs/>
        </w:rPr>
      </w:pPr>
      <w:r>
        <w:rPr>
          <w:b/>
          <w:bCs/>
          <w:rtl w:val="0"/>
        </w:rPr>
        <w:t>INTELLIGENCE</w:t>
      </w:r>
    </w:p>
    <w:p w14:paraId="00000431">
      <w:pPr>
        <w:spacing w:before="240" w:after="240"/>
      </w:pPr>
      <w:r>
        <w:rPr>
          <w:rFonts w:ascii="Arial Unicode MS" w:hAnsi="Arial Unicode MS" w:eastAsia="Arial Unicode MS" w:cs="Arial Unicode MS"/>
          <w:rtl w:val="0"/>
        </w:rPr>
        <w:t>↓</w:t>
      </w:r>
    </w:p>
    <w:p w14:paraId="00000432">
      <w:pPr>
        <w:spacing w:before="240" w:after="240"/>
        <w:rPr>
          <w:b/>
          <w:bCs/>
        </w:rPr>
      </w:pPr>
      <w:r>
        <w:rPr>
          <w:b/>
          <w:bCs/>
          <w:rtl w:val="0"/>
        </w:rPr>
        <w:t>PREDICTION</w:t>
      </w:r>
    </w:p>
    <w:p w14:paraId="00000433">
      <w:pPr>
        <w:spacing w:before="240" w:after="240"/>
      </w:pPr>
      <w:r>
        <w:rPr>
          <w:rFonts w:ascii="Arial Unicode MS" w:hAnsi="Arial Unicode MS" w:eastAsia="Arial Unicode MS" w:cs="Arial Unicode MS"/>
          <w:rtl w:val="0"/>
        </w:rPr>
        <w:t>↓</w:t>
      </w:r>
    </w:p>
    <w:p w14:paraId="00000434">
      <w:pPr>
        <w:spacing w:before="240" w:after="240"/>
        <w:rPr>
          <w:b/>
          <w:bCs/>
        </w:rPr>
      </w:pPr>
      <w:r>
        <w:rPr>
          <w:b/>
          <w:bCs/>
          <w:rtl w:val="0"/>
        </w:rPr>
        <w:t>OPTIMIZATION</w:t>
      </w:r>
    </w:p>
    <w:p w14:paraId="00000435">
      <w:pPr>
        <w:spacing w:before="240" w:after="240"/>
      </w:pPr>
      <w:r>
        <w:rPr>
          <w:rFonts w:ascii="Arial Unicode MS" w:hAnsi="Arial Unicode MS" w:eastAsia="Arial Unicode MS" w:cs="Arial Unicode MS"/>
          <w:rtl w:val="0"/>
        </w:rPr>
        <w:t>↓</w:t>
      </w:r>
    </w:p>
    <w:p w14:paraId="00000436">
      <w:pPr>
        <w:spacing w:before="240" w:after="240"/>
        <w:rPr>
          <w:b/>
          <w:bCs/>
        </w:rPr>
      </w:pPr>
      <w:r>
        <w:rPr>
          <w:b/>
          <w:bCs/>
          <w:rtl w:val="0"/>
        </w:rPr>
        <w:t>AUTOMATION</w:t>
      </w:r>
    </w:p>
    <w:p w14:paraId="00000437">
      <w:pPr>
        <w:spacing w:before="240" w:after="240"/>
      </w:pPr>
      <w:r>
        <w:rPr>
          <w:rtl w:val="0"/>
        </w:rPr>
        <w:t xml:space="preserve">That is a </w:t>
      </w:r>
      <w:r>
        <w:rPr>
          <w:b/>
          <w:bCs/>
          <w:rtl w:val="0"/>
        </w:rPr>
        <w:t>completely different class of product</w:t>
      </w:r>
      <w:r>
        <w:rPr>
          <w:rtl w:val="0"/>
        </w:rPr>
        <w:t xml:space="preserve"> from Bitly-style link shortening.</w:t>
      </w:r>
    </w:p>
    <w:p w14:paraId="00000438">
      <w:r>
        <w:pict>
          <v:rect id="_x0000_i1093" o:spt="1" style="height:1.5pt;width:0pt;" fillcolor="#A0A0A0" filled="t" stroked="f" coordsize="21600,21600" o:hr="t" o:hrstd="t" o:hralign="center">
            <v:path/>
            <v:fill on="t" focussize="0,0"/>
            <v:stroke on="f"/>
            <v:imagedata o:title=""/>
            <o:lock v:ext="edit"/>
            <w10:wrap type="none"/>
            <w10:anchorlock/>
          </v:rect>
        </w:pict>
      </w:r>
    </w:p>
    <w:p w14:paraId="00000439">
      <w:pPr>
        <w:pStyle w:val="2"/>
        <w:keepNext w:val="0"/>
        <w:keepLines w:val="0"/>
        <w:spacing w:before="480"/>
        <w:rPr>
          <w:b/>
          <w:bCs/>
          <w:sz w:val="46"/>
          <w:szCs w:val="46"/>
        </w:rPr>
      </w:pPr>
      <w:bookmarkStart w:id="94" w:name="_bauor8eto2yd" w:colFirst="0" w:colLast="0"/>
      <w:bookmarkEnd w:id="94"/>
      <w:r>
        <w:rPr>
          <w:b/>
          <w:bCs/>
          <w:sz w:val="46"/>
          <w:szCs w:val="46"/>
          <w:rtl w:val="0"/>
        </w:rPr>
        <w:t>🏗️ HOW I'D STRUCTURE THE ACTUAL PRODUCT</w:t>
      </w:r>
    </w:p>
    <w:p w14:paraId="0000043A">
      <w:pPr>
        <w:spacing w:before="240" w:after="240"/>
      </w:pPr>
      <w:r>
        <w:rPr>
          <w:rtl w:val="0"/>
        </w:rPr>
        <w:t xml:space="preserve">I'd divide the platform into roughly </w:t>
      </w:r>
      <w:r>
        <w:rPr>
          <w:b/>
          <w:bCs/>
          <w:rtl w:val="0"/>
        </w:rPr>
        <w:t>12 major engines</w:t>
      </w:r>
      <w:r>
        <w:rPr>
          <w:rtl w:val="0"/>
        </w:rPr>
        <w:t>:</w:t>
      </w:r>
    </w:p>
    <w:tbl>
      <w:tblPr>
        <w:tblStyle w:val="15"/>
        <w:tblW w:w="64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495"/>
        <w:gridCol w:w="3965"/>
      </w:tblGrid>
      <w:tr w14:paraId="44502BD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43B">
            <w:pPr>
              <w:jc w:val="center"/>
            </w:pPr>
            <w:r>
              <w:rPr>
                <w:b/>
                <w:bCs/>
                <w:rtl w:val="0"/>
              </w:rPr>
              <w:t>Engine</w:t>
            </w:r>
          </w:p>
        </w:tc>
        <w:tc>
          <w:tcPr>
            <w:tcBorders>
              <w:top w:val="nil"/>
              <w:left w:val="nil"/>
              <w:bottom w:val="nil"/>
              <w:right w:val="nil"/>
            </w:tcBorders>
            <w:tcMar>
              <w:top w:w="100" w:type="dxa"/>
              <w:left w:w="100" w:type="dxa"/>
              <w:bottom w:w="100" w:type="dxa"/>
              <w:right w:w="100" w:type="dxa"/>
            </w:tcMar>
            <w:vAlign w:val="top"/>
          </w:tcPr>
          <w:p w14:paraId="0000043C">
            <w:pPr>
              <w:jc w:val="center"/>
            </w:pPr>
            <w:r>
              <w:rPr>
                <w:b/>
                <w:bCs/>
                <w:rtl w:val="0"/>
              </w:rPr>
              <w:t>Purpose</w:t>
            </w:r>
          </w:p>
        </w:tc>
      </w:tr>
      <w:tr w14:paraId="202B925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0" w:hRule="atLeast"/>
        </w:trPr>
        <w:tc>
          <w:tcPr>
            <w:tcBorders>
              <w:top w:val="nil"/>
              <w:left w:val="nil"/>
              <w:bottom w:val="nil"/>
              <w:right w:val="nil"/>
            </w:tcBorders>
            <w:tcMar>
              <w:top w:w="100" w:type="dxa"/>
              <w:left w:w="100" w:type="dxa"/>
              <w:bottom w:w="100" w:type="dxa"/>
              <w:right w:w="100" w:type="dxa"/>
            </w:tcMar>
            <w:vAlign w:val="top"/>
          </w:tcPr>
          <w:p w14:paraId="0000043D">
            <w:r>
              <w:rPr>
                <w:rtl w:val="0"/>
              </w:rPr>
              <w:t>🔗 Link Engine</w:t>
            </w:r>
          </w:p>
        </w:tc>
        <w:tc>
          <w:tcPr>
            <w:tcBorders>
              <w:top w:val="nil"/>
              <w:left w:val="nil"/>
              <w:bottom w:val="nil"/>
              <w:right w:val="nil"/>
            </w:tcBorders>
            <w:tcMar>
              <w:top w:w="100" w:type="dxa"/>
              <w:left w:w="100" w:type="dxa"/>
              <w:bottom w:w="100" w:type="dxa"/>
              <w:right w:w="100" w:type="dxa"/>
            </w:tcMar>
            <w:vAlign w:val="top"/>
          </w:tcPr>
          <w:p w14:paraId="0000043E">
            <w:r>
              <w:rPr>
                <w:rtl w:val="0"/>
              </w:rPr>
              <w:t>URLs, redirects, domains</w:t>
            </w:r>
          </w:p>
        </w:tc>
      </w:tr>
      <w:tr w14:paraId="5C13EAC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0" w:hRule="atLeast"/>
        </w:trPr>
        <w:tc>
          <w:tcPr>
            <w:tcBorders>
              <w:top w:val="nil"/>
              <w:left w:val="nil"/>
              <w:bottom w:val="nil"/>
              <w:right w:val="nil"/>
            </w:tcBorders>
            <w:tcMar>
              <w:top w:w="100" w:type="dxa"/>
              <w:left w:w="100" w:type="dxa"/>
              <w:bottom w:w="100" w:type="dxa"/>
              <w:right w:w="100" w:type="dxa"/>
            </w:tcMar>
            <w:vAlign w:val="top"/>
          </w:tcPr>
          <w:p w14:paraId="0000043F">
            <w:r>
              <w:rPr>
                <w:rtl w:val="0"/>
              </w:rPr>
              <w:t>📊 Analytics Engine</w:t>
            </w:r>
          </w:p>
        </w:tc>
        <w:tc>
          <w:tcPr>
            <w:tcBorders>
              <w:top w:val="nil"/>
              <w:left w:val="nil"/>
              <w:bottom w:val="nil"/>
              <w:right w:val="nil"/>
            </w:tcBorders>
            <w:tcMar>
              <w:top w:w="100" w:type="dxa"/>
              <w:left w:w="100" w:type="dxa"/>
              <w:bottom w:w="100" w:type="dxa"/>
              <w:right w:w="100" w:type="dxa"/>
            </w:tcMar>
            <w:vAlign w:val="top"/>
          </w:tcPr>
          <w:p w14:paraId="00000440">
            <w:r>
              <w:rPr>
                <w:rtl w:val="0"/>
              </w:rPr>
              <w:t>Click &amp; traffic analytics</w:t>
            </w:r>
          </w:p>
        </w:tc>
      </w:tr>
      <w:tr w14:paraId="356B19F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0" w:hRule="atLeast"/>
        </w:trPr>
        <w:tc>
          <w:tcPr>
            <w:tcBorders>
              <w:top w:val="nil"/>
              <w:left w:val="nil"/>
              <w:bottom w:val="nil"/>
              <w:right w:val="nil"/>
            </w:tcBorders>
            <w:tcMar>
              <w:top w:w="100" w:type="dxa"/>
              <w:left w:w="100" w:type="dxa"/>
              <w:bottom w:w="100" w:type="dxa"/>
              <w:right w:w="100" w:type="dxa"/>
            </w:tcMar>
            <w:vAlign w:val="top"/>
          </w:tcPr>
          <w:p w14:paraId="00000441">
            <w:r>
              <w:rPr>
                <w:rtl w:val="0"/>
              </w:rPr>
              <w:t>👤 Visitor Engine</w:t>
            </w:r>
          </w:p>
        </w:tc>
        <w:tc>
          <w:tcPr>
            <w:tcBorders>
              <w:top w:val="nil"/>
              <w:left w:val="nil"/>
              <w:bottom w:val="nil"/>
              <w:right w:val="nil"/>
            </w:tcBorders>
            <w:tcMar>
              <w:top w:w="100" w:type="dxa"/>
              <w:left w:w="100" w:type="dxa"/>
              <w:bottom w:w="100" w:type="dxa"/>
              <w:right w:w="100" w:type="dxa"/>
            </w:tcMar>
            <w:vAlign w:val="top"/>
          </w:tcPr>
          <w:p w14:paraId="00000442">
            <w:r>
              <w:rPr>
                <w:rtl w:val="0"/>
              </w:rPr>
              <w:t>Visitor/session intelligence</w:t>
            </w:r>
          </w:p>
        </w:tc>
      </w:tr>
      <w:tr w14:paraId="50710B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0" w:hRule="atLeast"/>
        </w:trPr>
        <w:tc>
          <w:tcPr>
            <w:tcBorders>
              <w:top w:val="nil"/>
              <w:left w:val="nil"/>
              <w:bottom w:val="nil"/>
              <w:right w:val="nil"/>
            </w:tcBorders>
            <w:tcMar>
              <w:top w:w="100" w:type="dxa"/>
              <w:left w:w="100" w:type="dxa"/>
              <w:bottom w:w="100" w:type="dxa"/>
              <w:right w:w="100" w:type="dxa"/>
            </w:tcMar>
            <w:vAlign w:val="top"/>
          </w:tcPr>
          <w:p w14:paraId="00000443">
            <w:r>
              <w:rPr>
                <w:rtl w:val="0"/>
              </w:rPr>
              <w:t>🧬 Journey Engine</w:t>
            </w:r>
          </w:p>
        </w:tc>
        <w:tc>
          <w:tcPr>
            <w:tcBorders>
              <w:top w:val="nil"/>
              <w:left w:val="nil"/>
              <w:bottom w:val="nil"/>
              <w:right w:val="nil"/>
            </w:tcBorders>
            <w:tcMar>
              <w:top w:w="100" w:type="dxa"/>
              <w:left w:w="100" w:type="dxa"/>
              <w:bottom w:w="100" w:type="dxa"/>
              <w:right w:w="100" w:type="dxa"/>
            </w:tcMar>
            <w:vAlign w:val="top"/>
          </w:tcPr>
          <w:p w14:paraId="00000444">
            <w:r>
              <w:rPr>
                <w:rtl w:val="0"/>
              </w:rPr>
              <w:t>Customer journey mapping</w:t>
            </w:r>
          </w:p>
        </w:tc>
      </w:tr>
      <w:tr w14:paraId="5812E87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0" w:hRule="atLeast"/>
        </w:trPr>
        <w:tc>
          <w:tcPr>
            <w:tcBorders>
              <w:top w:val="nil"/>
              <w:left w:val="nil"/>
              <w:bottom w:val="nil"/>
              <w:right w:val="nil"/>
            </w:tcBorders>
            <w:tcMar>
              <w:top w:w="100" w:type="dxa"/>
              <w:left w:w="100" w:type="dxa"/>
              <w:bottom w:w="100" w:type="dxa"/>
              <w:right w:w="100" w:type="dxa"/>
            </w:tcMar>
            <w:vAlign w:val="top"/>
          </w:tcPr>
          <w:p w14:paraId="00000445">
            <w:r>
              <w:rPr>
                <w:rtl w:val="0"/>
              </w:rPr>
              <w:t>🎯 Campaign Engine</w:t>
            </w:r>
          </w:p>
        </w:tc>
        <w:tc>
          <w:tcPr>
            <w:tcBorders>
              <w:top w:val="nil"/>
              <w:left w:val="nil"/>
              <w:bottom w:val="nil"/>
              <w:right w:val="nil"/>
            </w:tcBorders>
            <w:tcMar>
              <w:top w:w="100" w:type="dxa"/>
              <w:left w:w="100" w:type="dxa"/>
              <w:bottom w:w="100" w:type="dxa"/>
              <w:right w:w="100" w:type="dxa"/>
            </w:tcMar>
            <w:vAlign w:val="top"/>
          </w:tcPr>
          <w:p w14:paraId="00000446">
            <w:r>
              <w:rPr>
                <w:rtl w:val="0"/>
              </w:rPr>
              <w:t>Campaign management</w:t>
            </w:r>
          </w:p>
        </w:tc>
      </w:tr>
      <w:tr w14:paraId="26B261D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0" w:hRule="atLeast"/>
        </w:trPr>
        <w:tc>
          <w:tcPr>
            <w:tcBorders>
              <w:top w:val="nil"/>
              <w:left w:val="nil"/>
              <w:bottom w:val="nil"/>
              <w:right w:val="nil"/>
            </w:tcBorders>
            <w:tcMar>
              <w:top w:w="100" w:type="dxa"/>
              <w:left w:w="100" w:type="dxa"/>
              <w:bottom w:w="100" w:type="dxa"/>
              <w:right w:w="100" w:type="dxa"/>
            </w:tcMar>
            <w:vAlign w:val="top"/>
          </w:tcPr>
          <w:p w14:paraId="00000447">
            <w:r>
              <w:rPr>
                <w:rtl w:val="0"/>
              </w:rPr>
              <w:t>💰 Attribution Engine</w:t>
            </w:r>
          </w:p>
        </w:tc>
        <w:tc>
          <w:tcPr>
            <w:tcBorders>
              <w:top w:val="nil"/>
              <w:left w:val="nil"/>
              <w:bottom w:val="nil"/>
              <w:right w:val="nil"/>
            </w:tcBorders>
            <w:tcMar>
              <w:top w:w="100" w:type="dxa"/>
              <w:left w:w="100" w:type="dxa"/>
              <w:bottom w:w="100" w:type="dxa"/>
              <w:right w:w="100" w:type="dxa"/>
            </w:tcMar>
            <w:vAlign w:val="top"/>
          </w:tcPr>
          <w:p w14:paraId="00000448">
            <w:r>
              <w:rPr>
                <w:rtl w:val="0"/>
              </w:rPr>
              <w:t>Revenue attribution</w:t>
            </w:r>
          </w:p>
        </w:tc>
      </w:tr>
      <w:tr w14:paraId="7822266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0" w:hRule="atLeast"/>
        </w:trPr>
        <w:tc>
          <w:tcPr>
            <w:tcBorders>
              <w:top w:val="nil"/>
              <w:left w:val="nil"/>
              <w:bottom w:val="nil"/>
              <w:right w:val="nil"/>
            </w:tcBorders>
            <w:tcMar>
              <w:top w:w="100" w:type="dxa"/>
              <w:left w:w="100" w:type="dxa"/>
              <w:bottom w:w="100" w:type="dxa"/>
              <w:right w:w="100" w:type="dxa"/>
            </w:tcMar>
            <w:vAlign w:val="top"/>
          </w:tcPr>
          <w:p w14:paraId="00000449">
            <w:r>
              <w:rPr>
                <w:rtl w:val="0"/>
              </w:rPr>
              <w:t>🤖 AI Engine</w:t>
            </w:r>
          </w:p>
        </w:tc>
        <w:tc>
          <w:tcPr>
            <w:tcBorders>
              <w:top w:val="nil"/>
              <w:left w:val="nil"/>
              <w:bottom w:val="nil"/>
              <w:right w:val="nil"/>
            </w:tcBorders>
            <w:tcMar>
              <w:top w:w="100" w:type="dxa"/>
              <w:left w:w="100" w:type="dxa"/>
              <w:bottom w:w="100" w:type="dxa"/>
              <w:right w:w="100" w:type="dxa"/>
            </w:tcMar>
            <w:vAlign w:val="top"/>
          </w:tcPr>
          <w:p w14:paraId="0000044A">
            <w:r>
              <w:rPr>
                <w:rtl w:val="0"/>
              </w:rPr>
              <w:t>Insights &amp; recommendations</w:t>
            </w:r>
          </w:p>
        </w:tc>
      </w:tr>
      <w:tr w14:paraId="7390838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0" w:hRule="atLeast"/>
        </w:trPr>
        <w:tc>
          <w:tcPr>
            <w:tcBorders>
              <w:top w:val="nil"/>
              <w:left w:val="nil"/>
              <w:bottom w:val="nil"/>
              <w:right w:val="nil"/>
            </w:tcBorders>
            <w:tcMar>
              <w:top w:w="100" w:type="dxa"/>
              <w:left w:w="100" w:type="dxa"/>
              <w:bottom w:w="100" w:type="dxa"/>
              <w:right w:w="100" w:type="dxa"/>
            </w:tcMar>
            <w:vAlign w:val="top"/>
          </w:tcPr>
          <w:p w14:paraId="0000044B">
            <w:r>
              <w:rPr>
                <w:rtl w:val="0"/>
              </w:rPr>
              <w:t>🧪 Experiment Engine</w:t>
            </w:r>
          </w:p>
        </w:tc>
        <w:tc>
          <w:tcPr>
            <w:tcBorders>
              <w:top w:val="nil"/>
              <w:left w:val="nil"/>
              <w:bottom w:val="nil"/>
              <w:right w:val="nil"/>
            </w:tcBorders>
            <w:tcMar>
              <w:top w:w="100" w:type="dxa"/>
              <w:left w:w="100" w:type="dxa"/>
              <w:bottom w:w="100" w:type="dxa"/>
              <w:right w:w="100" w:type="dxa"/>
            </w:tcMar>
            <w:vAlign w:val="top"/>
          </w:tcPr>
          <w:p w14:paraId="0000044C">
            <w:r>
              <w:rPr>
                <w:rtl w:val="0"/>
              </w:rPr>
              <w:t>A/B testing &amp; optimization</w:t>
            </w:r>
          </w:p>
        </w:tc>
      </w:tr>
      <w:tr w14:paraId="695C60F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0" w:hRule="atLeast"/>
        </w:trPr>
        <w:tc>
          <w:tcPr>
            <w:tcBorders>
              <w:top w:val="nil"/>
              <w:left w:val="nil"/>
              <w:bottom w:val="nil"/>
              <w:right w:val="nil"/>
            </w:tcBorders>
            <w:tcMar>
              <w:top w:w="100" w:type="dxa"/>
              <w:left w:w="100" w:type="dxa"/>
              <w:bottom w:w="100" w:type="dxa"/>
              <w:right w:w="100" w:type="dxa"/>
            </w:tcMar>
            <w:vAlign w:val="top"/>
          </w:tcPr>
          <w:p w14:paraId="0000044D">
            <w:r>
              <w:rPr>
                <w:rtl w:val="0"/>
              </w:rPr>
              <w:t>🛡️ Security Engine</w:t>
            </w:r>
          </w:p>
        </w:tc>
        <w:tc>
          <w:tcPr>
            <w:tcBorders>
              <w:top w:val="nil"/>
              <w:left w:val="nil"/>
              <w:bottom w:val="nil"/>
              <w:right w:val="nil"/>
            </w:tcBorders>
            <w:tcMar>
              <w:top w:w="100" w:type="dxa"/>
              <w:left w:w="100" w:type="dxa"/>
              <w:bottom w:w="100" w:type="dxa"/>
              <w:right w:w="100" w:type="dxa"/>
            </w:tcMar>
            <w:vAlign w:val="top"/>
          </w:tcPr>
          <w:p w14:paraId="0000044E">
            <w:r>
              <w:rPr>
                <w:rtl w:val="0"/>
              </w:rPr>
              <w:t>Fraud, bots, malicious links</w:t>
            </w:r>
          </w:p>
        </w:tc>
      </w:tr>
      <w:tr w14:paraId="14A46D6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0" w:hRule="atLeast"/>
        </w:trPr>
        <w:tc>
          <w:tcPr>
            <w:tcBorders>
              <w:top w:val="nil"/>
              <w:left w:val="nil"/>
              <w:bottom w:val="nil"/>
              <w:right w:val="nil"/>
            </w:tcBorders>
            <w:tcMar>
              <w:top w:w="100" w:type="dxa"/>
              <w:left w:w="100" w:type="dxa"/>
              <w:bottom w:w="100" w:type="dxa"/>
              <w:right w:w="100" w:type="dxa"/>
            </w:tcMar>
            <w:vAlign w:val="top"/>
          </w:tcPr>
          <w:p w14:paraId="0000044F">
            <w:r>
              <w:rPr>
                <w:rtl w:val="0"/>
              </w:rPr>
              <w:t>🔌 Integration Engine</w:t>
            </w:r>
          </w:p>
        </w:tc>
        <w:tc>
          <w:tcPr>
            <w:tcBorders>
              <w:top w:val="nil"/>
              <w:left w:val="nil"/>
              <w:bottom w:val="nil"/>
              <w:right w:val="nil"/>
            </w:tcBorders>
            <w:tcMar>
              <w:top w:w="100" w:type="dxa"/>
              <w:left w:w="100" w:type="dxa"/>
              <w:bottom w:w="100" w:type="dxa"/>
              <w:right w:w="100" w:type="dxa"/>
            </w:tcMar>
            <w:vAlign w:val="top"/>
          </w:tcPr>
          <w:p w14:paraId="00000450">
            <w:r>
              <w:rPr>
                <w:rtl w:val="0"/>
              </w:rPr>
              <w:t>CRM, ecommerce, social, APIs</w:t>
            </w:r>
          </w:p>
        </w:tc>
      </w:tr>
      <w:tr w14:paraId="29F017C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0" w:hRule="atLeast"/>
        </w:trPr>
        <w:tc>
          <w:tcPr>
            <w:tcBorders>
              <w:top w:val="nil"/>
              <w:left w:val="nil"/>
              <w:bottom w:val="nil"/>
              <w:right w:val="nil"/>
            </w:tcBorders>
            <w:tcMar>
              <w:top w:w="100" w:type="dxa"/>
              <w:left w:w="100" w:type="dxa"/>
              <w:bottom w:w="100" w:type="dxa"/>
              <w:right w:w="100" w:type="dxa"/>
            </w:tcMar>
            <w:vAlign w:val="top"/>
          </w:tcPr>
          <w:p w14:paraId="00000451">
            <w:r>
              <w:rPr>
                <w:rtl w:val="0"/>
              </w:rPr>
              <w:t>⚡ Automation Engine</w:t>
            </w:r>
          </w:p>
        </w:tc>
        <w:tc>
          <w:tcPr>
            <w:tcBorders>
              <w:top w:val="nil"/>
              <w:left w:val="nil"/>
              <w:bottom w:val="nil"/>
              <w:right w:val="nil"/>
            </w:tcBorders>
            <w:tcMar>
              <w:top w:w="100" w:type="dxa"/>
              <w:left w:w="100" w:type="dxa"/>
              <w:bottom w:w="100" w:type="dxa"/>
              <w:right w:w="100" w:type="dxa"/>
            </w:tcMar>
            <w:vAlign w:val="top"/>
          </w:tcPr>
          <w:p w14:paraId="00000452">
            <w:r>
              <w:rPr>
                <w:rtl w:val="0"/>
              </w:rPr>
              <w:t>Rules, alerts, workflows</w:t>
            </w:r>
          </w:p>
        </w:tc>
      </w:tr>
      <w:tr w14:paraId="145FB36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0" w:hRule="atLeast"/>
        </w:trPr>
        <w:tc>
          <w:tcPr>
            <w:tcBorders>
              <w:top w:val="nil"/>
              <w:left w:val="nil"/>
              <w:bottom w:val="nil"/>
              <w:right w:val="nil"/>
            </w:tcBorders>
            <w:tcMar>
              <w:top w:w="100" w:type="dxa"/>
              <w:left w:w="100" w:type="dxa"/>
              <w:bottom w:w="100" w:type="dxa"/>
              <w:right w:w="100" w:type="dxa"/>
            </w:tcMar>
            <w:vAlign w:val="top"/>
          </w:tcPr>
          <w:p w14:paraId="00000453">
            <w:r>
              <w:rPr>
                <w:rtl w:val="0"/>
              </w:rPr>
              <w:t>🧠 Intelligence Engine</w:t>
            </w:r>
          </w:p>
        </w:tc>
        <w:tc>
          <w:tcPr>
            <w:tcBorders>
              <w:top w:val="nil"/>
              <w:left w:val="nil"/>
              <w:bottom w:val="nil"/>
              <w:right w:val="nil"/>
            </w:tcBorders>
            <w:tcMar>
              <w:top w:w="100" w:type="dxa"/>
              <w:left w:w="100" w:type="dxa"/>
              <w:bottom w:w="100" w:type="dxa"/>
              <w:right w:w="100" w:type="dxa"/>
            </w:tcMar>
            <w:vAlign w:val="top"/>
          </w:tcPr>
          <w:p w14:paraId="00000454">
            <w:r>
              <w:rPr>
                <w:rtl w:val="0"/>
              </w:rPr>
              <w:t>Prediction &amp; autonomous optimization</w:t>
            </w:r>
          </w:p>
        </w:tc>
      </w:tr>
    </w:tbl>
    <w:p w14:paraId="00000455">
      <w:pPr>
        <w:spacing w:before="240" w:after="240"/>
      </w:pPr>
      <w:r>
        <w:rPr>
          <w:rtl w:val="0"/>
        </w:rPr>
        <w:t xml:space="preserve">And </w:t>
      </w:r>
      <w:r>
        <w:rPr>
          <w:b/>
          <w:bCs/>
          <w:rtl w:val="0"/>
        </w:rPr>
        <w:t>above all of them</w:t>
      </w:r>
      <w:r>
        <w:rPr>
          <w:rtl w:val="0"/>
        </w:rPr>
        <w:t>:</w:t>
      </w:r>
    </w:p>
    <w:p w14:paraId="00000456">
      <w:pPr>
        <w:pStyle w:val="4"/>
        <w:keepNext w:val="0"/>
        <w:keepLines w:val="0"/>
        <w:spacing w:before="280"/>
        <w:rPr>
          <w:b/>
          <w:bCs/>
          <w:color w:val="000000"/>
          <w:sz w:val="26"/>
          <w:szCs w:val="26"/>
        </w:rPr>
      </w:pPr>
      <w:bookmarkStart w:id="95" w:name="_n9au52d0jokc" w:colFirst="0" w:colLast="0"/>
      <w:bookmarkEnd w:id="95"/>
      <w:r>
        <w:rPr>
          <w:b/>
          <w:bCs/>
          <w:color w:val="000000"/>
          <w:sz w:val="26"/>
          <w:szCs w:val="26"/>
          <w:rtl w:val="0"/>
        </w:rPr>
        <w:t>THE SMB COMMAND CENTER</w:t>
      </w:r>
    </w:p>
    <w:p w14:paraId="00000457">
      <w:pPr>
        <w:spacing w:before="240" w:after="240"/>
      </w:pPr>
      <w:r>
        <w:rPr>
          <w:rtl w:val="0"/>
        </w:rPr>
        <w:t>One screen where a business owner can understand:</w:t>
      </w:r>
    </w:p>
    <w:p w14:paraId="00000458">
      <w:pPr>
        <w:spacing w:before="240" w:after="240"/>
        <w:ind w:left="600" w:right="600" w:firstLine="0"/>
        <w:rPr>
          <w:b/>
          <w:bCs/>
        </w:rPr>
      </w:pPr>
      <w:r>
        <w:rPr>
          <w:b/>
          <w:bCs/>
          <w:rtl w:val="0"/>
        </w:rPr>
        <w:t>What happened?</w:t>
      </w:r>
    </w:p>
    <w:p w14:paraId="00000459">
      <w:pPr>
        <w:spacing w:before="240" w:after="240"/>
        <w:ind w:left="600" w:right="600" w:firstLine="0"/>
        <w:rPr>
          <w:b/>
          <w:bCs/>
        </w:rPr>
      </w:pPr>
      <w:r>
        <w:rPr>
          <w:b/>
          <w:bCs/>
          <w:rtl w:val="0"/>
        </w:rPr>
        <w:t>Why did it happen?</w:t>
      </w:r>
    </w:p>
    <w:p w14:paraId="0000045A">
      <w:pPr>
        <w:spacing w:before="240" w:after="240"/>
        <w:ind w:left="600" w:right="600" w:firstLine="0"/>
        <w:rPr>
          <w:b/>
          <w:bCs/>
        </w:rPr>
      </w:pPr>
      <w:r>
        <w:rPr>
          <w:b/>
          <w:bCs/>
          <w:rtl w:val="0"/>
        </w:rPr>
        <w:t>What is happening now?</w:t>
      </w:r>
    </w:p>
    <w:p w14:paraId="0000045B">
      <w:pPr>
        <w:spacing w:before="240" w:after="240"/>
        <w:ind w:left="600" w:right="600" w:firstLine="0"/>
        <w:rPr>
          <w:b/>
          <w:bCs/>
        </w:rPr>
      </w:pPr>
      <w:r>
        <w:rPr>
          <w:b/>
          <w:bCs/>
          <w:rtl w:val="0"/>
        </w:rPr>
        <w:t>What will probably happen next?</w:t>
      </w:r>
    </w:p>
    <w:p w14:paraId="0000045C">
      <w:pPr>
        <w:spacing w:before="240" w:after="240"/>
        <w:ind w:left="600" w:right="600" w:firstLine="0"/>
        <w:rPr>
          <w:b/>
          <w:bCs/>
        </w:rPr>
      </w:pPr>
      <w:r>
        <w:rPr>
          <w:b/>
          <w:bCs/>
          <w:rtl w:val="0"/>
        </w:rPr>
        <w:t>What should I do?</w:t>
      </w:r>
    </w:p>
    <w:p w14:paraId="0000045D">
      <w:pPr>
        <w:spacing w:before="240" w:after="240"/>
        <w:ind w:left="600" w:right="600" w:firstLine="0"/>
        <w:rPr>
          <w:b/>
          <w:bCs/>
        </w:rPr>
      </w:pPr>
      <w:r>
        <w:rPr>
          <w:b/>
          <w:bCs/>
          <w:rtl w:val="0"/>
        </w:rPr>
        <w:t>Can the system do it for me?</w:t>
      </w:r>
    </w:p>
    <w:p w14:paraId="0000045E">
      <w:pPr>
        <w:spacing w:before="240" w:after="240"/>
      </w:pPr>
      <w:r>
        <w:rPr>
          <w:rtl w:val="0"/>
        </w:rPr>
        <w:t>That last progression is what I'd obsess over.</w:t>
      </w:r>
    </w:p>
    <w:p w14:paraId="0000045F">
      <w:pPr>
        <w:spacing w:before="240" w:after="240"/>
        <w:rPr>
          <w:b/>
          <w:bCs/>
        </w:rPr>
      </w:pPr>
      <w:r>
        <w:rPr>
          <w:b/>
          <w:bCs/>
          <w:rtl w:val="0"/>
        </w:rPr>
        <w:t>Don't build a better link shortener. Build the operating intelligence layer that sits between an SMB's marketing traffic and its revenue.</w:t>
      </w:r>
    </w:p>
    <w:p w14:paraId="00000460">
      <w:pPr>
        <w:spacing w:before="240" w:after="240"/>
        <w:rPr>
          <w:b/>
          <w:bCs/>
        </w:rPr>
      </w:pPr>
      <w:r>
        <w:rPr>
          <w:rtl w:val="0"/>
        </w:rPr>
        <w:t xml:space="preserve">And honestly, if we push this concept further, there is an even more extreme direction: </w:t>
      </w:r>
      <w:r>
        <w:rPr>
          <w:b/>
          <w:bCs/>
          <w:rtl w:val="0"/>
        </w:rPr>
        <w:t>a link that can become an AI-powered autonomous sales/marketing agent—where the URL itself becomes programmable infrastructure rather than merely a redirect.</w:t>
      </w:r>
    </w:p>
    <w:p w14:paraId="00000461">
      <w:pPr>
        <w:spacing w:before="240" w:after="240"/>
      </w:pPr>
      <w:r>
        <w:rPr>
          <w:rtl w:val="0"/>
        </w:rPr>
        <w:t xml:space="preserve">Yes. And I want to approach this </w:t>
      </w:r>
      <w:r>
        <w:rPr>
          <w:b/>
          <w:bCs/>
          <w:rtl w:val="0"/>
        </w:rPr>
        <w:t>as a product architect, not as someone simply throwing feature ideas at you</w:t>
      </w:r>
      <w:r>
        <w:rPr>
          <w:rtl w:val="0"/>
        </w:rPr>
        <w:t>.</w:t>
      </w:r>
    </w:p>
    <w:p w14:paraId="00000462">
      <w:pPr>
        <w:spacing w:before="240" w:after="240"/>
      </w:pPr>
      <w:r>
        <w:rPr>
          <w:rtl w:val="0"/>
        </w:rPr>
        <w:t xml:space="preserve">The previous answer was the </w:t>
      </w:r>
      <w:r>
        <w:rPr>
          <w:b/>
          <w:bCs/>
          <w:rtl w:val="0"/>
        </w:rPr>
        <w:t>feature universe</w:t>
      </w:r>
      <w:r>
        <w:rPr>
          <w:rtl w:val="0"/>
        </w:rPr>
        <w:t xml:space="preserve">. What you need now is the </w:t>
      </w:r>
      <w:r>
        <w:rPr>
          <w:b/>
          <w:bCs/>
          <w:rtl w:val="0"/>
        </w:rPr>
        <w:t>engineering/product meaning behind every feature</w:t>
      </w:r>
      <w:r>
        <w:rPr>
          <w:rtl w:val="0"/>
        </w:rPr>
        <w:t>: what it actually does, what problem it solves, what data it requires, how it interacts with other features, what can go wrong, and what should/shouldn't be built initially.</w:t>
      </w:r>
    </w:p>
    <w:p w14:paraId="00000463">
      <w:pPr>
        <w:spacing w:before="240" w:after="240"/>
      </w:pPr>
      <w:r>
        <w:rPr>
          <w:rtl w:val="0"/>
        </w:rPr>
        <w:t xml:space="preserve">There are </w:t>
      </w:r>
      <w:r>
        <w:rPr>
          <w:b/>
          <w:bCs/>
          <w:rtl w:val="0"/>
        </w:rPr>
        <w:t>69 feature areas</w:t>
      </w:r>
      <w:r>
        <w:rPr>
          <w:rtl w:val="0"/>
        </w:rPr>
        <w:t xml:space="preserve"> in the previous architecture. If we try to explain all 69 superficially in one giant dump, we will actually lose the depth you're asking for.</w:t>
      </w:r>
    </w:p>
    <w:p w14:paraId="00000464">
      <w:pPr>
        <w:spacing w:before="240" w:after="240"/>
      </w:pPr>
      <w:r>
        <w:rPr>
          <w:rtl w:val="0"/>
        </w:rPr>
        <w:t xml:space="preserve">So I'm going to structure this as a </w:t>
      </w:r>
      <w:r>
        <w:rPr>
          <w:b/>
          <w:bCs/>
          <w:rtl w:val="0"/>
        </w:rPr>
        <w:t>deep product specification series</w:t>
      </w:r>
      <w:r>
        <w:rPr>
          <w:rtl w:val="0"/>
        </w:rPr>
        <w:t>, with this first part establishing the mental model and then drilling into the core systems. We can continue through every layer without rushing.</w:t>
      </w:r>
    </w:p>
    <w:p w14:paraId="00000465">
      <w:pPr>
        <w:pStyle w:val="2"/>
        <w:keepNext w:val="0"/>
        <w:keepLines w:val="0"/>
        <w:spacing w:before="480"/>
        <w:rPr>
          <w:b/>
          <w:bCs/>
          <w:sz w:val="46"/>
          <w:szCs w:val="46"/>
        </w:rPr>
      </w:pPr>
      <w:bookmarkStart w:id="96" w:name="_vvixcf3jxam1" w:colFirst="0" w:colLast="0"/>
      <w:bookmarkEnd w:id="96"/>
      <w:r>
        <w:rPr>
          <w:b/>
          <w:bCs/>
          <w:sz w:val="46"/>
          <w:szCs w:val="46"/>
          <w:rtl w:val="0"/>
        </w:rPr>
        <w:t>THE ULTIMATE SMB LINK INTELLIGENCE PLATFORM</w:t>
      </w:r>
    </w:p>
    <w:p w14:paraId="00000466">
      <w:pPr>
        <w:pStyle w:val="3"/>
        <w:keepNext w:val="0"/>
        <w:keepLines w:val="0"/>
        <w:spacing w:after="80"/>
        <w:rPr>
          <w:b/>
          <w:bCs/>
          <w:sz w:val="34"/>
          <w:szCs w:val="34"/>
        </w:rPr>
      </w:pPr>
      <w:bookmarkStart w:id="97" w:name="_2ldc2tkoo2tn" w:colFirst="0" w:colLast="0"/>
      <w:bookmarkEnd w:id="97"/>
      <w:r>
        <w:rPr>
          <w:b/>
          <w:bCs/>
          <w:sz w:val="34"/>
          <w:szCs w:val="34"/>
          <w:rtl w:val="0"/>
        </w:rPr>
        <w:t>Deep Product &amp; Technical Architecture</w:t>
      </w:r>
    </w:p>
    <w:p w14:paraId="00000467">
      <w:r>
        <w:pict>
          <v:rect id="_x0000_i1094" o:spt="1" style="height:1.5pt;width:0pt;" fillcolor="#A0A0A0" filled="t" stroked="f" coordsize="21600,21600" o:hr="t" o:hrstd="t" o:hralign="center">
            <v:path/>
            <v:fill on="t" focussize="0,0"/>
            <v:stroke on="f"/>
            <v:imagedata o:title=""/>
            <o:lock v:ext="edit"/>
            <w10:wrap type="none"/>
            <w10:anchorlock/>
          </v:rect>
        </w:pict>
      </w:r>
    </w:p>
    <w:p w14:paraId="00000468">
      <w:pPr>
        <w:pStyle w:val="2"/>
        <w:keepNext w:val="0"/>
        <w:keepLines w:val="0"/>
        <w:spacing w:before="480"/>
        <w:rPr>
          <w:b/>
          <w:bCs/>
          <w:sz w:val="46"/>
          <w:szCs w:val="46"/>
        </w:rPr>
      </w:pPr>
      <w:bookmarkStart w:id="98" w:name="_99if7kut1ubb" w:colFirst="0" w:colLast="0"/>
      <w:bookmarkEnd w:id="98"/>
      <w:r>
        <w:rPr>
          <w:b/>
          <w:bCs/>
          <w:sz w:val="46"/>
          <w:szCs w:val="46"/>
          <w:rtl w:val="0"/>
        </w:rPr>
        <w:t>PART 0 — FIRST, UNDERSTAND WHAT YOU ARE ACTUALLY BUILDING</w:t>
      </w:r>
    </w:p>
    <w:p w14:paraId="00000469">
      <w:pPr>
        <w:spacing w:before="240" w:after="240"/>
      </w:pPr>
      <w:r>
        <w:rPr>
          <w:rtl w:val="0"/>
        </w:rPr>
        <w:t>This is the most important thing.</w:t>
      </w:r>
    </w:p>
    <w:p w14:paraId="0000046A">
      <w:pPr>
        <w:spacing w:before="240" w:after="240"/>
      </w:pPr>
      <w:r>
        <w:rPr>
          <w:rtl w:val="0"/>
        </w:rPr>
        <w:t xml:space="preserve">You are </w:t>
      </w:r>
      <w:r>
        <w:rPr>
          <w:b/>
          <w:bCs/>
          <w:rtl w:val="0"/>
        </w:rPr>
        <w:t>not</w:t>
      </w:r>
      <w:r>
        <w:rPr>
          <w:rtl w:val="0"/>
        </w:rPr>
        <w:t xml:space="preserve"> fundamentally building a URL shortener.</w:t>
      </w:r>
    </w:p>
    <w:p w14:paraId="0000046B">
      <w:pPr>
        <w:spacing w:before="240" w:after="240"/>
      </w:pPr>
      <w:r>
        <w:rPr>
          <w:rtl w:val="0"/>
        </w:rPr>
        <w:t>You are building an:</w:t>
      </w:r>
    </w:p>
    <w:p w14:paraId="0000046C">
      <w:pPr>
        <w:spacing w:before="240" w:after="240"/>
        <w:ind w:left="600" w:right="600" w:firstLine="0"/>
        <w:rPr>
          <w:b/>
          <w:bCs/>
        </w:rPr>
      </w:pPr>
      <w:r>
        <w:rPr>
          <w:b/>
          <w:bCs/>
          <w:rtl w:val="0"/>
        </w:rPr>
        <w:t>Event-driven marketing intelligence platform whose links are the primary data-collection and routing mechanism.</w:t>
      </w:r>
    </w:p>
    <w:p w14:paraId="0000046D">
      <w:pPr>
        <w:spacing w:before="240" w:after="240"/>
      </w:pPr>
      <w:r>
        <w:rPr>
          <w:rtl w:val="0"/>
        </w:rPr>
        <w:t>That distinction changes almost everything.</w:t>
      </w:r>
    </w:p>
    <w:p w14:paraId="0000046E">
      <w:pPr>
        <w:spacing w:before="240" w:after="240"/>
      </w:pPr>
      <w:r>
        <w:rPr>
          <w:rtl w:val="0"/>
        </w:rPr>
        <w:t>A traditional URL shortener does this:</w:t>
      </w:r>
    </w:p>
    <w:p w14:paraId="0000046F">
      <w:pPr>
        <w:spacing w:before="240" w:after="240"/>
      </w:pPr>
      <w:r>
        <w:rPr>
          <w:rtl w:val="0"/>
        </w:rPr>
        <w:t>Your system eventually needs to do this:</w:t>
      </w:r>
    </w:p>
    <w:p w14:paraId="00000470">
      <w:pPr>
        <w:spacing w:before="240" w:after="240"/>
      </w:pPr>
      <w:r>
        <w:rPr>
          <w:rtl w:val="0"/>
        </w:rPr>
        <w:t xml:space="preserve">That means the </w:t>
      </w:r>
      <w:r>
        <w:rPr>
          <w:b/>
          <w:bCs/>
          <w:rtl w:val="0"/>
        </w:rPr>
        <w:t>click isn't the final product</w:t>
      </w:r>
      <w:r>
        <w:rPr>
          <w:rtl w:val="0"/>
        </w:rPr>
        <w:t>.</w:t>
      </w:r>
    </w:p>
    <w:p w14:paraId="00000471">
      <w:pPr>
        <w:spacing w:before="240" w:after="240"/>
      </w:pPr>
      <w:r>
        <w:rPr>
          <w:rtl w:val="0"/>
        </w:rPr>
        <w:t xml:space="preserve">The click is an </w:t>
      </w:r>
      <w:r>
        <w:rPr>
          <w:b/>
          <w:bCs/>
          <w:rtl w:val="0"/>
        </w:rPr>
        <w:t>event</w:t>
      </w:r>
      <w:r>
        <w:rPr>
          <w:rtl w:val="0"/>
        </w:rPr>
        <w:t>.</w:t>
      </w:r>
    </w:p>
    <w:p w14:paraId="00000472">
      <w:pPr>
        <w:spacing w:before="240" w:after="240"/>
      </w:pPr>
      <w:r>
        <w:rPr>
          <w:rtl w:val="0"/>
        </w:rPr>
        <w:t>And events become intelligence.</w:t>
      </w:r>
    </w:p>
    <w:p w14:paraId="00000473">
      <w:r>
        <w:pict>
          <v:rect id="_x0000_i1095" o:spt="1" style="height:1.5pt;width:0pt;" fillcolor="#A0A0A0" filled="t" stroked="f" coordsize="21600,21600" o:hr="t" o:hrstd="t" o:hralign="center">
            <v:path/>
            <v:fill on="t" focussize="0,0"/>
            <v:stroke on="f"/>
            <v:imagedata o:title=""/>
            <o:lock v:ext="edit"/>
            <w10:wrap type="none"/>
            <w10:anchorlock/>
          </v:rect>
        </w:pict>
      </w:r>
    </w:p>
    <w:p w14:paraId="00000474">
      <w:pPr>
        <w:pStyle w:val="2"/>
        <w:keepNext w:val="0"/>
        <w:keepLines w:val="0"/>
        <w:spacing w:before="480"/>
        <w:rPr>
          <w:b/>
          <w:bCs/>
          <w:sz w:val="46"/>
          <w:szCs w:val="46"/>
        </w:rPr>
      </w:pPr>
      <w:bookmarkStart w:id="99" w:name="_68avrclf2yw0" w:colFirst="0" w:colLast="0"/>
      <w:bookmarkEnd w:id="99"/>
      <w:r>
        <w:rPr>
          <w:b/>
          <w:bCs/>
          <w:sz w:val="46"/>
          <w:szCs w:val="46"/>
          <w:rtl w:val="0"/>
        </w:rPr>
        <w:t>PART 1 — THE FIVE FUNDAMENTAL CONCEPTS</w:t>
      </w:r>
    </w:p>
    <w:p w14:paraId="00000475">
      <w:pPr>
        <w:spacing w:before="240" w:after="240"/>
      </w:pPr>
      <w:r>
        <w:rPr>
          <w:rtl w:val="0"/>
        </w:rPr>
        <w:t>Before implementing any feature, understand these five concepts.</w:t>
      </w:r>
    </w:p>
    <w:p w14:paraId="00000476">
      <w:pPr>
        <w:pStyle w:val="3"/>
        <w:keepNext w:val="0"/>
        <w:keepLines w:val="0"/>
        <w:spacing w:after="80"/>
        <w:rPr>
          <w:b/>
          <w:bCs/>
          <w:sz w:val="34"/>
          <w:szCs w:val="34"/>
        </w:rPr>
      </w:pPr>
      <w:bookmarkStart w:id="100" w:name="_qgdih65q3ggd" w:colFirst="0" w:colLast="0"/>
      <w:bookmarkEnd w:id="100"/>
      <w:r>
        <w:rPr>
          <w:b/>
          <w:bCs/>
          <w:sz w:val="34"/>
          <w:szCs w:val="34"/>
          <w:rtl w:val="0"/>
        </w:rPr>
        <w:t>1. Link</w:t>
      </w:r>
    </w:p>
    <w:p w14:paraId="00000477">
      <w:pPr>
        <w:spacing w:before="240" w:after="240"/>
      </w:pPr>
      <w:r>
        <w:rPr>
          <w:rtl w:val="0"/>
        </w:rPr>
        <w:t>A link is an address that a user can interact with.</w:t>
      </w:r>
    </w:p>
    <w:p w14:paraId="00000478">
      <w:pPr>
        <w:spacing w:before="240" w:after="240"/>
      </w:pPr>
      <w:r>
        <w:rPr>
          <w:rtl w:val="0"/>
        </w:rPr>
        <w:t>Example:</w:t>
      </w:r>
    </w:p>
    <w:p w14:paraId="00000479">
      <w:pPr>
        <w:spacing w:before="240" w:after="240"/>
      </w:pPr>
      <w:r>
        <w:rPr>
          <w:rtl w:val="0"/>
        </w:rPr>
        <w:t>But internally, that link might have:</w:t>
      </w:r>
    </w:p>
    <w:p w14:paraId="0000047A">
      <w:pPr>
        <w:spacing w:before="240" w:after="240"/>
      </w:pPr>
      <w:r>
        <w:rPr>
          <w:rtl w:val="0"/>
        </w:rPr>
        <w:t>So the visible URL is only the surface.</w:t>
      </w:r>
    </w:p>
    <w:p w14:paraId="0000047B">
      <w:r>
        <w:pict>
          <v:rect id="_x0000_i1096" o:spt="1" style="height:1.5pt;width:0pt;" fillcolor="#A0A0A0" filled="t" stroked="f" coordsize="21600,21600" o:hr="t" o:hrstd="t" o:hralign="center">
            <v:path/>
            <v:fill on="t" focussize="0,0"/>
            <v:stroke on="f"/>
            <v:imagedata o:title=""/>
            <o:lock v:ext="edit"/>
            <w10:wrap type="none"/>
            <w10:anchorlock/>
          </v:rect>
        </w:pict>
      </w:r>
    </w:p>
    <w:p w14:paraId="0000047C">
      <w:pPr>
        <w:pStyle w:val="2"/>
        <w:keepNext w:val="0"/>
        <w:keepLines w:val="0"/>
        <w:spacing w:before="480"/>
        <w:rPr>
          <w:b/>
          <w:bCs/>
          <w:sz w:val="46"/>
          <w:szCs w:val="46"/>
        </w:rPr>
      </w:pPr>
      <w:bookmarkStart w:id="101" w:name="_m66ja0wmwlsc" w:colFirst="0" w:colLast="0"/>
      <w:bookmarkEnd w:id="101"/>
      <w:r>
        <w:rPr>
          <w:b/>
          <w:bCs/>
          <w:sz w:val="46"/>
          <w:szCs w:val="46"/>
          <w:rtl w:val="0"/>
        </w:rPr>
        <w:t>2. Event</w:t>
      </w:r>
    </w:p>
    <w:p w14:paraId="0000047D">
      <w:pPr>
        <w:spacing w:before="240" w:after="240"/>
      </w:pPr>
      <w:r>
        <w:rPr>
          <w:rtl w:val="0"/>
        </w:rPr>
        <w:t>An event is something that happened.</w:t>
      </w:r>
    </w:p>
    <w:p w14:paraId="0000047E">
      <w:pPr>
        <w:spacing w:before="240" w:after="240"/>
      </w:pPr>
      <w:r>
        <w:rPr>
          <w:rtl w:val="0"/>
        </w:rPr>
        <w:t>Examples:</w:t>
      </w:r>
    </w:p>
    <w:p w14:paraId="0000047F">
      <w:pPr>
        <w:spacing w:before="240" w:after="240"/>
      </w:pPr>
      <w:r>
        <w:rPr>
          <w:rtl w:val="0"/>
        </w:rPr>
        <w:t>A link click is therefore not merely a number.</w:t>
      </w:r>
    </w:p>
    <w:p w14:paraId="00000480">
      <w:pPr>
        <w:spacing w:before="240" w:after="240"/>
      </w:pPr>
      <w:r>
        <w:rPr>
          <w:rtl w:val="0"/>
        </w:rPr>
        <w:t>It becomes a record.</w:t>
      </w:r>
    </w:p>
    <w:p w14:paraId="00000481">
      <w:pPr>
        <w:spacing w:before="240" w:after="240"/>
      </w:pPr>
      <w:r>
        <w:rPr>
          <w:rtl w:val="0"/>
        </w:rPr>
        <w:t>Conceptually:</w:t>
      </w:r>
    </w:p>
    <w:p w14:paraId="00000482">
      <w:pPr>
        <w:spacing w:before="240" w:after="240"/>
      </w:pPr>
      <w:r>
        <w:rPr>
          <w:rtl w:val="0"/>
        </w:rPr>
        <w:t>Once you think this way, the platform becomes dramatically more powerful.</w:t>
      </w:r>
    </w:p>
    <w:p w14:paraId="00000483">
      <w:r>
        <w:pict>
          <v:rect id="_x0000_i1097" o:spt="1" style="height:1.5pt;width:0pt;" fillcolor="#A0A0A0" filled="t" stroked="f" coordsize="21600,21600" o:hr="t" o:hrstd="t" o:hralign="center">
            <v:path/>
            <v:fill on="t" focussize="0,0"/>
            <v:stroke on="f"/>
            <v:imagedata o:title=""/>
            <o:lock v:ext="edit"/>
            <w10:wrap type="none"/>
            <w10:anchorlock/>
          </v:rect>
        </w:pict>
      </w:r>
    </w:p>
    <w:p w14:paraId="00000484">
      <w:pPr>
        <w:pStyle w:val="2"/>
        <w:keepNext w:val="0"/>
        <w:keepLines w:val="0"/>
        <w:spacing w:before="480"/>
        <w:rPr>
          <w:b/>
          <w:bCs/>
          <w:sz w:val="46"/>
          <w:szCs w:val="46"/>
        </w:rPr>
      </w:pPr>
      <w:bookmarkStart w:id="102" w:name="_1ffzy0uyfw68" w:colFirst="0" w:colLast="0"/>
      <w:bookmarkEnd w:id="102"/>
      <w:r>
        <w:rPr>
          <w:b/>
          <w:bCs/>
          <w:sz w:val="46"/>
          <w:szCs w:val="46"/>
          <w:rtl w:val="0"/>
        </w:rPr>
        <w:t>3. Visitor</w:t>
      </w:r>
    </w:p>
    <w:p w14:paraId="00000485">
      <w:pPr>
        <w:spacing w:before="240" w:after="240"/>
      </w:pPr>
      <w:r>
        <w:rPr>
          <w:rtl w:val="0"/>
        </w:rPr>
        <w:t>A visitor is an attempt to understand whether multiple events came from the same browser/device/session context.</w:t>
      </w:r>
    </w:p>
    <w:p w14:paraId="00000486">
      <w:pPr>
        <w:spacing w:before="240" w:after="240"/>
      </w:pPr>
      <w:r>
        <w:rPr>
          <w:rtl w:val="0"/>
        </w:rPr>
        <w:t>For example:</w:t>
      </w:r>
    </w:p>
    <w:p w14:paraId="00000487">
      <w:pPr>
        <w:spacing w:before="240" w:after="240"/>
      </w:pPr>
      <w:r>
        <w:rPr>
          <w:rtl w:val="0"/>
        </w:rPr>
        <w:t>You want to understand that these interactions may belong to one journey.</w:t>
      </w:r>
    </w:p>
    <w:p w14:paraId="00000488">
      <w:pPr>
        <w:spacing w:before="240" w:after="240"/>
      </w:pPr>
      <w:r>
        <w:rPr>
          <w:rtl w:val="0"/>
        </w:rPr>
        <w:t>But there is a very important distinction:</w:t>
      </w:r>
    </w:p>
    <w:p w14:paraId="00000489">
      <w:pPr>
        <w:spacing w:before="240" w:after="240"/>
        <w:rPr>
          <w:b/>
          <w:bCs/>
        </w:rPr>
      </w:pPr>
      <w:r>
        <w:rPr>
          <w:rFonts w:ascii="Arial Unicode MS" w:hAnsi="Arial Unicode MS" w:eastAsia="Arial Unicode MS" w:cs="Arial Unicode MS"/>
          <w:b/>
          <w:bCs/>
          <w:rtl w:val="0"/>
        </w:rPr>
        <w:t>Visitor ≠ person.</w:t>
      </w:r>
    </w:p>
    <w:p w14:paraId="0000048A">
      <w:pPr>
        <w:spacing w:before="240" w:after="240"/>
      </w:pPr>
      <w:r>
        <w:rPr>
          <w:rtl w:val="0"/>
        </w:rPr>
        <w:t>You generally cannot simply say:</w:t>
      </w:r>
    </w:p>
    <w:p w14:paraId="0000048B">
      <w:pPr>
        <w:spacing w:before="240" w:after="240"/>
        <w:ind w:left="600" w:right="600" w:firstLine="0"/>
      </w:pPr>
      <w:r>
        <w:rPr>
          <w:rtl w:val="0"/>
        </w:rPr>
        <w:t>"This is John."</w:t>
      </w:r>
    </w:p>
    <w:p w14:paraId="0000048C">
      <w:pPr>
        <w:spacing w:before="240" w:after="240"/>
      </w:pPr>
      <w:r>
        <w:rPr>
          <w:rtl w:val="0"/>
        </w:rPr>
        <w:t>A tracking system usually knows something more limited:</w:t>
      </w:r>
    </w:p>
    <w:p w14:paraId="0000048D">
      <w:pPr>
        <w:spacing w:before="240" w:after="240"/>
        <w:ind w:left="600" w:right="600" w:firstLine="0"/>
      </w:pPr>
      <w:r>
        <w:rPr>
          <w:rtl w:val="0"/>
        </w:rPr>
        <w:t>"These interactions appear to belong to the same browser/device/session context."</w:t>
      </w:r>
    </w:p>
    <w:p w14:paraId="0000048E">
      <w:pPr>
        <w:spacing w:before="240" w:after="240"/>
      </w:pPr>
      <w:r>
        <w:rPr>
          <w:rtl w:val="0"/>
        </w:rPr>
        <w:t>This distinction is extremely important for privacy, accuracy and architecture.</w:t>
      </w:r>
    </w:p>
    <w:p w14:paraId="0000048F">
      <w:r>
        <w:pict>
          <v:rect id="_x0000_i1098" o:spt="1" style="height:1.5pt;width:0pt;" fillcolor="#A0A0A0" filled="t" stroked="f" coordsize="21600,21600" o:hr="t" o:hrstd="t" o:hralign="center">
            <v:path/>
            <v:fill on="t" focussize="0,0"/>
            <v:stroke on="f"/>
            <v:imagedata o:title=""/>
            <o:lock v:ext="edit"/>
            <w10:wrap type="none"/>
            <w10:anchorlock/>
          </v:rect>
        </w:pict>
      </w:r>
    </w:p>
    <w:p w14:paraId="00000490">
      <w:pPr>
        <w:pStyle w:val="2"/>
        <w:keepNext w:val="0"/>
        <w:keepLines w:val="0"/>
        <w:spacing w:before="480"/>
        <w:rPr>
          <w:b/>
          <w:bCs/>
          <w:sz w:val="46"/>
          <w:szCs w:val="46"/>
        </w:rPr>
      </w:pPr>
      <w:bookmarkStart w:id="103" w:name="_267gfkyogcte" w:colFirst="0" w:colLast="0"/>
      <w:bookmarkEnd w:id="103"/>
      <w:r>
        <w:rPr>
          <w:b/>
          <w:bCs/>
          <w:sz w:val="46"/>
          <w:szCs w:val="46"/>
          <w:rtl w:val="0"/>
        </w:rPr>
        <w:t>4. Conversion</w:t>
      </w:r>
    </w:p>
    <w:p w14:paraId="00000491">
      <w:pPr>
        <w:spacing w:before="240" w:after="240"/>
      </w:pPr>
      <w:r>
        <w:rPr>
          <w:rtl w:val="0"/>
        </w:rPr>
        <w:t>A conversion is an event that represents success.</w:t>
      </w:r>
    </w:p>
    <w:p w14:paraId="00000492">
      <w:pPr>
        <w:spacing w:before="240" w:after="240"/>
      </w:pPr>
      <w:r>
        <w:rPr>
          <w:rtl w:val="0"/>
        </w:rPr>
        <w:t>But success differs by business.</w:t>
      </w:r>
    </w:p>
    <w:p w14:paraId="00000493">
      <w:pPr>
        <w:spacing w:before="240" w:after="240"/>
      </w:pPr>
      <w:r>
        <w:rPr>
          <w:rtl w:val="0"/>
        </w:rPr>
        <w:t>For one SMB:</w:t>
      </w:r>
    </w:p>
    <w:p w14:paraId="00000494">
      <w:pPr>
        <w:spacing w:before="240" w:after="240"/>
      </w:pPr>
      <w:r>
        <w:rPr>
          <w:rtl w:val="0"/>
        </w:rPr>
        <w:t>For another:</w:t>
      </w:r>
    </w:p>
    <w:p w14:paraId="00000495">
      <w:pPr>
        <w:spacing w:before="240" w:after="240"/>
      </w:pPr>
      <w:r>
        <w:rPr>
          <w:rtl w:val="0"/>
        </w:rPr>
        <w:t>For another:</w:t>
      </w:r>
    </w:p>
    <w:p w14:paraId="00000496">
      <w:pPr>
        <w:spacing w:before="240" w:after="240"/>
      </w:pPr>
      <w:r>
        <w:rPr>
          <w:rtl w:val="0"/>
        </w:rPr>
        <w:t>For another:</w:t>
      </w:r>
    </w:p>
    <w:p w14:paraId="00000497">
      <w:pPr>
        <w:spacing w:before="240" w:after="240"/>
      </w:pPr>
      <w:r>
        <w:rPr>
          <w:rtl w:val="0"/>
        </w:rPr>
        <w:t>Therefore conversion should not be hardcoded as one event.</w:t>
      </w:r>
    </w:p>
    <w:p w14:paraId="00000498">
      <w:pPr>
        <w:spacing w:before="240" w:after="240"/>
      </w:pPr>
      <w:r>
        <w:rPr>
          <w:rtl w:val="0"/>
        </w:rPr>
        <w:t>You need a configurable concept:</w:t>
      </w:r>
    </w:p>
    <w:p w14:paraId="00000499">
      <w:pPr>
        <w:spacing w:before="240" w:after="240"/>
      </w:pPr>
      <w:r>
        <w:rPr>
          <w:rtl w:val="0"/>
        </w:rPr>
        <w:t>Example:</w:t>
      </w:r>
    </w:p>
    <w:p w14:paraId="0000049A">
      <w:pPr>
        <w:spacing w:before="240" w:after="240"/>
      </w:pPr>
      <w:r>
        <w:rPr>
          <w:rtl w:val="0"/>
        </w:rPr>
        <w:t>Another:</w:t>
      </w:r>
    </w:p>
    <w:p w14:paraId="0000049B">
      <w:r>
        <w:pict>
          <v:rect id="_x0000_i1099" o:spt="1" style="height:1.5pt;width:0pt;" fillcolor="#A0A0A0" filled="t" stroked="f" coordsize="21600,21600" o:hr="t" o:hrstd="t" o:hralign="center">
            <v:path/>
            <v:fill on="t" focussize="0,0"/>
            <v:stroke on="f"/>
            <v:imagedata o:title=""/>
            <o:lock v:ext="edit"/>
            <w10:wrap type="none"/>
            <w10:anchorlock/>
          </v:rect>
        </w:pict>
      </w:r>
    </w:p>
    <w:p w14:paraId="0000049C">
      <w:pPr>
        <w:pStyle w:val="2"/>
        <w:keepNext w:val="0"/>
        <w:keepLines w:val="0"/>
        <w:spacing w:before="480"/>
        <w:rPr>
          <w:b/>
          <w:bCs/>
          <w:sz w:val="46"/>
          <w:szCs w:val="46"/>
        </w:rPr>
      </w:pPr>
      <w:bookmarkStart w:id="104" w:name="_l46c90jd9kx0" w:colFirst="0" w:colLast="0"/>
      <w:bookmarkEnd w:id="104"/>
      <w:r>
        <w:rPr>
          <w:b/>
          <w:bCs/>
          <w:sz w:val="46"/>
          <w:szCs w:val="46"/>
          <w:rtl w:val="0"/>
        </w:rPr>
        <w:t>5. Attribution</w:t>
      </w:r>
    </w:p>
    <w:p w14:paraId="0000049D">
      <w:pPr>
        <w:spacing w:before="240" w:after="240"/>
      </w:pPr>
      <w:r>
        <w:rPr>
          <w:rtl w:val="0"/>
        </w:rPr>
        <w:t>Attribution answers:</w:t>
      </w:r>
    </w:p>
    <w:p w14:paraId="0000049E">
      <w:pPr>
        <w:spacing w:before="240" w:after="240"/>
        <w:ind w:left="600" w:right="600" w:firstLine="0"/>
        <w:rPr>
          <w:b/>
          <w:bCs/>
        </w:rPr>
      </w:pPr>
      <w:r>
        <w:rPr>
          <w:b/>
          <w:bCs/>
          <w:rtl w:val="0"/>
        </w:rPr>
        <w:t>"Which marketing interaction should receive credit for the result?"</w:t>
      </w:r>
    </w:p>
    <w:p w14:paraId="0000049F">
      <w:pPr>
        <w:spacing w:before="240" w:after="240"/>
      </w:pPr>
      <w:r>
        <w:rPr>
          <w:rtl w:val="0"/>
        </w:rPr>
        <w:t>Suppose:</w:t>
      </w:r>
    </w:p>
    <w:p w14:paraId="000004A0">
      <w:pPr>
        <w:spacing w:before="240" w:after="240"/>
      </w:pPr>
      <w:r>
        <w:rPr>
          <w:rtl w:val="0"/>
        </w:rPr>
        <w:t>Who gets credit?</w:t>
      </w:r>
    </w:p>
    <w:p w14:paraId="000004A1">
      <w:pPr>
        <w:spacing w:before="240" w:after="240"/>
      </w:pPr>
      <w:r>
        <w:rPr>
          <w:rtl w:val="0"/>
        </w:rPr>
        <w:t>Instagram?</w:t>
      </w:r>
    </w:p>
    <w:p w14:paraId="000004A2">
      <w:pPr>
        <w:spacing w:before="240" w:after="240"/>
      </w:pPr>
      <w:r>
        <w:rPr>
          <w:rtl w:val="0"/>
        </w:rPr>
        <w:t>Google?</w:t>
      </w:r>
    </w:p>
    <w:p w14:paraId="000004A3">
      <w:pPr>
        <w:spacing w:before="240" w:after="240"/>
      </w:pPr>
      <w:r>
        <w:rPr>
          <w:rtl w:val="0"/>
        </w:rPr>
        <w:t>Email?</w:t>
      </w:r>
    </w:p>
    <w:p w14:paraId="000004A4">
      <w:pPr>
        <w:spacing w:before="240" w:after="240"/>
      </w:pPr>
      <w:r>
        <w:rPr>
          <w:rtl w:val="0"/>
        </w:rPr>
        <w:t>All three?</w:t>
      </w:r>
    </w:p>
    <w:p w14:paraId="000004A5">
      <w:pPr>
        <w:spacing w:before="240" w:after="240"/>
      </w:pPr>
      <w:r>
        <w:rPr>
          <w:rtl w:val="0"/>
        </w:rPr>
        <w:t>That is an attribution problem.</w:t>
      </w:r>
    </w:p>
    <w:p w14:paraId="000004A6">
      <w:pPr>
        <w:spacing w:before="240" w:after="240"/>
      </w:pPr>
      <w:r>
        <w:rPr>
          <w:rtl w:val="0"/>
        </w:rPr>
        <w:t>And attribution becomes extremely important once you're connecting links to revenue.</w:t>
      </w:r>
    </w:p>
    <w:p w14:paraId="000004A7">
      <w:r>
        <w:pict>
          <v:rect id="_x0000_i1100" o:spt="1" style="height:1.5pt;width:0pt;" fillcolor="#A0A0A0" filled="t" stroked="f" coordsize="21600,21600" o:hr="t" o:hrstd="t" o:hralign="center">
            <v:path/>
            <v:fill on="t" focussize="0,0"/>
            <v:stroke on="f"/>
            <v:imagedata o:title=""/>
            <o:lock v:ext="edit"/>
            <w10:wrap type="none"/>
            <w10:anchorlock/>
          </v:rect>
        </w:pict>
      </w:r>
    </w:p>
    <w:p w14:paraId="000004A8">
      <w:pPr>
        <w:pStyle w:val="2"/>
        <w:keepNext w:val="0"/>
        <w:keepLines w:val="0"/>
        <w:spacing w:before="480"/>
        <w:rPr>
          <w:b/>
          <w:bCs/>
          <w:sz w:val="46"/>
          <w:szCs w:val="46"/>
        </w:rPr>
      </w:pPr>
      <w:bookmarkStart w:id="105" w:name="_k7d9nxj2lq27" w:colFirst="0" w:colLast="0"/>
      <w:bookmarkEnd w:id="105"/>
      <w:r>
        <w:rPr>
          <w:b/>
          <w:bCs/>
          <w:sz w:val="46"/>
          <w:szCs w:val="46"/>
          <w:rtl w:val="0"/>
        </w:rPr>
        <w:t>PART 2 — THE CORE ENGINE</w:t>
      </w:r>
    </w:p>
    <w:p w14:paraId="000004A9">
      <w:pPr>
        <w:spacing w:before="240" w:after="240"/>
      </w:pPr>
      <w:r>
        <w:rPr>
          <w:rtl w:val="0"/>
        </w:rPr>
        <w:t>Now let's begin feature-by-feature.</w:t>
      </w:r>
    </w:p>
    <w:p w14:paraId="000004AA">
      <w:r>
        <w:pict>
          <v:rect id="_x0000_i1101" o:spt="1" style="height:1.5pt;width:0pt;" fillcolor="#A0A0A0" filled="t" stroked="f" coordsize="21600,21600" o:hr="t" o:hrstd="t" o:hralign="center">
            <v:path/>
            <v:fill on="t" focussize="0,0"/>
            <v:stroke on="f"/>
            <v:imagedata o:title=""/>
            <o:lock v:ext="edit"/>
            <w10:wrap type="none"/>
            <w10:anchorlock/>
          </v:rect>
        </w:pict>
      </w:r>
    </w:p>
    <w:p w14:paraId="000004AB">
      <w:pPr>
        <w:pStyle w:val="2"/>
        <w:keepNext w:val="0"/>
        <w:keepLines w:val="0"/>
        <w:spacing w:before="480"/>
        <w:rPr>
          <w:b/>
          <w:bCs/>
          <w:sz w:val="46"/>
          <w:szCs w:val="46"/>
        </w:rPr>
      </w:pPr>
      <w:bookmarkStart w:id="106" w:name="_4pp0e52liox9" w:colFirst="0" w:colLast="0"/>
      <w:bookmarkEnd w:id="106"/>
      <w:r>
        <w:rPr>
          <w:b/>
          <w:bCs/>
          <w:sz w:val="46"/>
          <w:szCs w:val="46"/>
          <w:rtl w:val="0"/>
        </w:rPr>
        <w:t>FEATURE 1 — LINK MANAGEMENT</w:t>
      </w:r>
    </w:p>
    <w:p w14:paraId="000004AC">
      <w:pPr>
        <w:spacing w:before="240" w:after="240"/>
      </w:pPr>
      <w:r>
        <w:rPr>
          <w:rtl w:val="0"/>
        </w:rPr>
        <w:t>This sounds simple.</w:t>
      </w:r>
    </w:p>
    <w:p w14:paraId="000004AD">
      <w:pPr>
        <w:spacing w:before="240" w:after="240"/>
      </w:pPr>
      <w:r>
        <w:rPr>
          <w:rtl w:val="0"/>
        </w:rPr>
        <w:t>It isn't.</w:t>
      </w:r>
    </w:p>
    <w:p w14:paraId="000004AE">
      <w:pPr>
        <w:spacing w:before="240" w:after="240"/>
      </w:pPr>
      <w:r>
        <w:rPr>
          <w:rtl w:val="0"/>
        </w:rPr>
        <w:t xml:space="preserve">Your link-management system becomes the </w:t>
      </w:r>
      <w:r>
        <w:rPr>
          <w:b/>
          <w:bCs/>
          <w:rtl w:val="0"/>
        </w:rPr>
        <w:t>foundation upon which almost everything else sits</w:t>
      </w:r>
      <w:r>
        <w:rPr>
          <w:rtl w:val="0"/>
        </w:rPr>
        <w:t>.</w:t>
      </w:r>
    </w:p>
    <w:p w14:paraId="000004AF">
      <w:pPr>
        <w:pStyle w:val="3"/>
        <w:keepNext w:val="0"/>
        <w:keepLines w:val="0"/>
        <w:spacing w:after="80"/>
        <w:rPr>
          <w:b/>
          <w:bCs/>
          <w:sz w:val="34"/>
          <w:szCs w:val="34"/>
        </w:rPr>
      </w:pPr>
      <w:bookmarkStart w:id="107" w:name="_eg01ng9w2lmd" w:colFirst="0" w:colLast="0"/>
      <w:bookmarkEnd w:id="107"/>
      <w:r>
        <w:rPr>
          <w:b/>
          <w:bCs/>
          <w:sz w:val="34"/>
          <w:szCs w:val="34"/>
          <w:rtl w:val="0"/>
        </w:rPr>
        <w:t>What is a link?</w:t>
      </w:r>
    </w:p>
    <w:p w14:paraId="000004B0">
      <w:pPr>
        <w:spacing w:before="240" w:after="240"/>
      </w:pPr>
      <w:r>
        <w:rPr>
          <w:rtl w:val="0"/>
        </w:rPr>
        <w:t>A link record might conceptually look like:</w:t>
      </w:r>
    </w:p>
    <w:p w14:paraId="000004B1">
      <w:pPr>
        <w:spacing w:before="240" w:after="240"/>
      </w:pPr>
      <w:r>
        <w:rPr>
          <w:rtl w:val="0"/>
        </w:rPr>
        <w:t>Example:</w:t>
      </w:r>
    </w:p>
    <w:p w14:paraId="000004B2">
      <w:pPr>
        <w:spacing w:before="240" w:after="240"/>
      </w:pPr>
      <w:r>
        <w:rPr>
          <w:rtl w:val="0"/>
        </w:rPr>
        <w:t>Internally:</w:t>
      </w:r>
    </w:p>
    <w:p w14:paraId="000004B3">
      <w:pPr>
        <w:spacing w:before="240" w:after="240"/>
      </w:pPr>
      <w:r>
        <w:rPr>
          <w:rtl w:val="0"/>
        </w:rPr>
        <w:t>When someone visits the URL:</w:t>
      </w:r>
    </w:p>
    <w:p w14:paraId="000004B4">
      <w:pPr>
        <w:spacing w:before="240" w:after="240"/>
      </w:pPr>
      <w:r>
        <w:rPr>
          <w:rtl w:val="0"/>
        </w:rPr>
        <w:t>your redirect infrastructure looks up:</w:t>
      </w:r>
    </w:p>
    <w:p w14:paraId="000004B5">
      <w:pPr>
        <w:spacing w:before="240" w:after="240"/>
      </w:pPr>
      <w:r>
        <w:rPr>
          <w:rtl w:val="0"/>
        </w:rPr>
        <w:t>and determines what should happen.</w:t>
      </w:r>
    </w:p>
    <w:p w14:paraId="000004B6">
      <w:r>
        <w:pict>
          <v:rect id="_x0000_i1102" o:spt="1" style="height:1.5pt;width:0pt;" fillcolor="#A0A0A0" filled="t" stroked="f" coordsize="21600,21600" o:hr="t" o:hrstd="t" o:hralign="center">
            <v:path/>
            <v:fill on="t" focussize="0,0"/>
            <v:stroke on="f"/>
            <v:imagedata o:title=""/>
            <o:lock v:ext="edit"/>
            <w10:wrap type="none"/>
            <w10:anchorlock/>
          </v:rect>
        </w:pict>
      </w:r>
    </w:p>
    <w:p w14:paraId="000004B7">
      <w:pPr>
        <w:pStyle w:val="2"/>
        <w:keepNext w:val="0"/>
        <w:keepLines w:val="0"/>
        <w:spacing w:before="480"/>
        <w:rPr>
          <w:b/>
          <w:bCs/>
          <w:sz w:val="46"/>
          <w:szCs w:val="46"/>
        </w:rPr>
      </w:pPr>
      <w:bookmarkStart w:id="108" w:name="_brpqqd6jkxmd" w:colFirst="0" w:colLast="0"/>
      <w:bookmarkEnd w:id="108"/>
      <w:r>
        <w:rPr>
          <w:b/>
          <w:bCs/>
          <w:sz w:val="46"/>
          <w:szCs w:val="46"/>
          <w:rtl w:val="0"/>
        </w:rPr>
        <w:t>1.1 Custom aliases</w:t>
      </w:r>
    </w:p>
    <w:p w14:paraId="000004B8">
      <w:pPr>
        <w:spacing w:before="240" w:after="240"/>
      </w:pPr>
      <w:r>
        <w:rPr>
          <w:rtl w:val="0"/>
        </w:rPr>
        <w:t>Instead of:</w:t>
      </w:r>
    </w:p>
    <w:p w14:paraId="000004B9">
      <w:pPr>
        <w:spacing w:before="240" w:after="240"/>
      </w:pPr>
      <w:r>
        <w:rPr>
          <w:rtl w:val="0"/>
        </w:rPr>
        <w:t>the business can choose:</w:t>
      </w:r>
    </w:p>
    <w:p w14:paraId="000004BA">
      <w:pPr>
        <w:spacing w:before="240" w:after="240"/>
      </w:pPr>
      <w:r>
        <w:rPr>
          <w:rtl w:val="0"/>
        </w:rPr>
        <w:t>Why does this matter?</w:t>
      </w:r>
    </w:p>
    <w:p w14:paraId="000004BB">
      <w:pPr>
        <w:spacing w:before="240" w:after="240"/>
      </w:pPr>
      <w:r>
        <w:rPr>
          <w:rtl w:val="0"/>
        </w:rPr>
        <w:t>Because readable links are:</w:t>
      </w:r>
    </w:p>
    <w:p w14:paraId="000004BC">
      <w:pPr>
        <w:numPr>
          <w:ilvl w:val="0"/>
          <w:numId w:val="48"/>
        </w:numPr>
        <w:spacing w:before="240" w:after="0" w:afterAutospacing="0"/>
        <w:ind w:left="720" w:hanging="360"/>
      </w:pPr>
      <w:r>
        <w:rPr>
          <w:rtl w:val="0"/>
        </w:rPr>
        <w:t>easier to remember</w:t>
      </w:r>
    </w:p>
    <w:p w14:paraId="000004BD">
      <w:pPr>
        <w:numPr>
          <w:ilvl w:val="0"/>
          <w:numId w:val="48"/>
        </w:numPr>
        <w:spacing w:before="0" w:beforeAutospacing="0" w:after="0" w:afterAutospacing="0"/>
        <w:ind w:left="720" w:hanging="360"/>
      </w:pPr>
      <w:r>
        <w:rPr>
          <w:rtl w:val="0"/>
        </w:rPr>
        <w:t>easier to communicate</w:t>
      </w:r>
    </w:p>
    <w:p w14:paraId="000004BE">
      <w:pPr>
        <w:numPr>
          <w:ilvl w:val="0"/>
          <w:numId w:val="48"/>
        </w:numPr>
        <w:spacing w:before="0" w:beforeAutospacing="0" w:after="0" w:afterAutospacing="0"/>
        <w:ind w:left="720" w:hanging="360"/>
      </w:pPr>
      <w:r>
        <w:rPr>
          <w:rtl w:val="0"/>
        </w:rPr>
        <w:t>easier to print</w:t>
      </w:r>
    </w:p>
    <w:p w14:paraId="000004BF">
      <w:pPr>
        <w:numPr>
          <w:ilvl w:val="0"/>
          <w:numId w:val="48"/>
        </w:numPr>
        <w:spacing w:before="0" w:beforeAutospacing="0" w:after="0" w:afterAutospacing="0"/>
        <w:ind w:left="720" w:hanging="360"/>
      </w:pPr>
      <w:r>
        <w:rPr>
          <w:rtl w:val="0"/>
        </w:rPr>
        <w:t>easier to trust</w:t>
      </w:r>
    </w:p>
    <w:p w14:paraId="000004C0">
      <w:pPr>
        <w:numPr>
          <w:ilvl w:val="0"/>
          <w:numId w:val="48"/>
        </w:numPr>
        <w:spacing w:before="0" w:beforeAutospacing="0" w:after="240"/>
        <w:ind w:left="720" w:hanging="360"/>
      </w:pPr>
      <w:r>
        <w:rPr>
          <w:rtl w:val="0"/>
        </w:rPr>
        <w:t>easier to identify in analytics</w:t>
      </w:r>
    </w:p>
    <w:p w14:paraId="000004C1">
      <w:r>
        <w:pict>
          <v:rect id="_x0000_i1103" o:spt="1" style="height:1.5pt;width:0pt;" fillcolor="#A0A0A0" filled="t" stroked="f" coordsize="21600,21600" o:hr="t" o:hrstd="t" o:hralign="center">
            <v:path/>
            <v:fill on="t" focussize="0,0"/>
            <v:stroke on="f"/>
            <v:imagedata o:title=""/>
            <o:lock v:ext="edit"/>
            <w10:wrap type="none"/>
            <w10:anchorlock/>
          </v:rect>
        </w:pict>
      </w:r>
    </w:p>
    <w:p w14:paraId="000004C2">
      <w:pPr>
        <w:pStyle w:val="2"/>
        <w:keepNext w:val="0"/>
        <w:keepLines w:val="0"/>
        <w:spacing w:before="480"/>
        <w:rPr>
          <w:b/>
          <w:bCs/>
          <w:sz w:val="46"/>
          <w:szCs w:val="46"/>
        </w:rPr>
      </w:pPr>
      <w:bookmarkStart w:id="109" w:name="_t6qfv0vvtrq2" w:colFirst="0" w:colLast="0"/>
      <w:bookmarkEnd w:id="109"/>
      <w:r>
        <w:rPr>
          <w:b/>
          <w:bCs/>
          <w:sz w:val="46"/>
          <w:szCs w:val="46"/>
          <w:rtl w:val="0"/>
        </w:rPr>
        <w:t>1.2 Link expiration</w:t>
      </w:r>
    </w:p>
    <w:p w14:paraId="000004C3">
      <w:pPr>
        <w:spacing w:before="240" w:after="240"/>
      </w:pPr>
      <w:r>
        <w:rPr>
          <w:rtl w:val="0"/>
        </w:rPr>
        <w:t>Imagine a company creates:</w:t>
      </w:r>
    </w:p>
    <w:p w14:paraId="000004C4">
      <w:pPr>
        <w:spacing w:before="240" w:after="240"/>
      </w:pPr>
      <w:r>
        <w:rPr>
          <w:rtl w:val="0"/>
        </w:rPr>
        <w:t>The campaign ends on November 30.</w:t>
      </w:r>
    </w:p>
    <w:p w14:paraId="000004C5">
      <w:pPr>
        <w:spacing w:before="240" w:after="240"/>
      </w:pPr>
      <w:r>
        <w:rPr>
          <w:rtl w:val="0"/>
        </w:rPr>
        <w:t>Instead of manually disabling it:</w:t>
      </w:r>
    </w:p>
    <w:p w14:paraId="000004C6">
      <w:pPr>
        <w:spacing w:before="240" w:after="240"/>
      </w:pPr>
      <w:r>
        <w:rPr>
          <w:rtl w:val="0"/>
        </w:rPr>
        <w:t>The system automatically changes behavior after expiration.</w:t>
      </w:r>
    </w:p>
    <w:p w14:paraId="000004C7">
      <w:pPr>
        <w:spacing w:before="240" w:after="240"/>
      </w:pPr>
      <w:r>
        <w:rPr>
          <w:rtl w:val="0"/>
        </w:rPr>
        <w:t>Possible behaviors:</w:t>
      </w:r>
    </w:p>
    <w:p w14:paraId="000004C8">
      <w:pPr>
        <w:pStyle w:val="4"/>
        <w:keepNext w:val="0"/>
        <w:keepLines w:val="0"/>
        <w:spacing w:before="280"/>
        <w:rPr>
          <w:b/>
          <w:bCs/>
          <w:color w:val="000000"/>
          <w:sz w:val="26"/>
          <w:szCs w:val="26"/>
        </w:rPr>
      </w:pPr>
      <w:bookmarkStart w:id="110" w:name="_mvz3arf17zna" w:colFirst="0" w:colLast="0"/>
      <w:bookmarkEnd w:id="110"/>
      <w:r>
        <w:rPr>
          <w:b/>
          <w:bCs/>
          <w:color w:val="000000"/>
          <w:sz w:val="26"/>
          <w:szCs w:val="26"/>
          <w:rtl w:val="0"/>
        </w:rPr>
        <w:t>Option A</w:t>
      </w:r>
    </w:p>
    <w:p w14:paraId="000004C9">
      <w:pPr>
        <w:spacing w:before="240" w:after="240"/>
      </w:pPr>
      <w:r>
        <w:rPr>
          <w:rtl w:val="0"/>
        </w:rPr>
        <w:t>Show:</w:t>
      </w:r>
    </w:p>
    <w:p w14:paraId="000004CA">
      <w:pPr>
        <w:spacing w:before="240" w:after="240"/>
        <w:ind w:left="600" w:right="600" w:firstLine="0"/>
      </w:pPr>
      <w:r>
        <w:rPr>
          <w:rtl w:val="0"/>
        </w:rPr>
        <w:t>This campaign has ended.</w:t>
      </w:r>
    </w:p>
    <w:p w14:paraId="000004CB">
      <w:pPr>
        <w:pStyle w:val="4"/>
        <w:keepNext w:val="0"/>
        <w:keepLines w:val="0"/>
        <w:spacing w:before="280"/>
        <w:rPr>
          <w:b/>
          <w:bCs/>
          <w:color w:val="000000"/>
          <w:sz w:val="26"/>
          <w:szCs w:val="26"/>
        </w:rPr>
      </w:pPr>
      <w:bookmarkStart w:id="111" w:name="_6e11d7lyxrgb" w:colFirst="0" w:colLast="0"/>
      <w:bookmarkEnd w:id="111"/>
      <w:r>
        <w:rPr>
          <w:b/>
          <w:bCs/>
          <w:color w:val="000000"/>
          <w:sz w:val="26"/>
          <w:szCs w:val="26"/>
          <w:rtl w:val="0"/>
        </w:rPr>
        <w:t>Option B</w:t>
      </w:r>
    </w:p>
    <w:p w14:paraId="000004CC">
      <w:pPr>
        <w:spacing w:before="240" w:after="240"/>
      </w:pPr>
      <w:r>
        <w:rPr>
          <w:rtl w:val="0"/>
        </w:rPr>
        <w:t>Redirect to homepage.</w:t>
      </w:r>
    </w:p>
    <w:p w14:paraId="000004CD">
      <w:pPr>
        <w:pStyle w:val="4"/>
        <w:keepNext w:val="0"/>
        <w:keepLines w:val="0"/>
        <w:spacing w:before="280"/>
        <w:rPr>
          <w:b/>
          <w:bCs/>
          <w:color w:val="000000"/>
          <w:sz w:val="26"/>
          <w:szCs w:val="26"/>
        </w:rPr>
      </w:pPr>
      <w:bookmarkStart w:id="112" w:name="_pbwi3u3fygr8" w:colFirst="0" w:colLast="0"/>
      <w:bookmarkEnd w:id="112"/>
      <w:r>
        <w:rPr>
          <w:b/>
          <w:bCs/>
          <w:color w:val="000000"/>
          <w:sz w:val="26"/>
          <w:szCs w:val="26"/>
          <w:rtl w:val="0"/>
        </w:rPr>
        <w:t>Option C</w:t>
      </w:r>
    </w:p>
    <w:p w14:paraId="000004CE">
      <w:pPr>
        <w:spacing w:before="240" w:after="240"/>
      </w:pPr>
      <w:r>
        <w:rPr>
          <w:rtl w:val="0"/>
        </w:rPr>
        <w:t>Redirect to another campaign.</w:t>
      </w:r>
    </w:p>
    <w:p w14:paraId="000004CF">
      <w:pPr>
        <w:pStyle w:val="4"/>
        <w:keepNext w:val="0"/>
        <w:keepLines w:val="0"/>
        <w:spacing w:before="280"/>
        <w:rPr>
          <w:b/>
          <w:bCs/>
          <w:color w:val="000000"/>
          <w:sz w:val="26"/>
          <w:szCs w:val="26"/>
        </w:rPr>
      </w:pPr>
      <w:bookmarkStart w:id="113" w:name="_5ttgx5qn64ri" w:colFirst="0" w:colLast="0"/>
      <w:bookmarkEnd w:id="113"/>
      <w:r>
        <w:rPr>
          <w:b/>
          <w:bCs/>
          <w:color w:val="000000"/>
          <w:sz w:val="26"/>
          <w:szCs w:val="26"/>
          <w:rtl w:val="0"/>
        </w:rPr>
        <w:t>Option D</w:t>
      </w:r>
    </w:p>
    <w:p w14:paraId="000004D0">
      <w:pPr>
        <w:spacing w:before="240" w:after="240"/>
      </w:pPr>
      <w:r>
        <w:rPr>
          <w:rtl w:val="0"/>
        </w:rPr>
        <w:t>Return an error.</w:t>
      </w:r>
    </w:p>
    <w:p w14:paraId="000004D1">
      <w:pPr>
        <w:spacing w:before="240" w:after="240"/>
      </w:pPr>
      <w:r>
        <w:rPr>
          <w:rtl w:val="0"/>
        </w:rPr>
        <w:t>This should be configurable.</w:t>
      </w:r>
    </w:p>
    <w:p w14:paraId="000004D2">
      <w:r>
        <w:pict>
          <v:rect id="_x0000_i1104" o:spt="1" style="height:1.5pt;width:0pt;" fillcolor="#A0A0A0" filled="t" stroked="f" coordsize="21600,21600" o:hr="t" o:hrstd="t" o:hralign="center">
            <v:path/>
            <v:fill on="t" focussize="0,0"/>
            <v:stroke on="f"/>
            <v:imagedata o:title=""/>
            <o:lock v:ext="edit"/>
            <w10:wrap type="none"/>
            <w10:anchorlock/>
          </v:rect>
        </w:pict>
      </w:r>
    </w:p>
    <w:p w14:paraId="000004D3">
      <w:pPr>
        <w:pStyle w:val="2"/>
        <w:keepNext w:val="0"/>
        <w:keepLines w:val="0"/>
        <w:spacing w:before="480"/>
        <w:rPr>
          <w:b/>
          <w:bCs/>
          <w:sz w:val="46"/>
          <w:szCs w:val="46"/>
        </w:rPr>
      </w:pPr>
      <w:bookmarkStart w:id="114" w:name="_obn7st3oyobc" w:colFirst="0" w:colLast="0"/>
      <w:bookmarkEnd w:id="114"/>
      <w:r>
        <w:rPr>
          <w:b/>
          <w:bCs/>
          <w:sz w:val="46"/>
          <w:szCs w:val="46"/>
          <w:rtl w:val="0"/>
        </w:rPr>
        <w:t>1.3 Scheduled activation</w:t>
      </w:r>
    </w:p>
    <w:p w14:paraId="000004D4">
      <w:pPr>
        <w:spacing w:before="240" w:after="240"/>
      </w:pPr>
      <w:r>
        <w:rPr>
          <w:rtl w:val="0"/>
        </w:rPr>
        <w:t>You can also schedule links.</w:t>
      </w:r>
    </w:p>
    <w:p w14:paraId="000004D5">
      <w:pPr>
        <w:spacing w:before="240" w:after="240"/>
      </w:pPr>
      <w:r>
        <w:rPr>
          <w:rtl w:val="0"/>
        </w:rPr>
        <w:t>Example:</w:t>
      </w:r>
    </w:p>
    <w:p w14:paraId="000004D6">
      <w:pPr>
        <w:spacing w:before="240" w:after="240"/>
      </w:pPr>
      <w:r>
        <w:rPr>
          <w:rtl w:val="0"/>
        </w:rPr>
        <w:t>Before activation:</w:t>
      </w:r>
    </w:p>
    <w:p w14:paraId="000004D7">
      <w:pPr>
        <w:spacing w:before="240" w:after="240"/>
      </w:pPr>
      <w:r>
        <w:rPr>
          <w:rtl w:val="0"/>
        </w:rPr>
        <w:t>During:</w:t>
      </w:r>
    </w:p>
    <w:p w14:paraId="000004D8">
      <w:pPr>
        <w:spacing w:before="240" w:after="240"/>
      </w:pPr>
      <w:r>
        <w:rPr>
          <w:rtl w:val="0"/>
        </w:rPr>
        <w:t>After:</w:t>
      </w:r>
    </w:p>
    <w:p w14:paraId="000004D9">
      <w:pPr>
        <w:spacing w:before="240" w:after="240"/>
      </w:pPr>
      <w:r>
        <w:rPr>
          <w:rtl w:val="0"/>
        </w:rPr>
        <w:t>This is extremely useful for:</w:t>
      </w:r>
    </w:p>
    <w:p w14:paraId="000004DA">
      <w:pPr>
        <w:numPr>
          <w:ilvl w:val="0"/>
          <w:numId w:val="49"/>
        </w:numPr>
        <w:spacing w:before="240" w:after="0" w:afterAutospacing="0"/>
        <w:ind w:left="720" w:hanging="360"/>
      </w:pPr>
      <w:r>
        <w:rPr>
          <w:rtl w:val="0"/>
        </w:rPr>
        <w:t>event campaigns</w:t>
      </w:r>
    </w:p>
    <w:p w14:paraId="000004DB">
      <w:pPr>
        <w:numPr>
          <w:ilvl w:val="0"/>
          <w:numId w:val="49"/>
        </w:numPr>
        <w:spacing w:before="0" w:beforeAutospacing="0" w:after="0" w:afterAutospacing="0"/>
        <w:ind w:left="720" w:hanging="360"/>
      </w:pPr>
      <w:r>
        <w:rPr>
          <w:rtl w:val="0"/>
        </w:rPr>
        <w:t>flash sales</w:t>
      </w:r>
    </w:p>
    <w:p w14:paraId="000004DC">
      <w:pPr>
        <w:numPr>
          <w:ilvl w:val="0"/>
          <w:numId w:val="49"/>
        </w:numPr>
        <w:spacing w:before="0" w:beforeAutospacing="0" w:after="0" w:afterAutospacing="0"/>
        <w:ind w:left="720" w:hanging="360"/>
      </w:pPr>
      <w:r>
        <w:rPr>
          <w:rtl w:val="0"/>
        </w:rPr>
        <w:t>ticket releases</w:t>
      </w:r>
    </w:p>
    <w:p w14:paraId="000004DD">
      <w:pPr>
        <w:numPr>
          <w:ilvl w:val="0"/>
          <w:numId w:val="49"/>
        </w:numPr>
        <w:spacing w:before="0" w:beforeAutospacing="0" w:after="0" w:afterAutospacing="0"/>
        <w:ind w:left="720" w:hanging="360"/>
      </w:pPr>
      <w:r>
        <w:rPr>
          <w:rtl w:val="0"/>
        </w:rPr>
        <w:t>promotions</w:t>
      </w:r>
    </w:p>
    <w:p w14:paraId="000004DE">
      <w:pPr>
        <w:numPr>
          <w:ilvl w:val="0"/>
          <w:numId w:val="49"/>
        </w:numPr>
        <w:spacing w:before="0" w:beforeAutospacing="0" w:after="240"/>
        <w:ind w:left="720" w:hanging="360"/>
      </w:pPr>
      <w:r>
        <w:rPr>
          <w:rtl w:val="0"/>
        </w:rPr>
        <w:t>conferences</w:t>
      </w:r>
    </w:p>
    <w:p w14:paraId="000004DF">
      <w:r>
        <w:pict>
          <v:rect id="_x0000_i1105" o:spt="1" style="height:1.5pt;width:0pt;" fillcolor="#A0A0A0" filled="t" stroked="f" coordsize="21600,21600" o:hr="t" o:hrstd="t" o:hralign="center">
            <v:path/>
            <v:fill on="t" focussize="0,0"/>
            <v:stroke on="f"/>
            <v:imagedata o:title=""/>
            <o:lock v:ext="edit"/>
            <w10:wrap type="none"/>
            <w10:anchorlock/>
          </v:rect>
        </w:pict>
      </w:r>
    </w:p>
    <w:p w14:paraId="000004E0">
      <w:pPr>
        <w:pStyle w:val="2"/>
        <w:keepNext w:val="0"/>
        <w:keepLines w:val="0"/>
        <w:spacing w:before="480"/>
        <w:rPr>
          <w:b/>
          <w:bCs/>
          <w:sz w:val="46"/>
          <w:szCs w:val="46"/>
        </w:rPr>
      </w:pPr>
      <w:bookmarkStart w:id="115" w:name="_hxpqwvqe36o7" w:colFirst="0" w:colLast="0"/>
      <w:bookmarkEnd w:id="115"/>
      <w:r>
        <w:rPr>
          <w:b/>
          <w:bCs/>
          <w:sz w:val="46"/>
          <w:szCs w:val="46"/>
          <w:rtl w:val="0"/>
        </w:rPr>
        <w:t>1.4 Password-protected links</w:t>
      </w:r>
    </w:p>
    <w:p w14:paraId="000004E1">
      <w:pPr>
        <w:spacing w:before="240" w:after="240"/>
      </w:pPr>
      <w:r>
        <w:rPr>
          <w:rtl w:val="0"/>
        </w:rPr>
        <w:t>A business might create:</w:t>
      </w:r>
    </w:p>
    <w:p w14:paraId="000004E2">
      <w:pPr>
        <w:spacing w:before="240" w:after="240"/>
      </w:pPr>
      <w:r>
        <w:rPr>
          <w:rtl w:val="0"/>
        </w:rPr>
        <w:t>and require a password.</w:t>
      </w:r>
    </w:p>
    <w:p w14:paraId="000004E3">
      <w:pPr>
        <w:spacing w:before="240" w:after="240"/>
      </w:pPr>
      <w:r>
        <w:rPr>
          <w:rtl w:val="0"/>
        </w:rPr>
        <w:t>This becomes useful for:</w:t>
      </w:r>
    </w:p>
    <w:p w14:paraId="000004E4">
      <w:pPr>
        <w:numPr>
          <w:ilvl w:val="0"/>
          <w:numId w:val="50"/>
        </w:numPr>
        <w:spacing w:before="240" w:after="0" w:afterAutospacing="0"/>
        <w:ind w:left="720" w:hanging="360"/>
      </w:pPr>
      <w:r>
        <w:rPr>
          <w:rtl w:val="0"/>
        </w:rPr>
        <w:t>private documents</w:t>
      </w:r>
    </w:p>
    <w:p w14:paraId="000004E5">
      <w:pPr>
        <w:numPr>
          <w:ilvl w:val="0"/>
          <w:numId w:val="50"/>
        </w:numPr>
        <w:spacing w:before="0" w:beforeAutospacing="0" w:after="0" w:afterAutospacing="0"/>
        <w:ind w:left="720" w:hanging="360"/>
      </w:pPr>
      <w:r>
        <w:rPr>
          <w:rtl w:val="0"/>
        </w:rPr>
        <w:t>client campaigns</w:t>
      </w:r>
    </w:p>
    <w:p w14:paraId="000004E6">
      <w:pPr>
        <w:numPr>
          <w:ilvl w:val="0"/>
          <w:numId w:val="50"/>
        </w:numPr>
        <w:spacing w:before="0" w:beforeAutospacing="0" w:after="0" w:afterAutospacing="0"/>
        <w:ind w:left="720" w:hanging="360"/>
      </w:pPr>
      <w:r>
        <w:rPr>
          <w:rtl w:val="0"/>
        </w:rPr>
        <w:t>internal dashboards</w:t>
      </w:r>
    </w:p>
    <w:p w14:paraId="000004E7">
      <w:pPr>
        <w:numPr>
          <w:ilvl w:val="0"/>
          <w:numId w:val="50"/>
        </w:numPr>
        <w:spacing w:before="0" w:beforeAutospacing="0" w:after="240"/>
        <w:ind w:left="720" w:hanging="360"/>
      </w:pPr>
      <w:r>
        <w:rPr>
          <w:rtl w:val="0"/>
        </w:rPr>
        <w:t>exclusive offers</w:t>
      </w:r>
    </w:p>
    <w:p w14:paraId="000004E8">
      <w:r>
        <w:pict>
          <v:rect id="_x0000_i1106" o:spt="1" style="height:1.5pt;width:0pt;" fillcolor="#A0A0A0" filled="t" stroked="f" coordsize="21600,21600" o:hr="t" o:hrstd="t" o:hralign="center">
            <v:path/>
            <v:fill on="t" focussize="0,0"/>
            <v:stroke on="f"/>
            <v:imagedata o:title=""/>
            <o:lock v:ext="edit"/>
            <w10:wrap type="none"/>
            <w10:anchorlock/>
          </v:rect>
        </w:pict>
      </w:r>
    </w:p>
    <w:p w14:paraId="000004E9">
      <w:pPr>
        <w:pStyle w:val="2"/>
        <w:keepNext w:val="0"/>
        <w:keepLines w:val="0"/>
        <w:spacing w:before="480"/>
        <w:rPr>
          <w:b/>
          <w:bCs/>
          <w:sz w:val="46"/>
          <w:szCs w:val="46"/>
        </w:rPr>
      </w:pPr>
      <w:bookmarkStart w:id="116" w:name="_lafx6moajk53" w:colFirst="0" w:colLast="0"/>
      <w:bookmarkEnd w:id="116"/>
      <w:r>
        <w:rPr>
          <w:b/>
          <w:bCs/>
          <w:sz w:val="46"/>
          <w:szCs w:val="46"/>
          <w:rtl w:val="0"/>
        </w:rPr>
        <w:t>1.5 Click limits</w:t>
      </w:r>
    </w:p>
    <w:p w14:paraId="000004EA">
      <w:pPr>
        <w:spacing w:before="240" w:after="240"/>
      </w:pPr>
      <w:r>
        <w:rPr>
          <w:rtl w:val="0"/>
        </w:rPr>
        <w:t>You could allow:</w:t>
      </w:r>
    </w:p>
    <w:p w14:paraId="000004EB">
      <w:pPr>
        <w:spacing w:before="240" w:after="240"/>
      </w:pPr>
      <w:r>
        <w:rPr>
          <w:rtl w:val="0"/>
        </w:rPr>
        <w:t>Once 500 valid clicks occur:</w:t>
      </w:r>
    </w:p>
    <w:p w14:paraId="000004EC">
      <w:pPr>
        <w:spacing w:before="240" w:after="240"/>
      </w:pPr>
      <w:r>
        <w:rPr>
          <w:rtl w:val="0"/>
        </w:rPr>
        <w:t>Potential uses:</w:t>
      </w:r>
    </w:p>
    <w:p w14:paraId="000004ED">
      <w:pPr>
        <w:numPr>
          <w:ilvl w:val="0"/>
          <w:numId w:val="51"/>
        </w:numPr>
        <w:spacing w:before="240" w:after="0" w:afterAutospacing="0"/>
        <w:ind w:left="720" w:hanging="360"/>
      </w:pPr>
      <w:r>
        <w:rPr>
          <w:rtl w:val="0"/>
        </w:rPr>
        <w:t>limited offers</w:t>
      </w:r>
    </w:p>
    <w:p w14:paraId="000004EE">
      <w:pPr>
        <w:numPr>
          <w:ilvl w:val="0"/>
          <w:numId w:val="51"/>
        </w:numPr>
        <w:spacing w:before="0" w:beforeAutospacing="0" w:after="0" w:afterAutospacing="0"/>
        <w:ind w:left="720" w:hanging="360"/>
      </w:pPr>
      <w:r>
        <w:rPr>
          <w:rtl w:val="0"/>
        </w:rPr>
        <w:t>coupon campaigns</w:t>
      </w:r>
    </w:p>
    <w:p w14:paraId="000004EF">
      <w:pPr>
        <w:numPr>
          <w:ilvl w:val="0"/>
          <w:numId w:val="51"/>
        </w:numPr>
        <w:spacing w:before="0" w:beforeAutospacing="0" w:after="0" w:afterAutospacing="0"/>
        <w:ind w:left="720" w:hanging="360"/>
      </w:pPr>
      <w:r>
        <w:rPr>
          <w:rtl w:val="0"/>
        </w:rPr>
        <w:t>giveaways</w:t>
      </w:r>
    </w:p>
    <w:p w14:paraId="000004F0">
      <w:pPr>
        <w:numPr>
          <w:ilvl w:val="0"/>
          <w:numId w:val="51"/>
        </w:numPr>
        <w:spacing w:before="0" w:beforeAutospacing="0" w:after="240"/>
        <w:ind w:left="720" w:hanging="360"/>
      </w:pPr>
      <w:r>
        <w:rPr>
          <w:rtl w:val="0"/>
        </w:rPr>
        <w:t>invitations</w:t>
      </w:r>
    </w:p>
    <w:p w14:paraId="000004F1">
      <w:r>
        <w:pict>
          <v:rect id="_x0000_i1107" o:spt="1" style="height:1.5pt;width:0pt;" fillcolor="#A0A0A0" filled="t" stroked="f" coordsize="21600,21600" o:hr="t" o:hrstd="t" o:hralign="center">
            <v:path/>
            <v:fill on="t" focussize="0,0"/>
            <v:stroke on="f"/>
            <v:imagedata o:title=""/>
            <o:lock v:ext="edit"/>
            <w10:wrap type="none"/>
            <w10:anchorlock/>
          </v:rect>
        </w:pict>
      </w:r>
    </w:p>
    <w:p w14:paraId="000004F2">
      <w:pPr>
        <w:pStyle w:val="2"/>
        <w:keepNext w:val="0"/>
        <w:keepLines w:val="0"/>
        <w:spacing w:before="480"/>
        <w:rPr>
          <w:b/>
          <w:bCs/>
          <w:sz w:val="46"/>
          <w:szCs w:val="46"/>
        </w:rPr>
      </w:pPr>
      <w:bookmarkStart w:id="117" w:name="_v2h41mbal0n6" w:colFirst="0" w:colLast="0"/>
      <w:bookmarkEnd w:id="117"/>
      <w:r>
        <w:rPr>
          <w:b/>
          <w:bCs/>
          <w:sz w:val="46"/>
          <w:szCs w:val="46"/>
          <w:rtl w:val="0"/>
        </w:rPr>
        <w:t>1.6 Link folders and tags</w:t>
      </w:r>
    </w:p>
    <w:p w14:paraId="000004F3">
      <w:pPr>
        <w:spacing w:before="240" w:after="240"/>
      </w:pPr>
      <w:r>
        <w:rPr>
          <w:rtl w:val="0"/>
        </w:rPr>
        <w:t>An SMB could have:</w:t>
      </w:r>
    </w:p>
    <w:p w14:paraId="000004F4">
      <w:pPr>
        <w:spacing w:before="240" w:after="240"/>
      </w:pPr>
      <w:r>
        <w:rPr>
          <w:rtl w:val="0"/>
        </w:rPr>
        <w:t>Tags:</w:t>
      </w:r>
    </w:p>
    <w:p w14:paraId="000004F5">
      <w:pPr>
        <w:spacing w:before="240" w:after="240"/>
      </w:pPr>
      <w:r>
        <w:rPr>
          <w:rtl w:val="0"/>
        </w:rPr>
        <w:t>This becomes extremely important once a business has hundreds or thousands of links.</w:t>
      </w:r>
    </w:p>
    <w:p w14:paraId="000004F6">
      <w:r>
        <w:pict>
          <v:rect id="_x0000_i1108" o:spt="1" style="height:1.5pt;width:0pt;" fillcolor="#A0A0A0" filled="t" stroked="f" coordsize="21600,21600" o:hr="t" o:hrstd="t" o:hralign="center">
            <v:path/>
            <v:fill on="t" focussize="0,0"/>
            <v:stroke on="f"/>
            <v:imagedata o:title=""/>
            <o:lock v:ext="edit"/>
            <w10:wrap type="none"/>
            <w10:anchorlock/>
          </v:rect>
        </w:pict>
      </w:r>
    </w:p>
    <w:p w14:paraId="000004F7">
      <w:pPr>
        <w:pStyle w:val="2"/>
        <w:keepNext w:val="0"/>
        <w:keepLines w:val="0"/>
        <w:spacing w:before="480"/>
        <w:rPr>
          <w:b/>
          <w:bCs/>
          <w:sz w:val="46"/>
          <w:szCs w:val="46"/>
        </w:rPr>
      </w:pPr>
      <w:bookmarkStart w:id="118" w:name="_vqoefst55tfm" w:colFirst="0" w:colLast="0"/>
      <w:bookmarkEnd w:id="118"/>
      <w:r>
        <w:rPr>
          <w:b/>
          <w:bCs/>
          <w:sz w:val="46"/>
          <w:szCs w:val="46"/>
          <w:rtl w:val="0"/>
        </w:rPr>
        <w:t>FEATURE 2 — CUSTOM DOMAINS</w:t>
      </w:r>
    </w:p>
    <w:p w14:paraId="000004F8">
      <w:pPr>
        <w:spacing w:before="240" w:after="240"/>
      </w:pPr>
      <w:r>
        <w:rPr>
          <w:rtl w:val="0"/>
        </w:rPr>
        <w:t>This is different from custom aliases.</w:t>
      </w:r>
    </w:p>
    <w:p w14:paraId="000004F9">
      <w:pPr>
        <w:spacing w:before="240" w:after="240"/>
      </w:pPr>
      <w:r>
        <w:rPr>
          <w:rtl w:val="0"/>
        </w:rPr>
        <w:t>A generic system might give:</w:t>
      </w:r>
    </w:p>
    <w:p w14:paraId="000004FA">
      <w:pPr>
        <w:spacing w:before="240" w:after="240"/>
      </w:pPr>
      <w:r>
        <w:rPr>
          <w:rtl w:val="0"/>
        </w:rPr>
        <w:t>A business might want:</w:t>
      </w:r>
    </w:p>
    <w:p w14:paraId="000004FB">
      <w:pPr>
        <w:spacing w:before="240" w:after="240"/>
      </w:pPr>
      <w:r>
        <w:rPr>
          <w:rtl w:val="0"/>
        </w:rPr>
        <w:t>That creates trust and branding.</w:t>
      </w:r>
    </w:p>
    <w:p w14:paraId="000004FC">
      <w:r>
        <w:pict>
          <v:rect id="_x0000_i1109" o:spt="1" style="height:1.5pt;width:0pt;" fillcolor="#A0A0A0" filled="t" stroked="f" coordsize="21600,21600" o:hr="t" o:hrstd="t" o:hralign="center">
            <v:path/>
            <v:fill on="t" focussize="0,0"/>
            <v:stroke on="f"/>
            <v:imagedata o:title=""/>
            <o:lock v:ext="edit"/>
            <w10:wrap type="none"/>
            <w10:anchorlock/>
          </v:rect>
        </w:pict>
      </w:r>
    </w:p>
    <w:p w14:paraId="000004FD">
      <w:pPr>
        <w:pStyle w:val="3"/>
        <w:keepNext w:val="0"/>
        <w:keepLines w:val="0"/>
        <w:spacing w:after="80"/>
        <w:rPr>
          <w:b/>
          <w:bCs/>
          <w:sz w:val="34"/>
          <w:szCs w:val="34"/>
        </w:rPr>
      </w:pPr>
      <w:bookmarkStart w:id="119" w:name="_zgbjlxi7wznv" w:colFirst="0" w:colLast="0"/>
      <w:bookmarkEnd w:id="119"/>
      <w:r>
        <w:rPr>
          <w:b/>
          <w:bCs/>
          <w:sz w:val="34"/>
          <w:szCs w:val="34"/>
          <w:rtl w:val="0"/>
        </w:rPr>
        <w:t>How it works</w:t>
      </w:r>
    </w:p>
    <w:p w14:paraId="000004FE">
      <w:pPr>
        <w:spacing w:before="240" w:after="240"/>
      </w:pPr>
      <w:r>
        <w:rPr>
          <w:rtl w:val="0"/>
        </w:rPr>
        <w:t>The business owns:</w:t>
      </w:r>
    </w:p>
    <w:p w14:paraId="000004FF">
      <w:pPr>
        <w:spacing w:before="240" w:after="240"/>
      </w:pPr>
      <w:r>
        <w:rPr>
          <w:rtl w:val="0"/>
        </w:rPr>
        <w:t>They create:</w:t>
      </w:r>
    </w:p>
    <w:p w14:paraId="00000500">
      <w:pPr>
        <w:spacing w:before="240" w:after="240"/>
      </w:pPr>
      <w:r>
        <w:rPr>
          <w:rtl w:val="0"/>
        </w:rPr>
        <w:t>Then DNS points the subdomain toward your infrastructure.</w:t>
      </w:r>
    </w:p>
    <w:p w14:paraId="00000501">
      <w:pPr>
        <w:spacing w:before="240" w:after="240"/>
      </w:pPr>
      <w:r>
        <w:rPr>
          <w:rtl w:val="0"/>
        </w:rPr>
        <w:t>Conceptually:</w:t>
      </w:r>
    </w:p>
    <w:p w14:paraId="00000502">
      <w:r>
        <w:pict>
          <v:rect id="_x0000_i1110" o:spt="1" style="height:1.5pt;width:0pt;" fillcolor="#A0A0A0" filled="t" stroked="f" coordsize="21600,21600" o:hr="t" o:hrstd="t" o:hralign="center">
            <v:path/>
            <v:fill on="t" focussize="0,0"/>
            <v:stroke on="f"/>
            <v:imagedata o:title=""/>
            <o:lock v:ext="edit"/>
            <w10:wrap type="none"/>
            <w10:anchorlock/>
          </v:rect>
        </w:pict>
      </w:r>
    </w:p>
    <w:p w14:paraId="00000503">
      <w:pPr>
        <w:pStyle w:val="3"/>
        <w:keepNext w:val="0"/>
        <w:keepLines w:val="0"/>
        <w:spacing w:after="80"/>
        <w:rPr>
          <w:b/>
          <w:bCs/>
          <w:sz w:val="34"/>
          <w:szCs w:val="34"/>
        </w:rPr>
      </w:pPr>
      <w:bookmarkStart w:id="120" w:name="_mo4ivreawdxy" w:colFirst="0" w:colLast="0"/>
      <w:bookmarkEnd w:id="120"/>
      <w:r>
        <w:rPr>
          <w:b/>
          <w:bCs/>
          <w:sz w:val="34"/>
          <w:szCs w:val="34"/>
          <w:rtl w:val="0"/>
        </w:rPr>
        <w:t>Why this matters</w:t>
      </w:r>
    </w:p>
    <w:p w14:paraId="00000504">
      <w:pPr>
        <w:spacing w:before="240" w:after="240"/>
      </w:pPr>
      <w:r>
        <w:rPr>
          <w:rtl w:val="0"/>
        </w:rPr>
        <w:t>Custom domains affect:</w:t>
      </w:r>
    </w:p>
    <w:p w14:paraId="00000505">
      <w:pPr>
        <w:pStyle w:val="4"/>
        <w:keepNext w:val="0"/>
        <w:keepLines w:val="0"/>
        <w:spacing w:before="280"/>
        <w:rPr>
          <w:b/>
          <w:bCs/>
          <w:color w:val="000000"/>
          <w:sz w:val="26"/>
          <w:szCs w:val="26"/>
        </w:rPr>
      </w:pPr>
      <w:bookmarkStart w:id="121" w:name="_6al8my3zfovz" w:colFirst="0" w:colLast="0"/>
      <w:bookmarkEnd w:id="121"/>
      <w:r>
        <w:rPr>
          <w:b/>
          <w:bCs/>
          <w:color w:val="000000"/>
          <w:sz w:val="26"/>
          <w:szCs w:val="26"/>
          <w:rtl w:val="0"/>
        </w:rPr>
        <w:t>Trust</w:t>
      </w:r>
    </w:p>
    <w:p w14:paraId="00000506">
      <w:pPr>
        <w:spacing w:before="240" w:after="240"/>
      </w:pPr>
      <w:r>
        <w:rPr>
          <w:rtl w:val="0"/>
        </w:rPr>
        <w:t>People are more comfortable clicking:</w:t>
      </w:r>
    </w:p>
    <w:p w14:paraId="00000507">
      <w:pPr>
        <w:spacing w:before="240" w:after="240"/>
      </w:pPr>
      <w:r>
        <w:rPr>
          <w:rtl w:val="0"/>
        </w:rPr>
        <w:t>than an unfamiliar shortening domain.</w:t>
      </w:r>
    </w:p>
    <w:p w14:paraId="00000508">
      <w:pPr>
        <w:pStyle w:val="4"/>
        <w:keepNext w:val="0"/>
        <w:keepLines w:val="0"/>
        <w:spacing w:before="280"/>
        <w:rPr>
          <w:b/>
          <w:bCs/>
          <w:color w:val="000000"/>
          <w:sz w:val="26"/>
          <w:szCs w:val="26"/>
        </w:rPr>
      </w:pPr>
      <w:bookmarkStart w:id="122" w:name="_zdc4b5v4e8r" w:colFirst="0" w:colLast="0"/>
      <w:bookmarkEnd w:id="122"/>
      <w:r>
        <w:rPr>
          <w:b/>
          <w:bCs/>
          <w:color w:val="000000"/>
          <w:sz w:val="26"/>
          <w:szCs w:val="26"/>
          <w:rtl w:val="0"/>
        </w:rPr>
        <w:t>Branding</w:t>
      </w:r>
    </w:p>
    <w:p w14:paraId="00000509">
      <w:pPr>
        <w:spacing w:before="240" w:after="240"/>
      </w:pPr>
      <w:r>
        <w:rPr>
          <w:rtl w:val="0"/>
        </w:rPr>
        <w:t>Every link carries the company's identity.</w:t>
      </w:r>
    </w:p>
    <w:p w14:paraId="0000050A">
      <w:pPr>
        <w:pStyle w:val="4"/>
        <w:keepNext w:val="0"/>
        <w:keepLines w:val="0"/>
        <w:spacing w:before="280"/>
        <w:rPr>
          <w:b/>
          <w:bCs/>
          <w:color w:val="000000"/>
          <w:sz w:val="26"/>
          <w:szCs w:val="26"/>
        </w:rPr>
      </w:pPr>
      <w:bookmarkStart w:id="123" w:name="_y9wbqqw1o8tf" w:colFirst="0" w:colLast="0"/>
      <w:bookmarkEnd w:id="123"/>
      <w:r>
        <w:rPr>
          <w:b/>
          <w:bCs/>
          <w:color w:val="000000"/>
          <w:sz w:val="26"/>
          <w:szCs w:val="26"/>
          <w:rtl w:val="0"/>
        </w:rPr>
        <w:t>Agencies</w:t>
      </w:r>
    </w:p>
    <w:p w14:paraId="0000050B">
      <w:pPr>
        <w:spacing w:before="240" w:after="240"/>
      </w:pPr>
      <w:r>
        <w:rPr>
          <w:rtl w:val="0"/>
        </w:rPr>
        <w:t>Agencies can create:</w:t>
      </w:r>
    </w:p>
    <w:p w14:paraId="0000050C">
      <w:pPr>
        <w:pStyle w:val="4"/>
        <w:keepNext w:val="0"/>
        <w:keepLines w:val="0"/>
        <w:spacing w:before="280"/>
        <w:rPr>
          <w:b/>
          <w:bCs/>
          <w:color w:val="000000"/>
          <w:sz w:val="26"/>
          <w:szCs w:val="26"/>
        </w:rPr>
      </w:pPr>
      <w:bookmarkStart w:id="124" w:name="_r86nxxli1b76" w:colFirst="0" w:colLast="0"/>
      <w:bookmarkEnd w:id="124"/>
      <w:r>
        <w:rPr>
          <w:b/>
          <w:bCs/>
          <w:color w:val="000000"/>
          <w:sz w:val="26"/>
          <w:szCs w:val="26"/>
          <w:rtl w:val="0"/>
        </w:rPr>
        <w:t>Enterprise</w:t>
      </w:r>
    </w:p>
    <w:p w14:paraId="0000050D">
      <w:pPr>
        <w:spacing w:before="240" w:after="240"/>
      </w:pPr>
      <w:r>
        <w:rPr>
          <w:rtl w:val="0"/>
        </w:rPr>
        <w:t>Larger customers often want control over their domain infrastructure.</w:t>
      </w:r>
    </w:p>
    <w:p w14:paraId="0000050E">
      <w:r>
        <w:pict>
          <v:rect id="_x0000_i1111" o:spt="1" style="height:1.5pt;width:0pt;" fillcolor="#A0A0A0" filled="t" stroked="f" coordsize="21600,21600" o:hr="t" o:hrstd="t" o:hralign="center">
            <v:path/>
            <v:fill on="t" focussize="0,0"/>
            <v:stroke on="f"/>
            <v:imagedata o:title=""/>
            <o:lock v:ext="edit"/>
            <w10:wrap type="none"/>
            <w10:anchorlock/>
          </v:rect>
        </w:pict>
      </w:r>
    </w:p>
    <w:p w14:paraId="0000050F">
      <w:pPr>
        <w:pStyle w:val="2"/>
        <w:keepNext w:val="0"/>
        <w:keepLines w:val="0"/>
        <w:spacing w:before="480"/>
        <w:rPr>
          <w:b/>
          <w:bCs/>
          <w:sz w:val="46"/>
          <w:szCs w:val="46"/>
        </w:rPr>
      </w:pPr>
      <w:bookmarkStart w:id="125" w:name="_4sdnexbsih24" w:colFirst="0" w:colLast="0"/>
      <w:bookmarkEnd w:id="125"/>
      <w:r>
        <w:rPr>
          <w:b/>
          <w:bCs/>
          <w:sz w:val="46"/>
          <w:szCs w:val="46"/>
          <w:rtl w:val="0"/>
        </w:rPr>
        <w:t>FEATURE 3 — QR CODE ENGINE</w:t>
      </w:r>
    </w:p>
    <w:p w14:paraId="00000510">
      <w:pPr>
        <w:spacing w:before="240" w:after="240"/>
      </w:pPr>
      <w:r>
        <w:rPr>
          <w:rtl w:val="0"/>
        </w:rPr>
        <w:t>Don't treat QR codes as:</w:t>
      </w:r>
    </w:p>
    <w:p w14:paraId="00000511">
      <w:pPr>
        <w:spacing w:before="240" w:after="240"/>
        <w:ind w:left="600" w:right="600" w:firstLine="0"/>
      </w:pPr>
      <w:r>
        <w:rPr>
          <w:rtl w:val="0"/>
        </w:rPr>
        <w:t>"Generate QR image."</w:t>
      </w:r>
    </w:p>
    <w:p w14:paraId="00000512">
      <w:pPr>
        <w:spacing w:before="240" w:after="240"/>
      </w:pPr>
      <w:r>
        <w:rPr>
          <w:rtl w:val="0"/>
        </w:rPr>
        <w:t>That's too basic.</w:t>
      </w:r>
    </w:p>
    <w:p w14:paraId="00000513">
      <w:pPr>
        <w:spacing w:before="240" w:after="240"/>
      </w:pPr>
      <w:r>
        <w:rPr>
          <w:rtl w:val="0"/>
        </w:rPr>
        <w:t xml:space="preserve">Treat QR as another </w:t>
      </w:r>
      <w:r>
        <w:rPr>
          <w:b/>
          <w:bCs/>
          <w:rtl w:val="0"/>
        </w:rPr>
        <w:t>physical access point into your digital tracking system</w:t>
      </w:r>
      <w:r>
        <w:rPr>
          <w:rtl w:val="0"/>
        </w:rPr>
        <w:t>.</w:t>
      </w:r>
    </w:p>
    <w:p w14:paraId="00000514">
      <w:pPr>
        <w:spacing w:before="240" w:after="240"/>
      </w:pPr>
      <w:r>
        <w:rPr>
          <w:rtl w:val="0"/>
        </w:rPr>
        <w:t>A QR code can represent:</w:t>
      </w:r>
    </w:p>
    <w:p w14:paraId="00000515">
      <w:r>
        <w:pict>
          <v:rect id="_x0000_i1112" o:spt="1" style="height:1.5pt;width:0pt;" fillcolor="#A0A0A0" filled="t" stroked="f" coordsize="21600,21600" o:hr="t" o:hrstd="t" o:hralign="center">
            <v:path/>
            <v:fill on="t" focussize="0,0"/>
            <v:stroke on="f"/>
            <v:imagedata o:title=""/>
            <o:lock v:ext="edit"/>
            <w10:wrap type="none"/>
            <w10:anchorlock/>
          </v:rect>
        </w:pict>
      </w:r>
    </w:p>
    <w:p w14:paraId="00000516">
      <w:pPr>
        <w:pStyle w:val="2"/>
        <w:keepNext w:val="0"/>
        <w:keepLines w:val="0"/>
        <w:spacing w:before="480"/>
        <w:rPr>
          <w:b/>
          <w:bCs/>
          <w:sz w:val="46"/>
          <w:szCs w:val="46"/>
        </w:rPr>
      </w:pPr>
      <w:bookmarkStart w:id="126" w:name="_jw6h1kh1yaah" w:colFirst="0" w:colLast="0"/>
      <w:bookmarkEnd w:id="126"/>
      <w:r>
        <w:rPr>
          <w:b/>
          <w:bCs/>
          <w:sz w:val="46"/>
          <w:szCs w:val="46"/>
          <w:rtl w:val="0"/>
        </w:rPr>
        <w:t>Example</w:t>
      </w:r>
    </w:p>
    <w:p w14:paraId="00000517">
      <w:pPr>
        <w:spacing w:before="240" w:after="240"/>
      </w:pPr>
      <w:r>
        <w:rPr>
          <w:rtl w:val="0"/>
        </w:rPr>
        <w:t>A restaurant prints:</w:t>
      </w:r>
    </w:p>
    <w:p w14:paraId="00000518">
      <w:pPr>
        <w:pStyle w:val="4"/>
        <w:keepNext w:val="0"/>
        <w:keepLines w:val="0"/>
        <w:spacing w:before="280"/>
        <w:rPr>
          <w:b/>
          <w:bCs/>
          <w:color w:val="000000"/>
          <w:sz w:val="26"/>
          <w:szCs w:val="26"/>
        </w:rPr>
      </w:pPr>
      <w:bookmarkStart w:id="127" w:name="_h8nujkb6ihq2" w:colFirst="0" w:colLast="0"/>
      <w:bookmarkEnd w:id="127"/>
      <w:r>
        <w:rPr>
          <w:b/>
          <w:bCs/>
          <w:color w:val="000000"/>
          <w:sz w:val="26"/>
          <w:szCs w:val="26"/>
          <w:rtl w:val="0"/>
        </w:rPr>
        <w:t>QR A</w:t>
      </w:r>
    </w:p>
    <w:p w14:paraId="00000519">
      <w:pPr>
        <w:spacing w:before="240" w:after="240"/>
      </w:pPr>
      <w:r>
        <w:rPr>
          <w:rtl w:val="0"/>
        </w:rPr>
        <w:t>On table 1.</w:t>
      </w:r>
    </w:p>
    <w:p w14:paraId="0000051A">
      <w:pPr>
        <w:pStyle w:val="4"/>
        <w:keepNext w:val="0"/>
        <w:keepLines w:val="0"/>
        <w:spacing w:before="280"/>
        <w:rPr>
          <w:b/>
          <w:bCs/>
          <w:color w:val="000000"/>
          <w:sz w:val="26"/>
          <w:szCs w:val="26"/>
        </w:rPr>
      </w:pPr>
      <w:bookmarkStart w:id="128" w:name="_mrqr4of212uk" w:colFirst="0" w:colLast="0"/>
      <w:bookmarkEnd w:id="128"/>
      <w:r>
        <w:rPr>
          <w:b/>
          <w:bCs/>
          <w:color w:val="000000"/>
          <w:sz w:val="26"/>
          <w:szCs w:val="26"/>
          <w:rtl w:val="0"/>
        </w:rPr>
        <w:t>QR B</w:t>
      </w:r>
    </w:p>
    <w:p w14:paraId="0000051B">
      <w:pPr>
        <w:spacing w:before="240" w:after="240"/>
      </w:pPr>
      <w:r>
        <w:rPr>
          <w:rtl w:val="0"/>
        </w:rPr>
        <w:t>On flyers.</w:t>
      </w:r>
    </w:p>
    <w:p w14:paraId="0000051C">
      <w:pPr>
        <w:pStyle w:val="4"/>
        <w:keepNext w:val="0"/>
        <w:keepLines w:val="0"/>
        <w:spacing w:before="280"/>
        <w:rPr>
          <w:b/>
          <w:bCs/>
          <w:color w:val="000000"/>
          <w:sz w:val="26"/>
          <w:szCs w:val="26"/>
        </w:rPr>
      </w:pPr>
      <w:bookmarkStart w:id="129" w:name="_8vd0c19em94v" w:colFirst="0" w:colLast="0"/>
      <w:bookmarkEnd w:id="129"/>
      <w:r>
        <w:rPr>
          <w:b/>
          <w:bCs/>
          <w:color w:val="000000"/>
          <w:sz w:val="26"/>
          <w:szCs w:val="26"/>
          <w:rtl w:val="0"/>
        </w:rPr>
        <w:t>QR C</w:t>
      </w:r>
    </w:p>
    <w:p w14:paraId="0000051D">
      <w:pPr>
        <w:spacing w:before="240" w:after="240"/>
      </w:pPr>
      <w:r>
        <w:rPr>
          <w:rtl w:val="0"/>
        </w:rPr>
        <w:t>On billboard.</w:t>
      </w:r>
    </w:p>
    <w:p w14:paraId="0000051E">
      <w:pPr>
        <w:pStyle w:val="4"/>
        <w:keepNext w:val="0"/>
        <w:keepLines w:val="0"/>
        <w:spacing w:before="280"/>
        <w:rPr>
          <w:b/>
          <w:bCs/>
          <w:color w:val="000000"/>
          <w:sz w:val="26"/>
          <w:szCs w:val="26"/>
        </w:rPr>
      </w:pPr>
      <w:bookmarkStart w:id="130" w:name="_de671kq2lonw" w:colFirst="0" w:colLast="0"/>
      <w:bookmarkEnd w:id="130"/>
      <w:r>
        <w:rPr>
          <w:b/>
          <w:bCs/>
          <w:color w:val="000000"/>
          <w:sz w:val="26"/>
          <w:szCs w:val="26"/>
          <w:rtl w:val="0"/>
        </w:rPr>
        <w:t>QR D</w:t>
      </w:r>
    </w:p>
    <w:p w14:paraId="0000051F">
      <w:pPr>
        <w:spacing w:before="240" w:after="240"/>
      </w:pPr>
      <w:r>
        <w:rPr>
          <w:rtl w:val="0"/>
        </w:rPr>
        <w:t>On receipts.</w:t>
      </w:r>
    </w:p>
    <w:p w14:paraId="00000520">
      <w:pPr>
        <w:spacing w:before="240" w:after="240"/>
      </w:pPr>
      <w:r>
        <w:rPr>
          <w:rtl w:val="0"/>
        </w:rPr>
        <w:t>All point toward the same menu.</w:t>
      </w:r>
    </w:p>
    <w:p w14:paraId="00000521">
      <w:pPr>
        <w:spacing w:before="240" w:after="240"/>
      </w:pPr>
      <w:r>
        <w:rPr>
          <w:rtl w:val="0"/>
        </w:rPr>
        <w:t>But your platform knows where the traffic originated.</w:t>
      </w:r>
    </w:p>
    <w:p w14:paraId="00000522">
      <w:pPr>
        <w:spacing w:before="240" w:after="240"/>
      </w:pPr>
      <w:r>
        <w:rPr>
          <w:rtl w:val="0"/>
        </w:rPr>
        <w:t>Dashboard:</w:t>
      </w:r>
    </w:p>
    <w:p w14:paraId="00000523">
      <w:pPr>
        <w:spacing w:before="240" w:after="240"/>
      </w:pPr>
      <w:r>
        <w:rPr>
          <w:rtl w:val="0"/>
        </w:rPr>
        <w:t>Now the business understands its physical marketing.</w:t>
      </w:r>
    </w:p>
    <w:p w14:paraId="00000524">
      <w:r>
        <w:pict>
          <v:rect id="_x0000_i1113" o:spt="1" style="height:1.5pt;width:0pt;" fillcolor="#A0A0A0" filled="t" stroked="f" coordsize="21600,21600" o:hr="t" o:hrstd="t" o:hralign="center">
            <v:path/>
            <v:fill on="t" focussize="0,0"/>
            <v:stroke on="f"/>
            <v:imagedata o:title=""/>
            <o:lock v:ext="edit"/>
            <w10:wrap type="none"/>
            <w10:anchorlock/>
          </v:rect>
        </w:pict>
      </w:r>
    </w:p>
    <w:p w14:paraId="00000525">
      <w:pPr>
        <w:pStyle w:val="2"/>
        <w:keepNext w:val="0"/>
        <w:keepLines w:val="0"/>
        <w:spacing w:before="480"/>
        <w:rPr>
          <w:b/>
          <w:bCs/>
          <w:sz w:val="46"/>
          <w:szCs w:val="46"/>
        </w:rPr>
      </w:pPr>
      <w:bookmarkStart w:id="131" w:name="_uyhr8v8ub3hi" w:colFirst="0" w:colLast="0"/>
      <w:bookmarkEnd w:id="131"/>
      <w:r>
        <w:rPr>
          <w:b/>
          <w:bCs/>
          <w:sz w:val="46"/>
          <w:szCs w:val="46"/>
          <w:rtl w:val="0"/>
        </w:rPr>
        <w:t>Dynamic QR vs Static QR</w:t>
      </w:r>
    </w:p>
    <w:p w14:paraId="00000526">
      <w:pPr>
        <w:pStyle w:val="3"/>
        <w:keepNext w:val="0"/>
        <w:keepLines w:val="0"/>
        <w:spacing w:after="80"/>
        <w:rPr>
          <w:b/>
          <w:bCs/>
          <w:sz w:val="34"/>
          <w:szCs w:val="34"/>
        </w:rPr>
      </w:pPr>
      <w:bookmarkStart w:id="132" w:name="_d673f74yyk71" w:colFirst="0" w:colLast="0"/>
      <w:bookmarkEnd w:id="132"/>
      <w:r>
        <w:rPr>
          <w:b/>
          <w:bCs/>
          <w:sz w:val="34"/>
          <w:szCs w:val="34"/>
          <w:rtl w:val="0"/>
        </w:rPr>
        <w:t>Static</w:t>
      </w:r>
    </w:p>
    <w:p w14:paraId="00000527">
      <w:pPr>
        <w:spacing w:before="240" w:after="240"/>
      </w:pPr>
      <w:r>
        <w:rPr>
          <w:rtl w:val="0"/>
        </w:rPr>
        <w:t>The actual destination is encoded directly into the QR.</w:t>
      </w:r>
    </w:p>
    <w:p w14:paraId="00000528">
      <w:pPr>
        <w:spacing w:before="240" w:after="240"/>
      </w:pPr>
      <w:r>
        <w:rPr>
          <w:rtl w:val="0"/>
        </w:rPr>
        <w:t>Once printed:</w:t>
      </w:r>
    </w:p>
    <w:p w14:paraId="00000529">
      <w:pPr>
        <w:spacing w:before="240" w:after="240"/>
        <w:ind w:left="600" w:right="600" w:firstLine="0"/>
      </w:pPr>
      <w:r>
        <w:rPr>
          <w:rtl w:val="0"/>
        </w:rPr>
        <w:t>difficult/impossible to change.</w:t>
      </w:r>
    </w:p>
    <w:p w14:paraId="0000052A">
      <w:pPr>
        <w:pStyle w:val="3"/>
        <w:keepNext w:val="0"/>
        <w:keepLines w:val="0"/>
        <w:spacing w:after="80"/>
        <w:rPr>
          <w:b/>
          <w:bCs/>
          <w:sz w:val="34"/>
          <w:szCs w:val="34"/>
        </w:rPr>
      </w:pPr>
      <w:bookmarkStart w:id="133" w:name="_i6bjo5y6jtj7" w:colFirst="0" w:colLast="0"/>
      <w:bookmarkEnd w:id="133"/>
      <w:r>
        <w:rPr>
          <w:b/>
          <w:bCs/>
          <w:sz w:val="34"/>
          <w:szCs w:val="34"/>
          <w:rtl w:val="0"/>
        </w:rPr>
        <w:t>Dynamic</w:t>
      </w:r>
    </w:p>
    <w:p w14:paraId="0000052B">
      <w:pPr>
        <w:spacing w:before="240" w:after="240"/>
      </w:pPr>
      <w:r>
        <w:rPr>
          <w:rtl w:val="0"/>
        </w:rPr>
        <w:t>QR points to your tracking URL.</w:t>
      </w:r>
    </w:p>
    <w:p w14:paraId="0000052C">
      <w:pPr>
        <w:spacing w:before="240" w:after="240"/>
      </w:pPr>
      <w:r>
        <w:rPr>
          <w:rtl w:val="0"/>
        </w:rPr>
        <w:t>Example:</w:t>
      </w:r>
    </w:p>
    <w:p w14:paraId="0000052D">
      <w:pPr>
        <w:spacing w:before="240" w:after="240"/>
      </w:pPr>
      <w:r>
        <w:rPr>
          <w:rtl w:val="0"/>
        </w:rPr>
        <w:t>You can change the destination later.</w:t>
      </w:r>
    </w:p>
    <w:p w14:paraId="0000052E">
      <w:pPr>
        <w:spacing w:before="240" w:after="240"/>
      </w:pPr>
      <w:r>
        <w:rPr>
          <w:rtl w:val="0"/>
        </w:rPr>
        <w:t>That is much more valuable.</w:t>
      </w:r>
    </w:p>
    <w:p w14:paraId="0000052F">
      <w:r>
        <w:pict>
          <v:rect id="_x0000_i1114" o:spt="1" style="height:1.5pt;width:0pt;" fillcolor="#A0A0A0" filled="t" stroked="f" coordsize="21600,21600" o:hr="t" o:hrstd="t" o:hralign="center">
            <v:path/>
            <v:fill on="t" focussize="0,0"/>
            <v:stroke on="f"/>
            <v:imagedata o:title=""/>
            <o:lock v:ext="edit"/>
            <w10:wrap type="none"/>
            <w10:anchorlock/>
          </v:rect>
        </w:pict>
      </w:r>
    </w:p>
    <w:p w14:paraId="00000530">
      <w:pPr>
        <w:pStyle w:val="2"/>
        <w:keepNext w:val="0"/>
        <w:keepLines w:val="0"/>
        <w:spacing w:before="480"/>
        <w:rPr>
          <w:b/>
          <w:bCs/>
          <w:sz w:val="46"/>
          <w:szCs w:val="46"/>
        </w:rPr>
      </w:pPr>
      <w:bookmarkStart w:id="134" w:name="_aznj8zqcv8tn" w:colFirst="0" w:colLast="0"/>
      <w:bookmarkEnd w:id="134"/>
      <w:r>
        <w:rPr>
          <w:b/>
          <w:bCs/>
          <w:sz w:val="46"/>
          <w:szCs w:val="46"/>
          <w:rtl w:val="0"/>
        </w:rPr>
        <w:t>QR analytics</w:t>
      </w:r>
    </w:p>
    <w:p w14:paraId="00000531">
      <w:pPr>
        <w:spacing w:before="240" w:after="240"/>
      </w:pPr>
      <w:r>
        <w:rPr>
          <w:rtl w:val="0"/>
        </w:rPr>
        <w:t>You can measure:</w:t>
      </w:r>
    </w:p>
    <w:p w14:paraId="00000532">
      <w:pPr>
        <w:numPr>
          <w:ilvl w:val="0"/>
          <w:numId w:val="52"/>
        </w:numPr>
        <w:spacing w:before="240" w:after="0" w:afterAutospacing="0"/>
        <w:ind w:left="720" w:hanging="360"/>
      </w:pPr>
      <w:r>
        <w:rPr>
          <w:rtl w:val="0"/>
        </w:rPr>
        <w:t>scans</w:t>
      </w:r>
    </w:p>
    <w:p w14:paraId="00000533">
      <w:pPr>
        <w:numPr>
          <w:ilvl w:val="0"/>
          <w:numId w:val="52"/>
        </w:numPr>
        <w:spacing w:before="0" w:beforeAutospacing="0" w:after="0" w:afterAutospacing="0"/>
        <w:ind w:left="720" w:hanging="360"/>
      </w:pPr>
      <w:r>
        <w:rPr>
          <w:rtl w:val="0"/>
        </w:rPr>
        <w:t>unique scans</w:t>
      </w:r>
    </w:p>
    <w:p w14:paraId="00000534">
      <w:pPr>
        <w:numPr>
          <w:ilvl w:val="0"/>
          <w:numId w:val="52"/>
        </w:numPr>
        <w:spacing w:before="0" w:beforeAutospacing="0" w:after="0" w:afterAutospacing="0"/>
        <w:ind w:left="720" w:hanging="360"/>
      </w:pPr>
      <w:r>
        <w:rPr>
          <w:rtl w:val="0"/>
        </w:rPr>
        <w:t>time</w:t>
      </w:r>
    </w:p>
    <w:p w14:paraId="00000535">
      <w:pPr>
        <w:numPr>
          <w:ilvl w:val="0"/>
          <w:numId w:val="52"/>
        </w:numPr>
        <w:spacing w:before="0" w:beforeAutospacing="0" w:after="0" w:afterAutospacing="0"/>
        <w:ind w:left="720" w:hanging="360"/>
      </w:pPr>
      <w:r>
        <w:rPr>
          <w:rtl w:val="0"/>
        </w:rPr>
        <w:t>location</w:t>
      </w:r>
    </w:p>
    <w:p w14:paraId="00000536">
      <w:pPr>
        <w:numPr>
          <w:ilvl w:val="0"/>
          <w:numId w:val="52"/>
        </w:numPr>
        <w:spacing w:before="0" w:beforeAutospacing="0" w:after="0" w:afterAutospacing="0"/>
        <w:ind w:left="720" w:hanging="360"/>
      </w:pPr>
      <w:r>
        <w:rPr>
          <w:rtl w:val="0"/>
        </w:rPr>
        <w:t>device</w:t>
      </w:r>
    </w:p>
    <w:p w14:paraId="00000537">
      <w:pPr>
        <w:numPr>
          <w:ilvl w:val="0"/>
          <w:numId w:val="52"/>
        </w:numPr>
        <w:spacing w:before="0" w:beforeAutospacing="0" w:after="0" w:afterAutospacing="0"/>
        <w:ind w:left="720" w:hanging="360"/>
      </w:pPr>
      <w:r>
        <w:rPr>
          <w:rtl w:val="0"/>
        </w:rPr>
        <w:t>campaign</w:t>
      </w:r>
    </w:p>
    <w:p w14:paraId="00000538">
      <w:pPr>
        <w:numPr>
          <w:ilvl w:val="0"/>
          <w:numId w:val="52"/>
        </w:numPr>
        <w:spacing w:before="0" w:beforeAutospacing="0" w:after="0" w:afterAutospacing="0"/>
        <w:ind w:left="720" w:hanging="360"/>
      </w:pPr>
      <w:r>
        <w:rPr>
          <w:rtl w:val="0"/>
        </w:rPr>
        <w:t>repeat scans</w:t>
      </w:r>
    </w:p>
    <w:p w14:paraId="00000539">
      <w:pPr>
        <w:numPr>
          <w:ilvl w:val="0"/>
          <w:numId w:val="52"/>
        </w:numPr>
        <w:spacing w:before="0" w:beforeAutospacing="0" w:after="240"/>
        <w:ind w:left="720" w:hanging="360"/>
      </w:pPr>
      <w:r>
        <w:rPr>
          <w:rtl w:val="0"/>
        </w:rPr>
        <w:t>conversion</w:t>
      </w:r>
    </w:p>
    <w:p w14:paraId="0000053A">
      <w:pPr>
        <w:spacing w:before="240" w:after="240"/>
      </w:pPr>
      <w:r>
        <w:rPr>
          <w:rtl w:val="0"/>
        </w:rPr>
        <w:t>This turns a QR code into an analytics instrument.</w:t>
      </w:r>
    </w:p>
    <w:p w14:paraId="0000053B">
      <w:r>
        <w:pict>
          <v:rect id="_x0000_i1115" o:spt="1" style="height:1.5pt;width:0pt;" fillcolor="#A0A0A0" filled="t" stroked="f" coordsize="21600,21600" o:hr="t" o:hrstd="t" o:hralign="center">
            <v:path/>
            <v:fill on="t" focussize="0,0"/>
            <v:stroke on="f"/>
            <v:imagedata o:title=""/>
            <o:lock v:ext="edit"/>
            <w10:wrap type="none"/>
            <w10:anchorlock/>
          </v:rect>
        </w:pict>
      </w:r>
    </w:p>
    <w:p w14:paraId="0000053C">
      <w:pPr>
        <w:pStyle w:val="2"/>
        <w:keepNext w:val="0"/>
        <w:keepLines w:val="0"/>
        <w:spacing w:before="480"/>
        <w:rPr>
          <w:b/>
          <w:bCs/>
          <w:sz w:val="46"/>
          <w:szCs w:val="46"/>
        </w:rPr>
      </w:pPr>
      <w:bookmarkStart w:id="135" w:name="_rsx774k71edl" w:colFirst="0" w:colLast="0"/>
      <w:bookmarkEnd w:id="135"/>
      <w:r>
        <w:rPr>
          <w:b/>
          <w:bCs/>
          <w:sz w:val="46"/>
          <w:szCs w:val="46"/>
          <w:rtl w:val="0"/>
        </w:rPr>
        <w:t>FEATURE 4 — UTM BUILDER</w:t>
      </w:r>
    </w:p>
    <w:p w14:paraId="0000053D">
      <w:pPr>
        <w:spacing w:before="240" w:after="240"/>
      </w:pPr>
      <w:r>
        <w:rPr>
          <w:rtl w:val="0"/>
        </w:rPr>
        <w:t>UTM parameters are a standardized way of identifying marketing traffic.</w:t>
      </w:r>
    </w:p>
    <w:p w14:paraId="0000053E">
      <w:pPr>
        <w:spacing w:before="240" w:after="240"/>
      </w:pPr>
      <w:r>
        <w:rPr>
          <w:rtl w:val="0"/>
        </w:rPr>
        <w:t>Example:</w:t>
      </w:r>
    </w:p>
    <w:p w14:paraId="0000053F">
      <w:pPr>
        <w:spacing w:before="240" w:after="240"/>
      </w:pPr>
      <w:r>
        <w:rPr>
          <w:rtl w:val="0"/>
        </w:rPr>
        <w:t>Your platform can automatically construct them.</w:t>
      </w:r>
    </w:p>
    <w:p w14:paraId="00000540">
      <w:pPr>
        <w:spacing w:before="240" w:after="240"/>
      </w:pPr>
      <w:r>
        <w:rPr>
          <w:rtl w:val="0"/>
        </w:rPr>
        <w:t>Instead of forcing an SMB owner to understand:</w:t>
      </w:r>
    </w:p>
    <w:p w14:paraId="00000541">
      <w:pPr>
        <w:spacing w:before="240" w:after="240"/>
      </w:pPr>
      <w:r>
        <w:rPr>
          <w:rtl w:val="0"/>
        </w:rPr>
        <w:t>your UI could ask:</w:t>
      </w:r>
    </w:p>
    <w:p w14:paraId="00000542">
      <w:pPr>
        <w:spacing w:before="240" w:after="240"/>
      </w:pPr>
      <w:r>
        <w:rPr>
          <w:rtl w:val="0"/>
        </w:rPr>
        <w:t>Then automatically generate:</w:t>
      </w:r>
    </w:p>
    <w:p w14:paraId="00000543">
      <w:r>
        <w:pict>
          <v:rect id="_x0000_i1116" o:spt="1" style="height:1.5pt;width:0pt;" fillcolor="#A0A0A0" filled="t" stroked="f" coordsize="21600,21600" o:hr="t" o:hrstd="t" o:hralign="center">
            <v:path/>
            <v:fill on="t" focussize="0,0"/>
            <v:stroke on="f"/>
            <v:imagedata o:title=""/>
            <o:lock v:ext="edit"/>
            <w10:wrap type="none"/>
            <w10:anchorlock/>
          </v:rect>
        </w:pict>
      </w:r>
    </w:p>
    <w:p w14:paraId="00000544">
      <w:pPr>
        <w:pStyle w:val="2"/>
        <w:keepNext w:val="0"/>
        <w:keepLines w:val="0"/>
        <w:spacing w:before="480"/>
        <w:rPr>
          <w:b/>
          <w:bCs/>
          <w:sz w:val="46"/>
          <w:szCs w:val="46"/>
        </w:rPr>
      </w:pPr>
      <w:bookmarkStart w:id="136" w:name="_rkkm82g72zua" w:colFirst="0" w:colLast="0"/>
      <w:bookmarkEnd w:id="136"/>
      <w:r>
        <w:rPr>
          <w:b/>
          <w:bCs/>
          <w:sz w:val="46"/>
          <w:szCs w:val="46"/>
          <w:rtl w:val="0"/>
        </w:rPr>
        <w:t>Why this matters</w:t>
      </w:r>
    </w:p>
    <w:p w14:paraId="00000545">
      <w:pPr>
        <w:spacing w:before="240" w:after="240"/>
      </w:pPr>
      <w:r>
        <w:rPr>
          <w:rtl w:val="0"/>
        </w:rPr>
        <w:t>Your platform can normalize campaign data.</w:t>
      </w:r>
    </w:p>
    <w:p w14:paraId="00000546">
      <w:pPr>
        <w:spacing w:before="240" w:after="240"/>
      </w:pPr>
      <w:r>
        <w:rPr>
          <w:rtl w:val="0"/>
        </w:rPr>
        <w:t>Instead of having:</w:t>
      </w:r>
    </w:p>
    <w:p w14:paraId="00000547">
      <w:pPr>
        <w:spacing w:before="240" w:after="240"/>
      </w:pPr>
      <w:r>
        <w:rPr>
          <w:rtl w:val="0"/>
        </w:rPr>
        <w:t>you can establish standardized campaign metadata.</w:t>
      </w:r>
    </w:p>
    <w:p w14:paraId="00000548">
      <w:pPr>
        <w:spacing w:before="240" w:after="240"/>
      </w:pPr>
      <w:r>
        <w:rPr>
          <w:rtl w:val="0"/>
        </w:rPr>
        <w:t>That dramatically improves analytics quality.</w:t>
      </w:r>
    </w:p>
    <w:p w14:paraId="00000549">
      <w:r>
        <w:pict>
          <v:rect id="_x0000_i1117" o:spt="1" style="height:1.5pt;width:0pt;" fillcolor="#A0A0A0" filled="t" stroked="f" coordsize="21600,21600" o:hr="t" o:hrstd="t" o:hralign="center">
            <v:path/>
            <v:fill on="t" focussize="0,0"/>
            <v:stroke on="f"/>
            <v:imagedata o:title=""/>
            <o:lock v:ext="edit"/>
            <w10:wrap type="none"/>
            <w10:anchorlock/>
          </v:rect>
        </w:pict>
      </w:r>
    </w:p>
    <w:p w14:paraId="0000054A">
      <w:pPr>
        <w:pStyle w:val="2"/>
        <w:keepNext w:val="0"/>
        <w:keepLines w:val="0"/>
        <w:spacing w:before="480"/>
        <w:rPr>
          <w:b/>
          <w:bCs/>
          <w:sz w:val="46"/>
          <w:szCs w:val="46"/>
        </w:rPr>
      </w:pPr>
      <w:bookmarkStart w:id="137" w:name="_308tf6t6izig" w:colFirst="0" w:colLast="0"/>
      <w:bookmarkEnd w:id="137"/>
      <w:r>
        <w:rPr>
          <w:b/>
          <w:bCs/>
          <w:sz w:val="46"/>
          <w:szCs w:val="46"/>
          <w:rtl w:val="0"/>
        </w:rPr>
        <w:t>FEATURE 5 — CLICK ANALYTICS</w:t>
      </w:r>
    </w:p>
    <w:p w14:paraId="0000054B">
      <w:pPr>
        <w:spacing w:before="240" w:after="240"/>
      </w:pPr>
      <w:r>
        <w:rPr>
          <w:rtl w:val="0"/>
        </w:rPr>
        <w:t>This is your first serious analytics engine.</w:t>
      </w:r>
    </w:p>
    <w:p w14:paraId="0000054C">
      <w:pPr>
        <w:spacing w:before="240" w:after="240"/>
      </w:pPr>
      <w:r>
        <w:rPr>
          <w:rtl w:val="0"/>
        </w:rPr>
        <w:t>A click event can potentially contain:</w:t>
      </w:r>
    </w:p>
    <w:p w14:paraId="0000054D">
      <w:pPr>
        <w:spacing w:before="240" w:after="240"/>
      </w:pPr>
      <w:r>
        <w:rPr>
          <w:rtl w:val="0"/>
        </w:rPr>
        <w:t>Then you aggregate these events.</w:t>
      </w:r>
    </w:p>
    <w:p w14:paraId="0000054E">
      <w:r>
        <w:pict>
          <v:rect id="_x0000_i1118" o:spt="1" style="height:1.5pt;width:0pt;" fillcolor="#A0A0A0" filled="t" stroked="f" coordsize="21600,21600" o:hr="t" o:hrstd="t" o:hralign="center">
            <v:path/>
            <v:fill on="t" focussize="0,0"/>
            <v:stroke on="f"/>
            <v:imagedata o:title=""/>
            <o:lock v:ext="edit"/>
            <w10:wrap type="none"/>
            <w10:anchorlock/>
          </v:rect>
        </w:pict>
      </w:r>
    </w:p>
    <w:p w14:paraId="0000054F">
      <w:pPr>
        <w:pStyle w:val="2"/>
        <w:keepNext w:val="0"/>
        <w:keepLines w:val="0"/>
        <w:spacing w:before="480"/>
        <w:rPr>
          <w:b/>
          <w:bCs/>
          <w:sz w:val="46"/>
          <w:szCs w:val="46"/>
        </w:rPr>
      </w:pPr>
      <w:bookmarkStart w:id="138" w:name="_yhe4mwpy1fqa" w:colFirst="0" w:colLast="0"/>
      <w:bookmarkEnd w:id="138"/>
      <w:r>
        <w:rPr>
          <w:b/>
          <w:bCs/>
          <w:sz w:val="46"/>
          <w:szCs w:val="46"/>
          <w:rtl w:val="0"/>
        </w:rPr>
        <w:t>Basic dashboard</w:t>
      </w:r>
    </w:p>
    <w:p w14:paraId="00000550">
      <w:pPr>
        <w:spacing w:before="240" w:after="240"/>
      </w:pPr>
      <w:r>
        <w:rPr>
          <w:rtl w:val="0"/>
        </w:rPr>
        <w:t>But don't confuse:</w:t>
      </w:r>
    </w:p>
    <w:p w14:paraId="00000551">
      <w:pPr>
        <w:spacing w:before="240" w:after="240"/>
        <w:rPr>
          <w:b/>
          <w:bCs/>
        </w:rPr>
      </w:pPr>
      <w:r>
        <w:rPr>
          <w:b/>
          <w:bCs/>
          <w:rtl w:val="0"/>
        </w:rPr>
        <w:t>clicks</w:t>
      </w:r>
    </w:p>
    <w:p w14:paraId="00000552">
      <w:pPr>
        <w:spacing w:before="240" w:after="240"/>
      </w:pPr>
      <w:r>
        <w:rPr>
          <w:rtl w:val="0"/>
        </w:rPr>
        <w:t>with</w:t>
      </w:r>
    </w:p>
    <w:p w14:paraId="00000553">
      <w:pPr>
        <w:spacing w:before="240" w:after="240"/>
      </w:pPr>
      <w:r>
        <w:rPr>
          <w:b/>
          <w:bCs/>
          <w:rtl w:val="0"/>
        </w:rPr>
        <w:t>people</w:t>
      </w:r>
      <w:r>
        <w:rPr>
          <w:rtl w:val="0"/>
        </w:rPr>
        <w:t>.</w:t>
      </w:r>
    </w:p>
    <w:p w14:paraId="00000554">
      <w:pPr>
        <w:spacing w:before="240" w:after="240"/>
      </w:pPr>
      <w:r>
        <w:rPr>
          <w:rtl w:val="0"/>
        </w:rPr>
        <w:t>One person may click:</w:t>
      </w:r>
    </w:p>
    <w:p w14:paraId="00000555">
      <w:pPr>
        <w:spacing w:before="240" w:after="240"/>
      </w:pPr>
      <w:r>
        <w:rPr>
          <w:rtl w:val="0"/>
        </w:rPr>
        <w:t>So:</w:t>
      </w:r>
    </w:p>
    <w:p w14:paraId="00000556">
      <w:pPr>
        <w:spacing w:before="240" w:after="240"/>
      </w:pPr>
      <w:r>
        <w:rPr>
          <w:rtl w:val="0"/>
        </w:rPr>
        <w:t>Potentially.</w:t>
      </w:r>
    </w:p>
    <w:p w14:paraId="00000557">
      <w:r>
        <w:pict>
          <v:rect id="_x0000_i1119" o:spt="1" style="height:1.5pt;width:0pt;" fillcolor="#A0A0A0" filled="t" stroked="f" coordsize="21600,21600" o:hr="t" o:hrstd="t" o:hralign="center">
            <v:path/>
            <v:fill on="t" focussize="0,0"/>
            <v:stroke on="f"/>
            <v:imagedata o:title=""/>
            <o:lock v:ext="edit"/>
            <w10:wrap type="none"/>
            <w10:anchorlock/>
          </v:rect>
        </w:pict>
      </w:r>
    </w:p>
    <w:p w14:paraId="00000558">
      <w:pPr>
        <w:pStyle w:val="2"/>
        <w:keepNext w:val="0"/>
        <w:keepLines w:val="0"/>
        <w:spacing w:before="480"/>
        <w:rPr>
          <w:b/>
          <w:bCs/>
          <w:sz w:val="46"/>
          <w:szCs w:val="46"/>
        </w:rPr>
      </w:pPr>
      <w:bookmarkStart w:id="139" w:name="_ig0zr36wgtlv" w:colFirst="0" w:colLast="0"/>
      <w:bookmarkEnd w:id="139"/>
      <w:r>
        <w:rPr>
          <w:b/>
          <w:bCs/>
          <w:sz w:val="46"/>
          <w:szCs w:val="46"/>
          <w:rtl w:val="0"/>
        </w:rPr>
        <w:t>FEATURE 6 — UNIQUE VISITORS</w:t>
      </w:r>
    </w:p>
    <w:p w14:paraId="00000559">
      <w:pPr>
        <w:spacing w:before="240" w:after="240"/>
      </w:pPr>
      <w:r>
        <w:rPr>
          <w:rtl w:val="0"/>
        </w:rPr>
        <w:t>This requires a visitor-identification strategy.</w:t>
      </w:r>
    </w:p>
    <w:p w14:paraId="0000055A">
      <w:pPr>
        <w:spacing w:before="240" w:after="240"/>
      </w:pPr>
      <w:r>
        <w:rPr>
          <w:rtl w:val="0"/>
        </w:rPr>
        <w:t>A simple implementation may use first-party identifiers.</w:t>
      </w:r>
    </w:p>
    <w:p w14:paraId="0000055B">
      <w:pPr>
        <w:spacing w:before="240" w:after="240"/>
      </w:pPr>
      <w:r>
        <w:rPr>
          <w:rtl w:val="0"/>
        </w:rPr>
        <w:t>Conceptually:</w:t>
      </w:r>
    </w:p>
    <w:p w14:paraId="0000055C">
      <w:pPr>
        <w:spacing w:before="240" w:after="240"/>
      </w:pPr>
      <w:r>
        <w:rPr>
          <w:rtl w:val="0"/>
        </w:rPr>
        <w:t>The system associates events with it.</w:t>
      </w:r>
    </w:p>
    <w:p w14:paraId="0000055D">
      <w:pPr>
        <w:spacing w:before="240" w:after="240"/>
      </w:pPr>
      <w:r>
        <w:rPr>
          <w:rtl w:val="0"/>
        </w:rPr>
        <w:t>But there are limitations.</w:t>
      </w:r>
    </w:p>
    <w:p w14:paraId="0000055E">
      <w:pPr>
        <w:spacing w:before="240" w:after="240"/>
      </w:pPr>
      <w:r>
        <w:rPr>
          <w:rtl w:val="0"/>
        </w:rPr>
        <w:t>Users can:</w:t>
      </w:r>
    </w:p>
    <w:p w14:paraId="0000055F">
      <w:pPr>
        <w:numPr>
          <w:ilvl w:val="0"/>
          <w:numId w:val="53"/>
        </w:numPr>
        <w:spacing w:before="240" w:after="0" w:afterAutospacing="0"/>
        <w:ind w:left="720" w:hanging="360"/>
      </w:pPr>
      <w:r>
        <w:rPr>
          <w:rtl w:val="0"/>
        </w:rPr>
        <w:t>clear cookies</w:t>
      </w:r>
    </w:p>
    <w:p w14:paraId="00000560">
      <w:pPr>
        <w:numPr>
          <w:ilvl w:val="0"/>
          <w:numId w:val="53"/>
        </w:numPr>
        <w:spacing w:before="0" w:beforeAutospacing="0" w:after="0" w:afterAutospacing="0"/>
        <w:ind w:left="720" w:hanging="360"/>
      </w:pPr>
      <w:r>
        <w:rPr>
          <w:rtl w:val="0"/>
        </w:rPr>
        <w:t>switch browsers</w:t>
      </w:r>
    </w:p>
    <w:p w14:paraId="00000561">
      <w:pPr>
        <w:numPr>
          <w:ilvl w:val="0"/>
          <w:numId w:val="53"/>
        </w:numPr>
        <w:spacing w:before="0" w:beforeAutospacing="0" w:after="0" w:afterAutospacing="0"/>
        <w:ind w:left="720" w:hanging="360"/>
      </w:pPr>
      <w:r>
        <w:rPr>
          <w:rtl w:val="0"/>
        </w:rPr>
        <w:t>switch devices</w:t>
      </w:r>
    </w:p>
    <w:p w14:paraId="00000562">
      <w:pPr>
        <w:numPr>
          <w:ilvl w:val="0"/>
          <w:numId w:val="53"/>
        </w:numPr>
        <w:spacing w:before="0" w:beforeAutospacing="0" w:after="0" w:afterAutospacing="0"/>
        <w:ind w:left="720" w:hanging="360"/>
      </w:pPr>
      <w:r>
        <w:rPr>
          <w:rtl w:val="0"/>
        </w:rPr>
        <w:t>use private browsing</w:t>
      </w:r>
    </w:p>
    <w:p w14:paraId="00000563">
      <w:pPr>
        <w:numPr>
          <w:ilvl w:val="0"/>
          <w:numId w:val="53"/>
        </w:numPr>
        <w:spacing w:before="0" w:beforeAutospacing="0" w:after="0" w:afterAutospacing="0"/>
        <w:ind w:left="720" w:hanging="360"/>
      </w:pPr>
      <w:r>
        <w:rPr>
          <w:rtl w:val="0"/>
        </w:rPr>
        <w:t>block storage</w:t>
      </w:r>
    </w:p>
    <w:p w14:paraId="00000564">
      <w:pPr>
        <w:numPr>
          <w:ilvl w:val="0"/>
          <w:numId w:val="53"/>
        </w:numPr>
        <w:spacing w:before="0" w:beforeAutospacing="0" w:after="240"/>
        <w:ind w:left="720" w:hanging="360"/>
      </w:pPr>
      <w:r>
        <w:rPr>
          <w:rtl w:val="0"/>
        </w:rPr>
        <w:t>change networks</w:t>
      </w:r>
    </w:p>
    <w:p w14:paraId="00000565">
      <w:pPr>
        <w:spacing w:before="240" w:after="240"/>
      </w:pPr>
      <w:r>
        <w:rPr>
          <w:rtl w:val="0"/>
        </w:rPr>
        <w:t>Therefore:</w:t>
      </w:r>
    </w:p>
    <w:p w14:paraId="00000566">
      <w:pPr>
        <w:spacing w:before="240" w:after="240"/>
        <w:ind w:left="600" w:right="600" w:firstLine="0"/>
        <w:rPr>
          <w:b/>
          <w:bCs/>
        </w:rPr>
      </w:pPr>
      <w:r>
        <w:rPr>
          <w:b/>
          <w:bCs/>
          <w:rtl w:val="0"/>
        </w:rPr>
        <w:t>Your visitor count is an estimate/model, not an absolute measurement of human beings.</w:t>
      </w:r>
    </w:p>
    <w:p w14:paraId="00000567">
      <w:pPr>
        <w:spacing w:before="240" w:after="240"/>
      </w:pPr>
      <w:r>
        <w:rPr>
          <w:rtl w:val="0"/>
        </w:rPr>
        <w:t>That should be reflected in your product language.</w:t>
      </w:r>
    </w:p>
    <w:p w14:paraId="00000568">
      <w:pPr>
        <w:spacing w:before="240" w:after="240"/>
      </w:pPr>
      <w:r>
        <w:rPr>
          <w:rtl w:val="0"/>
        </w:rPr>
        <w:t>Say:</w:t>
      </w:r>
    </w:p>
    <w:p w14:paraId="00000569">
      <w:pPr>
        <w:spacing w:before="240" w:after="240"/>
        <w:ind w:left="600" w:right="600" w:firstLine="0"/>
        <w:rPr>
          <w:b/>
          <w:bCs/>
        </w:rPr>
      </w:pPr>
      <w:r>
        <w:rPr>
          <w:b/>
          <w:bCs/>
          <w:rtl w:val="0"/>
        </w:rPr>
        <w:t>Unique visitors</w:t>
      </w:r>
    </w:p>
    <w:p w14:paraId="0000056A">
      <w:pPr>
        <w:spacing w:before="240" w:after="240"/>
      </w:pPr>
      <w:r>
        <w:rPr>
          <w:rtl w:val="0"/>
        </w:rPr>
        <w:t>not:</w:t>
      </w:r>
    </w:p>
    <w:p w14:paraId="0000056B">
      <w:pPr>
        <w:spacing w:before="240" w:after="240"/>
        <w:ind w:left="600" w:right="600" w:firstLine="0"/>
        <w:rPr>
          <w:b/>
          <w:bCs/>
        </w:rPr>
      </w:pPr>
      <w:r>
        <w:rPr>
          <w:b/>
          <w:bCs/>
          <w:rtl w:val="0"/>
        </w:rPr>
        <w:t>Unique people</w:t>
      </w:r>
    </w:p>
    <w:p w14:paraId="0000056C">
      <w:pPr>
        <w:spacing w:before="240" w:after="240"/>
      </w:pPr>
      <w:r>
        <w:rPr>
          <w:rtl w:val="0"/>
        </w:rPr>
        <w:t>unless you have a legitimate identity signal.</w:t>
      </w:r>
    </w:p>
    <w:p w14:paraId="0000056D">
      <w:r>
        <w:pict>
          <v:rect id="_x0000_i1120" o:spt="1" style="height:1.5pt;width:0pt;" fillcolor="#A0A0A0" filled="t" stroked="f" coordsize="21600,21600" o:hr="t" o:hrstd="t" o:hralign="center">
            <v:path/>
            <v:fill on="t" focussize="0,0"/>
            <v:stroke on="f"/>
            <v:imagedata o:title=""/>
            <o:lock v:ext="edit"/>
            <w10:wrap type="none"/>
            <w10:anchorlock/>
          </v:rect>
        </w:pict>
      </w:r>
    </w:p>
    <w:p w14:paraId="0000056E">
      <w:pPr>
        <w:pStyle w:val="2"/>
        <w:keepNext w:val="0"/>
        <w:keepLines w:val="0"/>
        <w:spacing w:before="480"/>
        <w:rPr>
          <w:b/>
          <w:bCs/>
          <w:sz w:val="46"/>
          <w:szCs w:val="46"/>
        </w:rPr>
      </w:pPr>
      <w:bookmarkStart w:id="140" w:name="_rnr0iaikhxz8" w:colFirst="0" w:colLast="0"/>
      <w:bookmarkEnd w:id="140"/>
      <w:r>
        <w:rPr>
          <w:b/>
          <w:bCs/>
          <w:sz w:val="46"/>
          <w:szCs w:val="46"/>
          <w:rtl w:val="0"/>
        </w:rPr>
        <w:t>FEATURE 7 — SESSION TRACKING</w:t>
      </w:r>
    </w:p>
    <w:p w14:paraId="0000056F">
      <w:pPr>
        <w:spacing w:before="240" w:after="240"/>
      </w:pPr>
      <w:r>
        <w:rPr>
          <w:rtl w:val="0"/>
        </w:rPr>
        <w:t>A visitor can have multiple sessions.</w:t>
      </w:r>
    </w:p>
    <w:p w14:paraId="00000570">
      <w:pPr>
        <w:spacing w:before="240" w:after="240"/>
      </w:pPr>
      <w:r>
        <w:rPr>
          <w:rtl w:val="0"/>
        </w:rPr>
        <w:t>Example:</w:t>
      </w:r>
    </w:p>
    <w:p w14:paraId="00000571">
      <w:pPr>
        <w:spacing w:before="240" w:after="240"/>
      </w:pPr>
      <w:r>
        <w:rPr>
          <w:rtl w:val="0"/>
        </w:rPr>
        <w:t>This allows you to understand return behavior.</w:t>
      </w:r>
    </w:p>
    <w:p w14:paraId="00000572">
      <w:r>
        <w:pict>
          <v:rect id="_x0000_i1121" o:spt="1" style="height:1.5pt;width:0pt;" fillcolor="#A0A0A0" filled="t" stroked="f" coordsize="21600,21600" o:hr="t" o:hrstd="t" o:hralign="center">
            <v:path/>
            <v:fill on="t" focussize="0,0"/>
            <v:stroke on="f"/>
            <v:imagedata o:title=""/>
            <o:lock v:ext="edit"/>
            <w10:wrap type="none"/>
            <w10:anchorlock/>
          </v:rect>
        </w:pict>
      </w:r>
    </w:p>
    <w:p w14:paraId="00000573">
      <w:pPr>
        <w:pStyle w:val="2"/>
        <w:keepNext w:val="0"/>
        <w:keepLines w:val="0"/>
        <w:spacing w:before="480"/>
        <w:rPr>
          <w:b/>
          <w:bCs/>
          <w:sz w:val="46"/>
          <w:szCs w:val="46"/>
        </w:rPr>
      </w:pPr>
      <w:bookmarkStart w:id="141" w:name="_y8j8g1vowgny" w:colFirst="0" w:colLast="0"/>
      <w:bookmarkEnd w:id="141"/>
      <w:r>
        <w:rPr>
          <w:b/>
          <w:bCs/>
          <w:sz w:val="46"/>
          <w:szCs w:val="46"/>
          <w:rtl w:val="0"/>
        </w:rPr>
        <w:t>Why sessions matter</w:t>
      </w:r>
    </w:p>
    <w:p w14:paraId="00000574">
      <w:pPr>
        <w:spacing w:before="240" w:after="240"/>
      </w:pPr>
      <w:r>
        <w:rPr>
          <w:rtl w:val="0"/>
        </w:rPr>
        <w:t>Imagine:</w:t>
      </w:r>
    </w:p>
    <w:p w14:paraId="00000575">
      <w:pPr>
        <w:spacing w:before="240" w:after="240"/>
      </w:pPr>
      <w:r>
        <w:rPr>
          <w:rtl w:val="0"/>
        </w:rPr>
        <w:t>but:</w:t>
      </w:r>
    </w:p>
    <w:p w14:paraId="00000576">
      <w:pPr>
        <w:spacing w:before="240" w:after="240"/>
      </w:pPr>
      <w:r>
        <w:rPr>
          <w:rtl w:val="0"/>
        </w:rPr>
        <w:t>That tells you something about repeat engagement.</w:t>
      </w:r>
    </w:p>
    <w:p w14:paraId="00000577">
      <w:pPr>
        <w:spacing w:before="240" w:after="240"/>
      </w:pPr>
      <w:r>
        <w:rPr>
          <w:rtl w:val="0"/>
        </w:rPr>
        <w:t>You can calculate:</w:t>
      </w:r>
    </w:p>
    <w:p w14:paraId="00000578">
      <w:pPr>
        <w:spacing w:before="240" w:after="240"/>
      </w:pPr>
      <w:r>
        <w:rPr>
          <w:rtl w:val="0"/>
        </w:rPr>
        <w:t>and understand whether people return.</w:t>
      </w:r>
    </w:p>
    <w:p w14:paraId="00000579">
      <w:r>
        <w:pict>
          <v:rect id="_x0000_i1122" o:spt="1" style="height:1.5pt;width:0pt;" fillcolor="#A0A0A0" filled="t" stroked="f" coordsize="21600,21600" o:hr="t" o:hrstd="t" o:hralign="center">
            <v:path/>
            <v:fill on="t" focussize="0,0"/>
            <v:stroke on="f"/>
            <v:imagedata o:title=""/>
            <o:lock v:ext="edit"/>
            <w10:wrap type="none"/>
            <w10:anchorlock/>
          </v:rect>
        </w:pict>
      </w:r>
    </w:p>
    <w:p w14:paraId="0000057A">
      <w:pPr>
        <w:pStyle w:val="2"/>
        <w:keepNext w:val="0"/>
        <w:keepLines w:val="0"/>
        <w:spacing w:before="480"/>
        <w:rPr>
          <w:b/>
          <w:bCs/>
          <w:sz w:val="46"/>
          <w:szCs w:val="46"/>
        </w:rPr>
      </w:pPr>
      <w:bookmarkStart w:id="142" w:name="_bwasehhwdfnp" w:colFirst="0" w:colLast="0"/>
      <w:bookmarkEnd w:id="142"/>
      <w:r>
        <w:rPr>
          <w:b/>
          <w:bCs/>
          <w:sz w:val="46"/>
          <w:szCs w:val="46"/>
          <w:rtl w:val="0"/>
        </w:rPr>
        <w:t>FEATURE 8 — REFERRER TRACKING</w:t>
      </w:r>
    </w:p>
    <w:p w14:paraId="0000057B">
      <w:pPr>
        <w:spacing w:before="240" w:after="240"/>
      </w:pPr>
      <w:r>
        <w:rPr>
          <w:rtl w:val="0"/>
        </w:rPr>
        <w:t>A referrer can tell you where the visitor came from.</w:t>
      </w:r>
    </w:p>
    <w:p w14:paraId="0000057C">
      <w:pPr>
        <w:spacing w:before="240" w:after="240"/>
      </w:pPr>
      <w:r>
        <w:rPr>
          <w:rtl w:val="0"/>
        </w:rPr>
        <w:t>Examples:</w:t>
      </w:r>
    </w:p>
    <w:p w14:paraId="0000057D">
      <w:pPr>
        <w:spacing w:before="240" w:after="240"/>
      </w:pPr>
      <w:r>
        <w:rPr>
          <w:rtl w:val="0"/>
        </w:rPr>
        <w:t>But this has limitations.</w:t>
      </w:r>
    </w:p>
    <w:p w14:paraId="0000057E">
      <w:pPr>
        <w:spacing w:before="240" w:after="240"/>
      </w:pPr>
      <w:r>
        <w:rPr>
          <w:rtl w:val="0"/>
        </w:rPr>
        <w:t>Some traffic will appear as:</w:t>
      </w:r>
    </w:p>
    <w:p w14:paraId="0000057F">
      <w:pPr>
        <w:spacing w:before="240" w:after="240"/>
      </w:pPr>
      <w:r>
        <w:rPr>
          <w:rtl w:val="0"/>
        </w:rPr>
        <w:t>because browsers/platforms may not pass referrer information.</w:t>
      </w:r>
    </w:p>
    <w:p w14:paraId="00000580">
      <w:pPr>
        <w:spacing w:before="240" w:after="240"/>
      </w:pPr>
      <w:r>
        <w:rPr>
          <w:rtl w:val="0"/>
        </w:rPr>
        <w:t xml:space="preserve">So your analytics architecture must account for </w:t>
      </w:r>
      <w:r>
        <w:rPr>
          <w:b/>
          <w:bCs/>
          <w:rtl w:val="0"/>
        </w:rPr>
        <w:t>unknown/direct traffic</w:t>
      </w:r>
      <w:r>
        <w:rPr>
          <w:rtl w:val="0"/>
        </w:rPr>
        <w:t xml:space="preserve"> rather than pretending every visit has a source.</w:t>
      </w:r>
    </w:p>
    <w:p w14:paraId="00000581">
      <w:r>
        <w:pict>
          <v:rect id="_x0000_i1123" o:spt="1" style="height:1.5pt;width:0pt;" fillcolor="#A0A0A0" filled="t" stroked="f" coordsize="21600,21600" o:hr="t" o:hrstd="t" o:hralign="center">
            <v:path/>
            <v:fill on="t" focussize="0,0"/>
            <v:stroke on="f"/>
            <v:imagedata o:title=""/>
            <o:lock v:ext="edit"/>
            <w10:wrap type="none"/>
            <w10:anchorlock/>
          </v:rect>
        </w:pict>
      </w:r>
    </w:p>
    <w:p w14:paraId="00000582">
      <w:pPr>
        <w:pStyle w:val="2"/>
        <w:keepNext w:val="0"/>
        <w:keepLines w:val="0"/>
        <w:spacing w:before="480"/>
        <w:rPr>
          <w:b/>
          <w:bCs/>
          <w:sz w:val="46"/>
          <w:szCs w:val="46"/>
        </w:rPr>
      </w:pPr>
      <w:bookmarkStart w:id="143" w:name="_orwrgbx2mfot" w:colFirst="0" w:colLast="0"/>
      <w:bookmarkEnd w:id="143"/>
      <w:r>
        <w:rPr>
          <w:b/>
          <w:bCs/>
          <w:sz w:val="46"/>
          <w:szCs w:val="46"/>
          <w:rtl w:val="0"/>
        </w:rPr>
        <w:t>FEATURE 9 — DEVICE INTELLIGENCE</w:t>
      </w:r>
    </w:p>
    <w:p w14:paraId="00000583">
      <w:pPr>
        <w:spacing w:before="240" w:after="240"/>
      </w:pPr>
      <w:r>
        <w:rPr>
          <w:rtl w:val="0"/>
        </w:rPr>
        <w:t>Track categories such as:</w:t>
      </w:r>
    </w:p>
    <w:p w14:paraId="00000584">
      <w:pPr>
        <w:spacing w:before="240" w:after="240"/>
      </w:pPr>
      <w:r>
        <w:rPr>
          <w:rtl w:val="0"/>
        </w:rPr>
        <w:t>Then deeper:</w:t>
      </w:r>
    </w:p>
    <w:p w14:paraId="00000585">
      <w:pPr>
        <w:spacing w:before="240" w:after="240"/>
      </w:pPr>
      <w:r>
        <w:rPr>
          <w:rtl w:val="0"/>
        </w:rPr>
        <w:t>and browser information where reasonably available.</w:t>
      </w:r>
    </w:p>
    <w:p w14:paraId="00000586">
      <w:pPr>
        <w:spacing w:before="240" w:after="240"/>
      </w:pPr>
      <w:r>
        <w:rPr>
          <w:rtl w:val="0"/>
        </w:rPr>
        <w:t>This helps answer:</w:t>
      </w:r>
    </w:p>
    <w:p w14:paraId="00000587">
      <w:pPr>
        <w:spacing w:before="240" w:after="240"/>
        <w:ind w:left="600" w:right="600" w:firstLine="0"/>
      </w:pPr>
      <w:r>
        <w:rPr>
          <w:rtl w:val="0"/>
        </w:rPr>
        <w:t>"Is our campaign working better on mobile or desktop?"</w:t>
      </w:r>
    </w:p>
    <w:p w14:paraId="00000588">
      <w:r>
        <w:pict>
          <v:rect id="_x0000_i1124" o:spt="1" style="height:1.5pt;width:0pt;" fillcolor="#A0A0A0" filled="t" stroked="f" coordsize="21600,21600" o:hr="t" o:hrstd="t" o:hralign="center">
            <v:path/>
            <v:fill on="t" focussize="0,0"/>
            <v:stroke on="f"/>
            <v:imagedata o:title=""/>
            <o:lock v:ext="edit"/>
            <w10:wrap type="none"/>
            <w10:anchorlock/>
          </v:rect>
        </w:pict>
      </w:r>
    </w:p>
    <w:p w14:paraId="00000589">
      <w:pPr>
        <w:pStyle w:val="2"/>
        <w:keepNext w:val="0"/>
        <w:keepLines w:val="0"/>
        <w:spacing w:before="480"/>
        <w:rPr>
          <w:b/>
          <w:bCs/>
          <w:sz w:val="46"/>
          <w:szCs w:val="46"/>
        </w:rPr>
      </w:pPr>
      <w:bookmarkStart w:id="144" w:name="_2fkclsjutdo5" w:colFirst="0" w:colLast="0"/>
      <w:bookmarkEnd w:id="144"/>
      <w:r>
        <w:rPr>
          <w:b/>
          <w:bCs/>
          <w:sz w:val="46"/>
          <w:szCs w:val="46"/>
          <w:rtl w:val="0"/>
        </w:rPr>
        <w:t>Example</w:t>
      </w:r>
    </w:p>
    <w:p w14:paraId="0000058A">
      <w:pPr>
        <w:spacing w:before="240" w:after="240"/>
      </w:pPr>
      <w:r>
        <w:rPr>
          <w:rtl w:val="0"/>
        </w:rPr>
        <w:t>Then:</w:t>
      </w:r>
    </w:p>
    <w:p w14:paraId="0000058B">
      <w:pPr>
        <w:spacing w:before="240" w:after="240"/>
      </w:pPr>
      <w:r>
        <w:rPr>
          <w:rtl w:val="0"/>
        </w:rPr>
        <w:t>That is actionable.</w:t>
      </w:r>
    </w:p>
    <w:p w14:paraId="0000058C">
      <w:r>
        <w:pict>
          <v:rect id="_x0000_i1125" o:spt="1" style="height:1.5pt;width:0pt;" fillcolor="#A0A0A0" filled="t" stroked="f" coordsize="21600,21600" o:hr="t" o:hrstd="t" o:hralign="center">
            <v:path/>
            <v:fill on="t" focussize="0,0"/>
            <v:stroke on="f"/>
            <v:imagedata o:title=""/>
            <o:lock v:ext="edit"/>
            <w10:wrap type="none"/>
            <w10:anchorlock/>
          </v:rect>
        </w:pict>
      </w:r>
    </w:p>
    <w:p w14:paraId="0000058D">
      <w:pPr>
        <w:pStyle w:val="2"/>
        <w:keepNext w:val="0"/>
        <w:keepLines w:val="0"/>
        <w:spacing w:before="480"/>
        <w:rPr>
          <w:b/>
          <w:bCs/>
          <w:sz w:val="46"/>
          <w:szCs w:val="46"/>
        </w:rPr>
      </w:pPr>
      <w:bookmarkStart w:id="145" w:name="_qfe7wmhhhpdk" w:colFirst="0" w:colLast="0"/>
      <w:bookmarkEnd w:id="145"/>
      <w:r>
        <w:rPr>
          <w:b/>
          <w:bCs/>
          <w:sz w:val="46"/>
          <w:szCs w:val="46"/>
          <w:rtl w:val="0"/>
        </w:rPr>
        <w:t>FEATURE 10 — GEOGRAPHIC INTELLIGENCE</w:t>
      </w:r>
    </w:p>
    <w:p w14:paraId="0000058E">
      <w:pPr>
        <w:spacing w:before="240" w:after="240"/>
      </w:pPr>
      <w:r>
        <w:rPr>
          <w:rtl w:val="0"/>
        </w:rPr>
        <w:t>You can derive approximate geography from network information and other legitimate signals.</w:t>
      </w:r>
    </w:p>
    <w:p w14:paraId="0000058F">
      <w:pPr>
        <w:spacing w:before="240" w:after="240"/>
      </w:pPr>
      <w:r>
        <w:rPr>
          <w:rtl w:val="0"/>
        </w:rPr>
        <w:t>Potential levels:</w:t>
      </w:r>
    </w:p>
    <w:p w14:paraId="00000590">
      <w:pPr>
        <w:spacing w:before="240" w:after="240"/>
      </w:pPr>
      <w:r>
        <w:rPr>
          <w:rtl w:val="0"/>
        </w:rPr>
        <w:t>But don't present approximate geolocation as exact physical location.</w:t>
      </w:r>
    </w:p>
    <w:p w14:paraId="00000591">
      <w:pPr>
        <w:spacing w:before="240" w:after="240"/>
      </w:pPr>
      <w:r>
        <w:rPr>
          <w:rtl w:val="0"/>
        </w:rPr>
        <w:t>Better:</w:t>
      </w:r>
    </w:p>
    <w:p w14:paraId="00000592">
      <w:pPr>
        <w:spacing w:before="240" w:after="240"/>
        <w:ind w:left="600" w:right="600" w:firstLine="0"/>
      </w:pPr>
      <w:r>
        <w:rPr>
          <w:rtl w:val="0"/>
        </w:rPr>
        <w:t>Lagos, Nigeria — approximate</w:t>
      </w:r>
    </w:p>
    <w:p w14:paraId="00000593">
      <w:pPr>
        <w:spacing w:before="240" w:after="240"/>
      </w:pPr>
      <w:r>
        <w:rPr>
          <w:rtl w:val="0"/>
        </w:rPr>
        <w:t>rather than:</w:t>
      </w:r>
    </w:p>
    <w:p w14:paraId="00000594">
      <w:pPr>
        <w:spacing w:before="240" w:after="240"/>
        <w:ind w:left="600" w:right="600" w:firstLine="0"/>
      </w:pPr>
      <w:r>
        <w:rPr>
          <w:rtl w:val="0"/>
        </w:rPr>
        <w:t>"This person is standing at this exact address."</w:t>
      </w:r>
    </w:p>
    <w:p w14:paraId="00000595">
      <w:r>
        <w:pict>
          <v:rect id="_x0000_i1126" o:spt="1" style="height:1.5pt;width:0pt;" fillcolor="#A0A0A0" filled="t" stroked="f" coordsize="21600,21600" o:hr="t" o:hrstd="t" o:hralign="center">
            <v:path/>
            <v:fill on="t" focussize="0,0"/>
            <v:stroke on="f"/>
            <v:imagedata o:title=""/>
            <o:lock v:ext="edit"/>
            <w10:wrap type="none"/>
            <w10:anchorlock/>
          </v:rect>
        </w:pict>
      </w:r>
    </w:p>
    <w:p w14:paraId="00000596">
      <w:pPr>
        <w:pStyle w:val="2"/>
        <w:keepNext w:val="0"/>
        <w:keepLines w:val="0"/>
        <w:spacing w:before="480"/>
        <w:rPr>
          <w:b/>
          <w:bCs/>
          <w:sz w:val="46"/>
          <w:szCs w:val="46"/>
        </w:rPr>
      </w:pPr>
      <w:bookmarkStart w:id="146" w:name="_16626y2bmv32" w:colFirst="0" w:colLast="0"/>
      <w:bookmarkEnd w:id="146"/>
      <w:r>
        <w:rPr>
          <w:b/>
          <w:bCs/>
          <w:sz w:val="46"/>
          <w:szCs w:val="46"/>
          <w:rtl w:val="0"/>
        </w:rPr>
        <w:t>Why geography matters</w:t>
      </w:r>
    </w:p>
    <w:p w14:paraId="00000597">
      <w:pPr>
        <w:spacing w:before="240" w:after="240"/>
      </w:pPr>
      <w:r>
        <w:rPr>
          <w:rtl w:val="0"/>
        </w:rPr>
        <w:t>An SMB can discover:</w:t>
      </w:r>
    </w:p>
    <w:p w14:paraId="00000598">
      <w:pPr>
        <w:spacing w:before="240" w:after="240"/>
      </w:pPr>
      <w:r>
        <w:rPr>
          <w:rtl w:val="0"/>
        </w:rPr>
        <w:t>Then compare conversion.</w:t>
      </w:r>
    </w:p>
    <w:p w14:paraId="00000599">
      <w:pPr>
        <w:spacing w:before="240" w:after="240"/>
      </w:pPr>
      <w:r>
        <w:rPr>
          <w:rtl w:val="0"/>
        </w:rPr>
        <w:t>Maybe:</w:t>
      </w:r>
    </w:p>
    <w:p w14:paraId="0000059A">
      <w:pPr>
        <w:spacing w:before="240" w:after="240"/>
      </w:pPr>
      <w:r>
        <w:rPr>
          <w:rtl w:val="0"/>
        </w:rPr>
        <w:t>That is much more interesting than raw traffic.</w:t>
      </w:r>
    </w:p>
    <w:p w14:paraId="0000059B">
      <w:r>
        <w:pict>
          <v:rect id="_x0000_i1127" o:spt="1" style="height:1.5pt;width:0pt;" fillcolor="#A0A0A0" filled="t" stroked="f" coordsize="21600,21600" o:hr="t" o:hrstd="t" o:hralign="center">
            <v:path/>
            <v:fill on="t" focussize="0,0"/>
            <v:stroke on="f"/>
            <v:imagedata o:title=""/>
            <o:lock v:ext="edit"/>
            <w10:wrap type="none"/>
            <w10:anchorlock/>
          </v:rect>
        </w:pict>
      </w:r>
    </w:p>
    <w:p w14:paraId="0000059C">
      <w:pPr>
        <w:pStyle w:val="2"/>
        <w:keepNext w:val="0"/>
        <w:keepLines w:val="0"/>
        <w:spacing w:before="480"/>
        <w:rPr>
          <w:b/>
          <w:bCs/>
          <w:sz w:val="46"/>
          <w:szCs w:val="46"/>
        </w:rPr>
      </w:pPr>
      <w:bookmarkStart w:id="147" w:name="_llvug2wa8hac" w:colFirst="0" w:colLast="0"/>
      <w:bookmarkEnd w:id="147"/>
      <w:r>
        <w:rPr>
          <w:b/>
          <w:bCs/>
          <w:sz w:val="46"/>
          <w:szCs w:val="46"/>
          <w:rtl w:val="0"/>
        </w:rPr>
        <w:t>FEATURE 11 — CAMPAIGN MANAGEMENT</w:t>
      </w:r>
    </w:p>
    <w:p w14:paraId="0000059D">
      <w:pPr>
        <w:spacing w:before="240" w:after="240"/>
      </w:pPr>
      <w:r>
        <w:rPr>
          <w:rtl w:val="0"/>
        </w:rPr>
        <w:t xml:space="preserve">A campaign should be a </w:t>
      </w:r>
      <w:r>
        <w:rPr>
          <w:b/>
          <w:bCs/>
          <w:rtl w:val="0"/>
        </w:rPr>
        <w:t>container for marketing activity</w:t>
      </w:r>
      <w:r>
        <w:rPr>
          <w:rtl w:val="0"/>
        </w:rPr>
        <w:t>.</w:t>
      </w:r>
    </w:p>
    <w:p w14:paraId="0000059E">
      <w:pPr>
        <w:spacing w:before="240" w:after="240"/>
      </w:pPr>
      <w:r>
        <w:rPr>
          <w:rtl w:val="0"/>
        </w:rPr>
        <w:t>Example:</w:t>
      </w:r>
    </w:p>
    <w:p w14:paraId="0000059F">
      <w:pPr>
        <w:spacing w:before="240" w:after="240"/>
      </w:pPr>
      <w:r>
        <w:rPr>
          <w:rtl w:val="0"/>
        </w:rPr>
        <w:t>Inside it:</w:t>
      </w:r>
    </w:p>
    <w:p w14:paraId="000005A0">
      <w:pPr>
        <w:spacing w:before="240" w:after="240"/>
      </w:pPr>
      <w:r>
        <w:rPr>
          <w:rtl w:val="0"/>
        </w:rPr>
        <w:t>All belong to one campaign.</w:t>
      </w:r>
    </w:p>
    <w:p w14:paraId="000005A1">
      <w:pPr>
        <w:spacing w:before="240" w:after="240"/>
      </w:pPr>
      <w:r>
        <w:rPr>
          <w:rtl w:val="0"/>
        </w:rPr>
        <w:t>Now your dashboard can calculate campaign-level performance.</w:t>
      </w:r>
    </w:p>
    <w:p w14:paraId="000005A2">
      <w:r>
        <w:pict>
          <v:rect id="_x0000_i1128" o:spt="1" style="height:1.5pt;width:0pt;" fillcolor="#A0A0A0" filled="t" stroked="f" coordsize="21600,21600" o:hr="t" o:hrstd="t" o:hralign="center">
            <v:path/>
            <v:fill on="t" focussize="0,0"/>
            <v:stroke on="f"/>
            <v:imagedata o:title=""/>
            <o:lock v:ext="edit"/>
            <w10:wrap type="none"/>
            <w10:anchorlock/>
          </v:rect>
        </w:pict>
      </w:r>
    </w:p>
    <w:p w14:paraId="000005A3">
      <w:pPr>
        <w:pStyle w:val="2"/>
        <w:keepNext w:val="0"/>
        <w:keepLines w:val="0"/>
        <w:spacing w:before="480"/>
        <w:rPr>
          <w:b/>
          <w:bCs/>
          <w:sz w:val="46"/>
          <w:szCs w:val="46"/>
        </w:rPr>
      </w:pPr>
      <w:bookmarkStart w:id="148" w:name="_vy3funbdgl0" w:colFirst="0" w:colLast="0"/>
      <w:bookmarkEnd w:id="148"/>
      <w:r>
        <w:rPr>
          <w:b/>
          <w:bCs/>
          <w:sz w:val="46"/>
          <w:szCs w:val="46"/>
          <w:rtl w:val="0"/>
        </w:rPr>
        <w:t>Campaign hierarchy</w:t>
      </w:r>
    </w:p>
    <w:p w14:paraId="000005A4">
      <w:pPr>
        <w:spacing w:before="240" w:after="240"/>
      </w:pPr>
      <w:r>
        <w:rPr>
          <w:rtl w:val="0"/>
        </w:rPr>
        <w:t>I would eventually support:</w:t>
      </w:r>
    </w:p>
    <w:p w14:paraId="000005A5">
      <w:pPr>
        <w:spacing w:before="240" w:after="240"/>
      </w:pPr>
      <w:r>
        <w:rPr>
          <w:rtl w:val="0"/>
        </w:rPr>
        <w:t>This hierarchy is extremely important.</w:t>
      </w:r>
    </w:p>
    <w:p w14:paraId="000005A6">
      <w:r>
        <w:pict>
          <v:rect id="_x0000_i1129" o:spt="1" style="height:1.5pt;width:0pt;" fillcolor="#A0A0A0" filled="t" stroked="f" coordsize="21600,21600" o:hr="t" o:hrstd="t" o:hralign="center">
            <v:path/>
            <v:fill on="t" focussize="0,0"/>
            <v:stroke on="f"/>
            <v:imagedata o:title=""/>
            <o:lock v:ext="edit"/>
            <w10:wrap type="none"/>
            <w10:anchorlock/>
          </v:rect>
        </w:pict>
      </w:r>
    </w:p>
    <w:p w14:paraId="000005A7">
      <w:pPr>
        <w:pStyle w:val="2"/>
        <w:keepNext w:val="0"/>
        <w:keepLines w:val="0"/>
        <w:spacing w:before="480"/>
        <w:rPr>
          <w:b/>
          <w:bCs/>
          <w:sz w:val="46"/>
          <w:szCs w:val="46"/>
        </w:rPr>
      </w:pPr>
      <w:bookmarkStart w:id="149" w:name="_fwbzhtgy3s4a" w:colFirst="0" w:colLast="0"/>
      <w:bookmarkEnd w:id="149"/>
      <w:r>
        <w:rPr>
          <w:b/>
          <w:bCs/>
          <w:sz w:val="46"/>
          <w:szCs w:val="46"/>
          <w:rtl w:val="0"/>
        </w:rPr>
        <w:t>FEATURE 12 — CONVERSION TRACKING</w:t>
      </w:r>
    </w:p>
    <w:p w14:paraId="000005A8">
      <w:pPr>
        <w:spacing w:before="240" w:after="240"/>
      </w:pPr>
      <w:r>
        <w:rPr>
          <w:rtl w:val="0"/>
        </w:rPr>
        <w:t xml:space="preserve">This is the moment the product begins moving from </w:t>
      </w:r>
      <w:r>
        <w:rPr>
          <w:b/>
          <w:bCs/>
          <w:rtl w:val="0"/>
        </w:rPr>
        <w:t>link analytics</w:t>
      </w:r>
      <w:r>
        <w:rPr>
          <w:rtl w:val="0"/>
        </w:rPr>
        <w:t xml:space="preserve"> to </w:t>
      </w:r>
      <w:r>
        <w:rPr>
          <w:b/>
          <w:bCs/>
          <w:rtl w:val="0"/>
        </w:rPr>
        <w:t>business analytics</w:t>
      </w:r>
      <w:r>
        <w:rPr>
          <w:rtl w:val="0"/>
        </w:rPr>
        <w:t>.</w:t>
      </w:r>
    </w:p>
    <w:p w14:paraId="000005A9">
      <w:pPr>
        <w:spacing w:before="240" w:after="240"/>
      </w:pPr>
      <w:r>
        <w:rPr>
          <w:rtl w:val="0"/>
        </w:rPr>
        <w:t>Suppose:</w:t>
      </w:r>
    </w:p>
    <w:p w14:paraId="000005AA">
      <w:pPr>
        <w:spacing w:before="240" w:after="240"/>
      </w:pPr>
      <w:r>
        <w:rPr>
          <w:rtl w:val="0"/>
        </w:rPr>
        <w:t>That's nice.</w:t>
      </w:r>
    </w:p>
    <w:p w14:paraId="000005AB">
      <w:pPr>
        <w:spacing w:before="240" w:after="240"/>
      </w:pPr>
      <w:r>
        <w:rPr>
          <w:rtl w:val="0"/>
        </w:rPr>
        <w:t>But the owner wants:</w:t>
      </w:r>
    </w:p>
    <w:p w14:paraId="000005AC">
      <w:pPr>
        <w:spacing w:before="240" w:after="240"/>
        <w:ind w:left="600" w:right="600" w:firstLine="0"/>
      </w:pPr>
      <w:r>
        <w:rPr>
          <w:rtl w:val="0"/>
        </w:rPr>
        <w:t>"How many customers did I get?"</w:t>
      </w:r>
    </w:p>
    <w:p w14:paraId="000005AD">
      <w:pPr>
        <w:spacing w:before="240" w:after="240"/>
      </w:pPr>
      <w:r>
        <w:rPr>
          <w:rtl w:val="0"/>
        </w:rPr>
        <w:t>So you need conversion events.</w:t>
      </w:r>
    </w:p>
    <w:p w14:paraId="000005AE">
      <w:r>
        <w:pict>
          <v:rect id="_x0000_i1130" o:spt="1" style="height:1.5pt;width:0pt;" fillcolor="#A0A0A0" filled="t" stroked="f" coordsize="21600,21600" o:hr="t" o:hrstd="t" o:hralign="center">
            <v:path/>
            <v:fill on="t" focussize="0,0"/>
            <v:stroke on="f"/>
            <v:imagedata o:title=""/>
            <o:lock v:ext="edit"/>
            <w10:wrap type="none"/>
            <w10:anchorlock/>
          </v:rect>
        </w:pict>
      </w:r>
    </w:p>
    <w:p w14:paraId="000005AF">
      <w:pPr>
        <w:pStyle w:val="2"/>
        <w:keepNext w:val="0"/>
        <w:keepLines w:val="0"/>
        <w:spacing w:before="480"/>
        <w:rPr>
          <w:b/>
          <w:bCs/>
          <w:sz w:val="46"/>
          <w:szCs w:val="46"/>
        </w:rPr>
      </w:pPr>
      <w:bookmarkStart w:id="150" w:name="_b75oagakbjdm" w:colFirst="0" w:colLast="0"/>
      <w:bookmarkEnd w:id="150"/>
      <w:r>
        <w:rPr>
          <w:b/>
          <w:bCs/>
          <w:sz w:val="46"/>
          <w:szCs w:val="46"/>
          <w:rtl w:val="0"/>
        </w:rPr>
        <w:t>Conversion architecture</w:t>
      </w:r>
    </w:p>
    <w:p w14:paraId="000005B0">
      <w:pPr>
        <w:spacing w:before="240" w:after="240"/>
      </w:pPr>
      <w:r>
        <w:rPr>
          <w:rtl w:val="0"/>
        </w:rPr>
        <w:t>A business defines:</w:t>
      </w:r>
    </w:p>
    <w:p w14:paraId="000005B1">
      <w:pPr>
        <w:spacing w:before="240" w:after="240"/>
      </w:pPr>
      <w:r>
        <w:rPr>
          <w:rtl w:val="0"/>
        </w:rPr>
        <w:t>Another:</w:t>
      </w:r>
    </w:p>
    <w:p w14:paraId="000005B2">
      <w:pPr>
        <w:spacing w:before="240" w:after="240"/>
      </w:pPr>
      <w:r>
        <w:rPr>
          <w:rtl w:val="0"/>
        </w:rPr>
        <w:t>Another:</w:t>
      </w:r>
    </w:p>
    <w:p w14:paraId="000005B3">
      <w:r>
        <w:pict>
          <v:rect id="_x0000_i1131" o:spt="1" style="height:1.5pt;width:0pt;" fillcolor="#A0A0A0" filled="t" stroked="f" coordsize="21600,21600" o:hr="t" o:hrstd="t" o:hralign="center">
            <v:path/>
            <v:fill on="t" focussize="0,0"/>
            <v:stroke on="f"/>
            <v:imagedata o:title=""/>
            <o:lock v:ext="edit"/>
            <w10:wrap type="none"/>
            <w10:anchorlock/>
          </v:rect>
        </w:pict>
      </w:r>
    </w:p>
    <w:p w14:paraId="000005B4">
      <w:pPr>
        <w:pStyle w:val="2"/>
        <w:keepNext w:val="0"/>
        <w:keepLines w:val="0"/>
        <w:spacing w:before="480"/>
        <w:rPr>
          <w:b/>
          <w:bCs/>
          <w:sz w:val="46"/>
          <w:szCs w:val="46"/>
        </w:rPr>
      </w:pPr>
      <w:bookmarkStart w:id="151" w:name="_rw1x1vwq0rse" w:colFirst="0" w:colLast="0"/>
      <w:bookmarkEnd w:id="151"/>
      <w:r>
        <w:rPr>
          <w:b/>
          <w:bCs/>
          <w:sz w:val="46"/>
          <w:szCs w:val="46"/>
          <w:rtl w:val="0"/>
        </w:rPr>
        <w:t>Conversion value</w:t>
      </w:r>
    </w:p>
    <w:p w14:paraId="000005B5">
      <w:pPr>
        <w:spacing w:before="240" w:after="240"/>
      </w:pPr>
      <w:r>
        <w:rPr>
          <w:rtl w:val="0"/>
        </w:rPr>
        <w:t>Some conversions have monetary value.</w:t>
      </w:r>
    </w:p>
    <w:p w14:paraId="000005B6">
      <w:pPr>
        <w:spacing w:before="240" w:after="240"/>
      </w:pPr>
      <w:r>
        <w:rPr>
          <w:rtl w:val="0"/>
        </w:rPr>
        <w:t>Example:</w:t>
      </w:r>
    </w:p>
    <w:p w14:paraId="000005B7">
      <w:pPr>
        <w:spacing w:before="240" w:after="240"/>
      </w:pPr>
      <w:r>
        <w:rPr>
          <w:rtl w:val="0"/>
        </w:rPr>
        <w:t>Now:</w:t>
      </w:r>
    </w:p>
    <w:p w14:paraId="000005B8">
      <w:pPr>
        <w:spacing w:before="240" w:after="240"/>
      </w:pPr>
      <w:r>
        <w:rPr>
          <w:rtl w:val="0"/>
        </w:rPr>
        <w:t>Multiple purchases:</w:t>
      </w:r>
    </w:p>
    <w:p w14:paraId="000005B9">
      <w:pPr>
        <w:spacing w:before="240" w:after="240"/>
      </w:pPr>
      <w:r>
        <w:rPr>
          <w:rtl w:val="0"/>
        </w:rPr>
        <w:t>Total:</w:t>
      </w:r>
    </w:p>
    <w:p w14:paraId="000005BA">
      <w:pPr>
        <w:spacing w:before="240" w:after="240"/>
      </w:pPr>
      <w:r>
        <w:rPr>
          <w:rtl w:val="0"/>
        </w:rPr>
        <w:t>Now you're measuring revenue rather than clicks.</w:t>
      </w:r>
    </w:p>
    <w:p w14:paraId="000005BB">
      <w:r>
        <w:pict>
          <v:rect id="_x0000_i1132" o:spt="1" style="height:1.5pt;width:0pt;" fillcolor="#A0A0A0" filled="t" stroked="f" coordsize="21600,21600" o:hr="t" o:hrstd="t" o:hralign="center">
            <v:path/>
            <v:fill on="t" focussize="0,0"/>
            <v:stroke on="f"/>
            <v:imagedata o:title=""/>
            <o:lock v:ext="edit"/>
            <w10:wrap type="none"/>
            <w10:anchorlock/>
          </v:rect>
        </w:pict>
      </w:r>
    </w:p>
    <w:p w14:paraId="000005BC">
      <w:pPr>
        <w:pStyle w:val="2"/>
        <w:keepNext w:val="0"/>
        <w:keepLines w:val="0"/>
        <w:spacing w:before="480"/>
        <w:rPr>
          <w:b/>
          <w:bCs/>
          <w:sz w:val="46"/>
          <w:szCs w:val="46"/>
        </w:rPr>
      </w:pPr>
      <w:bookmarkStart w:id="152" w:name="_ilkx0drxnjif" w:colFirst="0" w:colLast="0"/>
      <w:bookmarkEnd w:id="152"/>
      <w:r>
        <w:rPr>
          <w:b/>
          <w:bCs/>
          <w:sz w:val="46"/>
          <w:szCs w:val="46"/>
          <w:rtl w:val="0"/>
        </w:rPr>
        <w:t>FEATURE 13 — REVENUE ATTRIBUTION</w:t>
      </w:r>
    </w:p>
    <w:p w14:paraId="000005BD">
      <w:pPr>
        <w:spacing w:before="240" w:after="240"/>
      </w:pPr>
      <w:r>
        <w:rPr>
          <w:rtl w:val="0"/>
        </w:rPr>
        <w:t>This deserves serious attention.</w:t>
      </w:r>
    </w:p>
    <w:p w14:paraId="000005BE">
      <w:pPr>
        <w:spacing w:before="240" w:after="240"/>
      </w:pPr>
      <w:r>
        <w:rPr>
          <w:rtl w:val="0"/>
        </w:rPr>
        <w:t>Imagine:</w:t>
      </w:r>
    </w:p>
    <w:p w14:paraId="000005BF">
      <w:pPr>
        <w:spacing w:before="240" w:after="240"/>
      </w:pPr>
      <w:r>
        <w:rPr>
          <w:rtl w:val="0"/>
        </w:rPr>
        <w:t>There are different ways to assign the ₦100,000.</w:t>
      </w:r>
    </w:p>
    <w:p w14:paraId="000005C0">
      <w:r>
        <w:pict>
          <v:rect id="_x0000_i1133" o:spt="1" style="height:1.5pt;width:0pt;" fillcolor="#A0A0A0" filled="t" stroked="f" coordsize="21600,21600" o:hr="t" o:hrstd="t" o:hralign="center">
            <v:path/>
            <v:fill on="t" focussize="0,0"/>
            <v:stroke on="f"/>
            <v:imagedata o:title=""/>
            <o:lock v:ext="edit"/>
            <w10:wrap type="none"/>
            <w10:anchorlock/>
          </v:rect>
        </w:pict>
      </w:r>
    </w:p>
    <w:p w14:paraId="000005C1">
      <w:pPr>
        <w:pStyle w:val="3"/>
        <w:keepNext w:val="0"/>
        <w:keepLines w:val="0"/>
        <w:spacing w:after="80"/>
        <w:rPr>
          <w:b/>
          <w:bCs/>
          <w:sz w:val="34"/>
          <w:szCs w:val="34"/>
        </w:rPr>
      </w:pPr>
      <w:bookmarkStart w:id="153" w:name="_i9phyvvv35bc" w:colFirst="0" w:colLast="0"/>
      <w:bookmarkEnd w:id="153"/>
      <w:r>
        <w:rPr>
          <w:b/>
          <w:bCs/>
          <w:sz w:val="34"/>
          <w:szCs w:val="34"/>
          <w:rtl w:val="0"/>
        </w:rPr>
        <w:t>First touch</w:t>
      </w:r>
    </w:p>
    <w:p w14:paraId="000005C2">
      <w:pPr>
        <w:spacing w:before="240" w:after="240"/>
      </w:pPr>
      <w:r>
        <w:rPr>
          <w:rtl w:val="0"/>
        </w:rPr>
        <w:t>Instagram receives:</w:t>
      </w:r>
    </w:p>
    <w:p w14:paraId="000005C3">
      <w:pPr>
        <w:spacing w:before="240" w:after="240"/>
      </w:pPr>
      <w:r>
        <w:rPr>
          <w:rtl w:val="0"/>
        </w:rPr>
        <w:t>Because it introduced the customer.</w:t>
      </w:r>
    </w:p>
    <w:p w14:paraId="000005C4">
      <w:r>
        <w:pict>
          <v:rect id="_x0000_i1134" o:spt="1" style="height:1.5pt;width:0pt;" fillcolor="#A0A0A0" filled="t" stroked="f" coordsize="21600,21600" o:hr="t" o:hrstd="t" o:hralign="center">
            <v:path/>
            <v:fill on="t" focussize="0,0"/>
            <v:stroke on="f"/>
            <v:imagedata o:title=""/>
            <o:lock v:ext="edit"/>
            <w10:wrap type="none"/>
            <w10:anchorlock/>
          </v:rect>
        </w:pict>
      </w:r>
    </w:p>
    <w:p w14:paraId="000005C5">
      <w:pPr>
        <w:pStyle w:val="3"/>
        <w:keepNext w:val="0"/>
        <w:keepLines w:val="0"/>
        <w:spacing w:after="80"/>
        <w:rPr>
          <w:b/>
          <w:bCs/>
          <w:sz w:val="34"/>
          <w:szCs w:val="34"/>
        </w:rPr>
      </w:pPr>
      <w:bookmarkStart w:id="154" w:name="_hn13q5z91q1o" w:colFirst="0" w:colLast="0"/>
      <w:bookmarkEnd w:id="154"/>
      <w:r>
        <w:rPr>
          <w:b/>
          <w:bCs/>
          <w:sz w:val="34"/>
          <w:szCs w:val="34"/>
          <w:rtl w:val="0"/>
        </w:rPr>
        <w:t>Last touch</w:t>
      </w:r>
    </w:p>
    <w:p w14:paraId="000005C6">
      <w:pPr>
        <w:spacing w:before="240" w:after="240"/>
      </w:pPr>
      <w:r>
        <w:rPr>
          <w:rtl w:val="0"/>
        </w:rPr>
        <w:t>Email receives:</w:t>
      </w:r>
    </w:p>
    <w:p w14:paraId="000005C7">
      <w:pPr>
        <w:spacing w:before="240" w:after="240"/>
      </w:pPr>
      <w:r>
        <w:rPr>
          <w:rtl w:val="0"/>
        </w:rPr>
        <w:t>Because it produced the final interaction.</w:t>
      </w:r>
    </w:p>
    <w:p w14:paraId="000005C8">
      <w:r>
        <w:pict>
          <v:rect id="_x0000_i1135" o:spt="1" style="height:1.5pt;width:0pt;" fillcolor="#A0A0A0" filled="t" stroked="f" coordsize="21600,21600" o:hr="t" o:hrstd="t" o:hralign="center">
            <v:path/>
            <v:fill on="t" focussize="0,0"/>
            <v:stroke on="f"/>
            <v:imagedata o:title=""/>
            <o:lock v:ext="edit"/>
            <w10:wrap type="none"/>
            <w10:anchorlock/>
          </v:rect>
        </w:pict>
      </w:r>
    </w:p>
    <w:p w14:paraId="000005C9">
      <w:pPr>
        <w:pStyle w:val="3"/>
        <w:keepNext w:val="0"/>
        <w:keepLines w:val="0"/>
        <w:spacing w:after="80"/>
        <w:rPr>
          <w:b/>
          <w:bCs/>
          <w:sz w:val="34"/>
          <w:szCs w:val="34"/>
        </w:rPr>
      </w:pPr>
      <w:bookmarkStart w:id="155" w:name="_jwlghme7sjmg" w:colFirst="0" w:colLast="0"/>
      <w:bookmarkEnd w:id="155"/>
      <w:r>
        <w:rPr>
          <w:b/>
          <w:bCs/>
          <w:sz w:val="34"/>
          <w:szCs w:val="34"/>
          <w:rtl w:val="0"/>
        </w:rPr>
        <w:t>Linear</w:t>
      </w:r>
    </w:p>
    <w:p w14:paraId="000005CA">
      <w:pPr>
        <w:spacing w:before="240" w:after="240"/>
      </w:pPr>
      <w:r>
        <w:rPr>
          <w:rtl w:val="0"/>
        </w:rPr>
        <w:t>All three receive:</w:t>
      </w:r>
    </w:p>
    <w:p w14:paraId="000005CB">
      <w:r>
        <w:pict>
          <v:rect id="_x0000_i1136" o:spt="1" style="height:1.5pt;width:0pt;" fillcolor="#A0A0A0" filled="t" stroked="f" coordsize="21600,21600" o:hr="t" o:hrstd="t" o:hralign="center">
            <v:path/>
            <v:fill on="t" focussize="0,0"/>
            <v:stroke on="f"/>
            <v:imagedata o:title=""/>
            <o:lock v:ext="edit"/>
            <w10:wrap type="none"/>
            <w10:anchorlock/>
          </v:rect>
        </w:pict>
      </w:r>
    </w:p>
    <w:p w14:paraId="000005CC">
      <w:pPr>
        <w:pStyle w:val="3"/>
        <w:keepNext w:val="0"/>
        <w:keepLines w:val="0"/>
        <w:spacing w:after="80"/>
        <w:rPr>
          <w:b/>
          <w:bCs/>
          <w:sz w:val="34"/>
          <w:szCs w:val="34"/>
        </w:rPr>
      </w:pPr>
      <w:bookmarkStart w:id="156" w:name="_f68ug08sdsi8" w:colFirst="0" w:colLast="0"/>
      <w:bookmarkEnd w:id="156"/>
      <w:r>
        <w:rPr>
          <w:b/>
          <w:bCs/>
          <w:sz w:val="34"/>
          <w:szCs w:val="34"/>
          <w:rtl w:val="0"/>
        </w:rPr>
        <w:t>Time decay</w:t>
      </w:r>
    </w:p>
    <w:p w14:paraId="000005CD">
      <w:pPr>
        <w:spacing w:before="240" w:after="240"/>
      </w:pPr>
      <w:r>
        <w:rPr>
          <w:rtl w:val="0"/>
        </w:rPr>
        <w:t>The more recent interactions receive more credit.</w:t>
      </w:r>
    </w:p>
    <w:p w14:paraId="000005CE">
      <w:r>
        <w:pict>
          <v:rect id="_x0000_i1137" o:spt="1" style="height:1.5pt;width:0pt;" fillcolor="#A0A0A0" filled="t" stroked="f" coordsize="21600,21600" o:hr="t" o:hrstd="t" o:hralign="center">
            <v:path/>
            <v:fill on="t" focussize="0,0"/>
            <v:stroke on="f"/>
            <v:imagedata o:title=""/>
            <o:lock v:ext="edit"/>
            <w10:wrap type="none"/>
            <w10:anchorlock/>
          </v:rect>
        </w:pict>
      </w:r>
    </w:p>
    <w:p w14:paraId="000005CF">
      <w:pPr>
        <w:pStyle w:val="3"/>
        <w:keepNext w:val="0"/>
        <w:keepLines w:val="0"/>
        <w:spacing w:after="80"/>
        <w:rPr>
          <w:b/>
          <w:bCs/>
          <w:sz w:val="34"/>
          <w:szCs w:val="34"/>
        </w:rPr>
      </w:pPr>
      <w:bookmarkStart w:id="157" w:name="_9g8byhxh22x7" w:colFirst="0" w:colLast="0"/>
      <w:bookmarkEnd w:id="157"/>
      <w:r>
        <w:rPr>
          <w:b/>
          <w:bCs/>
          <w:sz w:val="34"/>
          <w:szCs w:val="34"/>
          <w:rtl w:val="0"/>
        </w:rPr>
        <w:t>Position-based</w:t>
      </w:r>
    </w:p>
    <w:p w14:paraId="000005D0">
      <w:pPr>
        <w:spacing w:before="240" w:after="240"/>
      </w:pPr>
      <w:r>
        <w:rPr>
          <w:rtl w:val="0"/>
        </w:rPr>
        <w:t>First and last receive more weight.</w:t>
      </w:r>
    </w:p>
    <w:p w14:paraId="000005D1">
      <w:r>
        <w:pict>
          <v:rect id="_x0000_i1138" o:spt="1" style="height:1.5pt;width:0pt;" fillcolor="#A0A0A0" filled="t" stroked="f" coordsize="21600,21600" o:hr="t" o:hrstd="t" o:hralign="center">
            <v:path/>
            <v:fill on="t" focussize="0,0"/>
            <v:stroke on="f"/>
            <v:imagedata o:title=""/>
            <o:lock v:ext="edit"/>
            <w10:wrap type="none"/>
            <w10:anchorlock/>
          </v:rect>
        </w:pict>
      </w:r>
    </w:p>
    <w:p w14:paraId="000005D2">
      <w:pPr>
        <w:pStyle w:val="2"/>
        <w:keepNext w:val="0"/>
        <w:keepLines w:val="0"/>
        <w:spacing w:before="480"/>
        <w:rPr>
          <w:b/>
          <w:bCs/>
          <w:sz w:val="46"/>
          <w:szCs w:val="46"/>
        </w:rPr>
      </w:pPr>
      <w:bookmarkStart w:id="158" w:name="_4zunij2r8bio" w:colFirst="0" w:colLast="0"/>
      <w:bookmarkEnd w:id="158"/>
      <w:r>
        <w:rPr>
          <w:b/>
          <w:bCs/>
          <w:sz w:val="46"/>
          <w:szCs w:val="46"/>
          <w:rtl w:val="0"/>
        </w:rPr>
        <w:t>Why you need multiple models</w:t>
      </w:r>
    </w:p>
    <w:p w14:paraId="000005D3">
      <w:pPr>
        <w:spacing w:before="240" w:after="240"/>
      </w:pPr>
      <w:r>
        <w:rPr>
          <w:rtl w:val="0"/>
        </w:rPr>
        <w:t>There is no universally perfect attribution model.</w:t>
      </w:r>
    </w:p>
    <w:p w14:paraId="000005D4">
      <w:pPr>
        <w:spacing w:before="240" w:after="240"/>
      </w:pPr>
      <w:r>
        <w:rPr>
          <w:rtl w:val="0"/>
        </w:rPr>
        <w:t>Therefore your platform shouldn't say:</w:t>
      </w:r>
    </w:p>
    <w:p w14:paraId="000005D5">
      <w:pPr>
        <w:spacing w:before="240" w:after="240"/>
        <w:ind w:left="600" w:right="600" w:firstLine="0"/>
      </w:pPr>
      <w:r>
        <w:rPr>
          <w:rtl w:val="0"/>
        </w:rPr>
        <w:t>"This is objectively the channel that caused the sale."</w:t>
      </w:r>
    </w:p>
    <w:p w14:paraId="000005D6">
      <w:pPr>
        <w:spacing w:before="240" w:after="240"/>
      </w:pPr>
      <w:r>
        <w:rPr>
          <w:rtl w:val="0"/>
        </w:rPr>
        <w:t>Instead:</w:t>
      </w:r>
    </w:p>
    <w:p w14:paraId="000005D7">
      <w:pPr>
        <w:spacing w:before="240" w:after="240"/>
        <w:ind w:left="600" w:right="600" w:firstLine="0"/>
      </w:pPr>
      <w:r>
        <w:rPr>
          <w:rtl w:val="0"/>
        </w:rPr>
        <w:t>"According to the selected attribution model..."</w:t>
      </w:r>
    </w:p>
    <w:p w14:paraId="000005D8">
      <w:pPr>
        <w:spacing w:before="240" w:after="240"/>
      </w:pPr>
      <w:r>
        <w:rPr>
          <w:rtl w:val="0"/>
        </w:rPr>
        <w:t>That's much more scientifically honest.</w:t>
      </w:r>
    </w:p>
    <w:p w14:paraId="000005D9">
      <w:r>
        <w:pict>
          <v:rect id="_x0000_i1139" o:spt="1" style="height:1.5pt;width:0pt;" fillcolor="#A0A0A0" filled="t" stroked="f" coordsize="21600,21600" o:hr="t" o:hrstd="t" o:hralign="center">
            <v:path/>
            <v:fill on="t" focussize="0,0"/>
            <v:stroke on="f"/>
            <v:imagedata o:title=""/>
            <o:lock v:ext="edit"/>
            <w10:wrap type="none"/>
            <w10:anchorlock/>
          </v:rect>
        </w:pict>
      </w:r>
    </w:p>
    <w:p w14:paraId="000005DA">
      <w:pPr>
        <w:pStyle w:val="2"/>
        <w:keepNext w:val="0"/>
        <w:keepLines w:val="0"/>
        <w:spacing w:before="480"/>
        <w:rPr>
          <w:b/>
          <w:bCs/>
          <w:sz w:val="46"/>
          <w:szCs w:val="46"/>
        </w:rPr>
      </w:pPr>
      <w:bookmarkStart w:id="159" w:name="_jnbd0gr6vkhb" w:colFirst="0" w:colLast="0"/>
      <w:bookmarkEnd w:id="159"/>
      <w:r>
        <w:rPr>
          <w:b/>
          <w:bCs/>
          <w:sz w:val="46"/>
          <w:szCs w:val="46"/>
          <w:rtl w:val="0"/>
        </w:rPr>
        <w:t>FEATURE 14 — CUSTOMER JOURNEYS</w:t>
      </w:r>
    </w:p>
    <w:p w14:paraId="000005DB">
      <w:pPr>
        <w:spacing w:before="240" w:after="240"/>
      </w:pPr>
      <w:r>
        <w:rPr>
          <w:rtl w:val="0"/>
        </w:rPr>
        <w:t>This is one of the most powerful features.</w:t>
      </w:r>
    </w:p>
    <w:p w14:paraId="000005DC">
      <w:pPr>
        <w:spacing w:before="240" w:after="240"/>
      </w:pPr>
      <w:r>
        <w:rPr>
          <w:rtl w:val="0"/>
        </w:rPr>
        <w:t>Instead of looking at isolated events:</w:t>
      </w:r>
    </w:p>
    <w:p w14:paraId="000005DD">
      <w:pPr>
        <w:spacing w:before="240" w:after="240"/>
      </w:pPr>
      <w:r>
        <w:rPr>
          <w:rtl w:val="0"/>
        </w:rPr>
        <w:t>you create a sequence.</w:t>
      </w:r>
    </w:p>
    <w:p w14:paraId="000005DE">
      <w:pPr>
        <w:spacing w:before="240" w:after="240"/>
      </w:pPr>
      <w:r>
        <w:rPr>
          <w:rtl w:val="0"/>
        </w:rPr>
        <w:t>Example:</w:t>
      </w:r>
    </w:p>
    <w:p w14:paraId="000005DF">
      <w:pPr>
        <w:spacing w:before="240" w:after="240"/>
      </w:pPr>
      <w:r>
        <w:rPr>
          <w:rtl w:val="0"/>
        </w:rPr>
        <w:t>Now you understand the journey.</w:t>
      </w:r>
    </w:p>
    <w:p w14:paraId="000005E0">
      <w:r>
        <w:pict>
          <v:rect id="_x0000_i1140" o:spt="1" style="height:1.5pt;width:0pt;" fillcolor="#A0A0A0" filled="t" stroked="f" coordsize="21600,21600" o:hr="t" o:hrstd="t" o:hralign="center">
            <v:path/>
            <v:fill on="t" focussize="0,0"/>
            <v:stroke on="f"/>
            <v:imagedata o:title=""/>
            <o:lock v:ext="edit"/>
            <w10:wrap type="none"/>
            <w10:anchorlock/>
          </v:rect>
        </w:pict>
      </w:r>
    </w:p>
    <w:p w14:paraId="000005E1">
      <w:pPr>
        <w:pStyle w:val="2"/>
        <w:keepNext w:val="0"/>
        <w:keepLines w:val="0"/>
        <w:spacing w:before="480"/>
        <w:rPr>
          <w:b/>
          <w:bCs/>
          <w:sz w:val="46"/>
          <w:szCs w:val="46"/>
        </w:rPr>
      </w:pPr>
      <w:bookmarkStart w:id="160" w:name="_px6ptzdyt9b" w:colFirst="0" w:colLast="0"/>
      <w:bookmarkEnd w:id="160"/>
      <w:r>
        <w:rPr>
          <w:b/>
          <w:bCs/>
          <w:sz w:val="46"/>
          <w:szCs w:val="46"/>
          <w:rtl w:val="0"/>
        </w:rPr>
        <w:t>Why journey intelligence matters</w:t>
      </w:r>
    </w:p>
    <w:p w14:paraId="000005E2">
      <w:pPr>
        <w:spacing w:before="240" w:after="240"/>
      </w:pPr>
      <w:r>
        <w:rPr>
          <w:rtl w:val="0"/>
        </w:rPr>
        <w:t>Suppose 10,000 people click.</w:t>
      </w:r>
    </w:p>
    <w:p w14:paraId="000005E3">
      <w:pPr>
        <w:spacing w:before="240" w:after="240"/>
      </w:pPr>
      <w:r>
        <w:rPr>
          <w:rtl w:val="0"/>
        </w:rPr>
        <w:t>But:</w:t>
      </w:r>
    </w:p>
    <w:p w14:paraId="000005E4">
      <w:pPr>
        <w:spacing w:before="240" w:after="240"/>
      </w:pPr>
      <w:r>
        <w:rPr>
          <w:rtl w:val="0"/>
        </w:rPr>
        <w:t>You can identify where people disappear.</w:t>
      </w:r>
    </w:p>
    <w:p w14:paraId="000005E5">
      <w:pPr>
        <w:spacing w:before="240" w:after="240"/>
      </w:pPr>
      <w:r>
        <w:rPr>
          <w:rtl w:val="0"/>
        </w:rPr>
        <w:t>That's a funnel.</w:t>
      </w:r>
    </w:p>
    <w:p w14:paraId="000005E6">
      <w:r>
        <w:pict>
          <v:rect id="_x0000_i1141" o:spt="1" style="height:1.5pt;width:0pt;" fillcolor="#A0A0A0" filled="t" stroked="f" coordsize="21600,21600" o:hr="t" o:hrstd="t" o:hralign="center">
            <v:path/>
            <v:fill on="t" focussize="0,0"/>
            <v:stroke on="f"/>
            <v:imagedata o:title=""/>
            <o:lock v:ext="edit"/>
            <w10:wrap type="none"/>
            <w10:anchorlock/>
          </v:rect>
        </w:pict>
      </w:r>
    </w:p>
    <w:p w14:paraId="000005E7">
      <w:pPr>
        <w:pStyle w:val="2"/>
        <w:keepNext w:val="0"/>
        <w:keepLines w:val="0"/>
        <w:spacing w:before="480"/>
        <w:rPr>
          <w:b/>
          <w:bCs/>
          <w:sz w:val="46"/>
          <w:szCs w:val="46"/>
        </w:rPr>
      </w:pPr>
      <w:bookmarkStart w:id="161" w:name="_50n3z0f0s8ab" w:colFirst="0" w:colLast="0"/>
      <w:bookmarkEnd w:id="161"/>
      <w:r>
        <w:rPr>
          <w:b/>
          <w:bCs/>
          <w:sz w:val="46"/>
          <w:szCs w:val="46"/>
          <w:rtl w:val="0"/>
        </w:rPr>
        <w:t>FEATURE 15 — FUNNEL ANALYSIS</w:t>
      </w:r>
    </w:p>
    <w:p w14:paraId="000005E8">
      <w:pPr>
        <w:spacing w:before="240" w:after="240"/>
      </w:pPr>
      <w:r>
        <w:rPr>
          <w:rtl w:val="0"/>
        </w:rPr>
        <w:t>A funnel answers:</w:t>
      </w:r>
    </w:p>
    <w:p w14:paraId="000005E9">
      <w:pPr>
        <w:spacing w:before="240" w:after="240"/>
        <w:ind w:left="600" w:right="600" w:firstLine="0"/>
      </w:pPr>
      <w:r>
        <w:rPr>
          <w:rtl w:val="0"/>
        </w:rPr>
        <w:t>Where are we losing people?</w:t>
      </w:r>
    </w:p>
    <w:p w14:paraId="000005EA">
      <w:pPr>
        <w:spacing w:before="240" w:after="240"/>
      </w:pPr>
      <w:r>
        <w:rPr>
          <w:rtl w:val="0"/>
        </w:rPr>
        <w:t>Example:</w:t>
      </w:r>
    </w:p>
    <w:p w14:paraId="000005EB">
      <w:pPr>
        <w:spacing w:before="240" w:after="240"/>
      </w:pPr>
      <w:r>
        <w:rPr>
          <w:rtl w:val="0"/>
        </w:rPr>
        <w:t>Conversion at each stage:</w:t>
      </w:r>
    </w:p>
    <w:p w14:paraId="000005EC">
      <w:pPr>
        <w:spacing w:before="240" w:after="240"/>
      </w:pPr>
      <w:r>
        <w:rPr>
          <w:rtl w:val="0"/>
        </w:rPr>
        <w:t>You can immediately identify weak stages.</w:t>
      </w:r>
    </w:p>
    <w:p w14:paraId="000005ED">
      <w:r>
        <w:pict>
          <v:rect id="_x0000_i1142" o:spt="1" style="height:1.5pt;width:0pt;" fillcolor="#A0A0A0" filled="t" stroked="f" coordsize="21600,21600" o:hr="t" o:hrstd="t" o:hralign="center">
            <v:path/>
            <v:fill on="t" focussize="0,0"/>
            <v:stroke on="f"/>
            <v:imagedata o:title=""/>
            <o:lock v:ext="edit"/>
            <w10:wrap type="none"/>
            <w10:anchorlock/>
          </v:rect>
        </w:pict>
      </w:r>
    </w:p>
    <w:p w14:paraId="000005EE">
      <w:pPr>
        <w:pStyle w:val="2"/>
        <w:keepNext w:val="0"/>
        <w:keepLines w:val="0"/>
        <w:spacing w:before="480"/>
        <w:rPr>
          <w:b/>
          <w:bCs/>
          <w:sz w:val="46"/>
          <w:szCs w:val="46"/>
        </w:rPr>
      </w:pPr>
      <w:bookmarkStart w:id="162" w:name="_8620klydujmq" w:colFirst="0" w:colLast="0"/>
      <w:bookmarkEnd w:id="162"/>
      <w:r>
        <w:rPr>
          <w:b/>
          <w:bCs/>
          <w:sz w:val="46"/>
          <w:szCs w:val="46"/>
          <w:rtl w:val="0"/>
        </w:rPr>
        <w:t>FEATURE 16 — WHATSAPP TRACKING</w:t>
      </w:r>
    </w:p>
    <w:p w14:paraId="000005EF">
      <w:pPr>
        <w:spacing w:before="240" w:after="240"/>
      </w:pPr>
      <w:r>
        <w:rPr>
          <w:rtl w:val="0"/>
        </w:rPr>
        <w:t>For SMBs, especially in markets where WhatsApp is a major sales channel, this can become one of the product's strongest capabilities.</w:t>
      </w:r>
    </w:p>
    <w:p w14:paraId="000005F0">
      <w:pPr>
        <w:spacing w:before="240" w:after="240"/>
      </w:pPr>
      <w:r>
        <w:rPr>
          <w:rtl w:val="0"/>
        </w:rPr>
        <w:t>A link might be:</w:t>
      </w:r>
    </w:p>
    <w:p w14:paraId="000005F1">
      <w:pPr>
        <w:spacing w:before="240" w:after="240"/>
      </w:pPr>
      <w:r>
        <w:rPr>
          <w:rtl w:val="0"/>
        </w:rPr>
        <w:t>When clicked:</w:t>
      </w:r>
    </w:p>
    <w:p w14:paraId="000005F2">
      <w:pPr>
        <w:spacing w:before="240" w:after="240"/>
      </w:pPr>
      <w:r>
        <w:rPr>
          <w:rtl w:val="0"/>
        </w:rPr>
        <w:t>The event can carry campaign context.</w:t>
      </w:r>
    </w:p>
    <w:p w14:paraId="000005F3">
      <w:pPr>
        <w:spacing w:before="240" w:after="240"/>
      </w:pPr>
      <w:r>
        <w:rPr>
          <w:rtl w:val="0"/>
        </w:rPr>
        <w:t>Then you know:</w:t>
      </w:r>
    </w:p>
    <w:p w14:paraId="000005F4">
      <w:r>
        <w:pict>
          <v:rect id="_x0000_i1143" o:spt="1" style="height:1.5pt;width:0pt;" fillcolor="#A0A0A0" filled="t" stroked="f" coordsize="21600,21600" o:hr="t" o:hrstd="t" o:hralign="center">
            <v:path/>
            <v:fill on="t" focussize="0,0"/>
            <v:stroke on="f"/>
            <v:imagedata o:title=""/>
            <o:lock v:ext="edit"/>
            <w10:wrap type="none"/>
            <w10:anchorlock/>
          </v:rect>
        </w:pict>
      </w:r>
    </w:p>
    <w:p w14:paraId="000005F5">
      <w:pPr>
        <w:pStyle w:val="2"/>
        <w:keepNext w:val="0"/>
        <w:keepLines w:val="0"/>
        <w:spacing w:before="480"/>
        <w:rPr>
          <w:b/>
          <w:bCs/>
          <w:sz w:val="46"/>
          <w:szCs w:val="46"/>
        </w:rPr>
      </w:pPr>
      <w:bookmarkStart w:id="163" w:name="_yeju09gwi59k" w:colFirst="0" w:colLast="0"/>
      <w:bookmarkEnd w:id="163"/>
      <w:r>
        <w:rPr>
          <w:b/>
          <w:bCs/>
          <w:sz w:val="46"/>
          <w:szCs w:val="46"/>
          <w:rtl w:val="0"/>
        </w:rPr>
        <w:t>More advanced version</w:t>
      </w:r>
    </w:p>
    <w:p w14:paraId="000005F6">
      <w:pPr>
        <w:spacing w:before="240" w:after="240"/>
      </w:pPr>
      <w:r>
        <w:rPr>
          <w:rtl w:val="0"/>
        </w:rPr>
        <w:t>Create agent-specific links:</w:t>
      </w:r>
    </w:p>
    <w:p w14:paraId="000005F7">
      <w:pPr>
        <w:spacing w:before="240" w:after="240"/>
      </w:pPr>
      <w:r>
        <w:rPr>
          <w:rtl w:val="0"/>
        </w:rPr>
        <w:t>Each points to WhatsApp.</w:t>
      </w:r>
    </w:p>
    <w:p w14:paraId="000005F8">
      <w:pPr>
        <w:spacing w:before="240" w:after="240"/>
      </w:pPr>
      <w:r>
        <w:rPr>
          <w:rtl w:val="0"/>
        </w:rPr>
        <w:t>Now:</w:t>
      </w:r>
    </w:p>
    <w:p w14:paraId="000005F9">
      <w:pPr>
        <w:spacing w:before="240" w:after="240"/>
      </w:pPr>
      <w:r>
        <w:rPr>
          <w:rtl w:val="0"/>
        </w:rPr>
        <w:t>You can measure lead generation by agent.</w:t>
      </w:r>
    </w:p>
    <w:p w14:paraId="000005FA">
      <w:r>
        <w:pict>
          <v:rect id="_x0000_i1144" o:spt="1" style="height:1.5pt;width:0pt;" fillcolor="#A0A0A0" filled="t" stroked="f" coordsize="21600,21600" o:hr="t" o:hrstd="t" o:hralign="center">
            <v:path/>
            <v:fill on="t" focussize="0,0"/>
            <v:stroke on="f"/>
            <v:imagedata o:title=""/>
            <o:lock v:ext="edit"/>
            <w10:wrap type="none"/>
            <w10:anchorlock/>
          </v:rect>
        </w:pict>
      </w:r>
    </w:p>
    <w:p w14:paraId="000005FB">
      <w:pPr>
        <w:pStyle w:val="2"/>
        <w:keepNext w:val="0"/>
        <w:keepLines w:val="0"/>
        <w:spacing w:before="480"/>
        <w:rPr>
          <w:b/>
          <w:bCs/>
          <w:sz w:val="46"/>
          <w:szCs w:val="46"/>
        </w:rPr>
      </w:pPr>
      <w:bookmarkStart w:id="164" w:name="_ky52u5kdnmfi" w:colFirst="0" w:colLast="0"/>
      <w:bookmarkEnd w:id="164"/>
      <w:r>
        <w:rPr>
          <w:b/>
          <w:bCs/>
          <w:sz w:val="46"/>
          <w:szCs w:val="46"/>
          <w:rtl w:val="0"/>
        </w:rPr>
        <w:t>Important distinction</w:t>
      </w:r>
    </w:p>
    <w:p w14:paraId="000005FC">
      <w:pPr>
        <w:spacing w:before="240" w:after="240"/>
      </w:pPr>
      <w:r>
        <w:rPr>
          <w:rtl w:val="0"/>
        </w:rPr>
        <w:t xml:space="preserve">A WhatsApp click does </w:t>
      </w:r>
      <w:r>
        <w:rPr>
          <w:b/>
          <w:bCs/>
          <w:rtl w:val="0"/>
        </w:rPr>
        <w:t>not automatically mean a sale</w:t>
      </w:r>
      <w:r>
        <w:rPr>
          <w:rtl w:val="0"/>
        </w:rPr>
        <w:t>.</w:t>
      </w:r>
    </w:p>
    <w:p w14:paraId="000005FD">
      <w:pPr>
        <w:spacing w:before="240" w:after="240"/>
      </w:pPr>
      <w:r>
        <w:rPr>
          <w:rtl w:val="0"/>
        </w:rPr>
        <w:t>You therefore need a way to connect:</w:t>
      </w:r>
    </w:p>
    <w:p w14:paraId="000005FE">
      <w:pPr>
        <w:spacing w:before="240" w:after="240"/>
      </w:pPr>
      <w:r>
        <w:rPr>
          <w:rtl w:val="0"/>
        </w:rPr>
        <w:t>to:</w:t>
      </w:r>
    </w:p>
    <w:p w14:paraId="000005FF">
      <w:pPr>
        <w:spacing w:before="240" w:after="240"/>
      </w:pPr>
      <w:r>
        <w:rPr>
          <w:rtl w:val="0"/>
        </w:rPr>
        <w:t>and eventually:</w:t>
      </w:r>
    </w:p>
    <w:p w14:paraId="00000600">
      <w:pPr>
        <w:spacing w:before="240" w:after="240"/>
      </w:pPr>
      <w:r>
        <w:rPr>
          <w:rtl w:val="0"/>
        </w:rPr>
        <w:t>That may require integration with CRM/business workflows.</w:t>
      </w:r>
    </w:p>
    <w:p w14:paraId="00000601">
      <w:r>
        <w:pict>
          <v:rect id="_x0000_i1145" o:spt="1" style="height:1.5pt;width:0pt;" fillcolor="#A0A0A0" filled="t" stroked="f" coordsize="21600,21600" o:hr="t" o:hrstd="t" o:hralign="center">
            <v:path/>
            <v:fill on="t" focussize="0,0"/>
            <v:stroke on="f"/>
            <v:imagedata o:title=""/>
            <o:lock v:ext="edit"/>
            <w10:wrap type="none"/>
            <w10:anchorlock/>
          </v:rect>
        </w:pict>
      </w:r>
    </w:p>
    <w:p w14:paraId="00000602">
      <w:pPr>
        <w:pStyle w:val="2"/>
        <w:keepNext w:val="0"/>
        <w:keepLines w:val="0"/>
        <w:spacing w:before="480"/>
        <w:rPr>
          <w:b/>
          <w:bCs/>
          <w:sz w:val="46"/>
          <w:szCs w:val="46"/>
        </w:rPr>
      </w:pPr>
      <w:bookmarkStart w:id="165" w:name="_mmhur2xmwsbd" w:colFirst="0" w:colLast="0"/>
      <w:bookmarkEnd w:id="165"/>
      <w:r>
        <w:rPr>
          <w:b/>
          <w:bCs/>
          <w:sz w:val="46"/>
          <w:szCs w:val="46"/>
          <w:rtl w:val="0"/>
        </w:rPr>
        <w:t>FEATURE 17 — PHONE CALL ATTRIBUTION</w:t>
      </w:r>
    </w:p>
    <w:p w14:paraId="00000603">
      <w:pPr>
        <w:spacing w:before="240" w:after="240"/>
      </w:pPr>
      <w:r>
        <w:rPr>
          <w:rtl w:val="0"/>
        </w:rPr>
        <w:t>Same principle.</w:t>
      </w:r>
    </w:p>
    <w:p w14:paraId="00000604">
      <w:pPr>
        <w:spacing w:before="240" w:after="240"/>
      </w:pPr>
      <w:r>
        <w:rPr>
          <w:rtl w:val="0"/>
        </w:rPr>
        <w:t>A marketing link can lead to a phone number.</w:t>
      </w:r>
    </w:p>
    <w:p w14:paraId="00000605">
      <w:pPr>
        <w:spacing w:before="240" w:after="240"/>
      </w:pPr>
      <w:r>
        <w:rPr>
          <w:rtl w:val="0"/>
        </w:rPr>
        <w:t>You want:</w:t>
      </w:r>
    </w:p>
    <w:p w14:paraId="00000606">
      <w:pPr>
        <w:spacing w:before="240" w:after="240"/>
      </w:pPr>
      <w:r>
        <w:rPr>
          <w:rtl w:val="0"/>
        </w:rPr>
        <w:t>But simply knowing that a number was clicked isn't equivalent to knowing a call happened.</w:t>
      </w:r>
    </w:p>
    <w:p w14:paraId="00000607">
      <w:pPr>
        <w:spacing w:before="240" w:after="240"/>
      </w:pPr>
      <w:r>
        <w:rPr>
          <w:rtl w:val="0"/>
        </w:rPr>
        <w:t>Therefore, true call attribution generally requires an appropriate call-tracking/integration architecture.</w:t>
      </w:r>
    </w:p>
    <w:p w14:paraId="00000608">
      <w:pPr>
        <w:spacing w:before="240" w:after="240"/>
        <w:rPr>
          <w:b/>
          <w:bCs/>
        </w:rPr>
      </w:pPr>
      <w:r>
        <w:rPr>
          <w:rtl w:val="0"/>
        </w:rPr>
        <w:t xml:space="preserve">This is an important example of why </w:t>
      </w:r>
      <w:r>
        <w:rPr>
          <w:b/>
          <w:bCs/>
          <w:rtl w:val="0"/>
        </w:rPr>
        <w:t>"click tracking" and "conversion tracking" are separate systems.</w:t>
      </w:r>
    </w:p>
    <w:p w14:paraId="00000609">
      <w:r>
        <w:pict>
          <v:rect id="_x0000_i1146" o:spt="1" style="height:1.5pt;width:0pt;" fillcolor="#A0A0A0" filled="t" stroked="f" coordsize="21600,21600" o:hr="t" o:hrstd="t" o:hralign="center">
            <v:path/>
            <v:fill on="t" focussize="0,0"/>
            <v:stroke on="f"/>
            <v:imagedata o:title=""/>
            <o:lock v:ext="edit"/>
            <w10:wrap type="none"/>
            <w10:anchorlock/>
          </v:rect>
        </w:pict>
      </w:r>
    </w:p>
    <w:p w14:paraId="0000060A">
      <w:pPr>
        <w:pStyle w:val="2"/>
        <w:keepNext w:val="0"/>
        <w:keepLines w:val="0"/>
        <w:spacing w:before="480"/>
        <w:rPr>
          <w:b/>
          <w:bCs/>
          <w:sz w:val="46"/>
          <w:szCs w:val="46"/>
        </w:rPr>
      </w:pPr>
      <w:bookmarkStart w:id="166" w:name="_4r2hcaejli3e" w:colFirst="0" w:colLast="0"/>
      <w:bookmarkEnd w:id="166"/>
      <w:r>
        <w:rPr>
          <w:b/>
          <w:bCs/>
          <w:sz w:val="46"/>
          <w:szCs w:val="46"/>
          <w:rtl w:val="0"/>
        </w:rPr>
        <w:t>FEATURE 18 — EMAIL TRACKING</w:t>
      </w:r>
    </w:p>
    <w:p w14:paraId="0000060B">
      <w:pPr>
        <w:spacing w:before="240" w:after="240"/>
      </w:pPr>
      <w:r>
        <w:rPr>
          <w:rtl w:val="0"/>
        </w:rPr>
        <w:t>Suppose an SMB sends:</w:t>
      </w:r>
    </w:p>
    <w:p w14:paraId="0000060C">
      <w:pPr>
        <w:spacing w:before="240" w:after="240"/>
      </w:pPr>
      <w:r>
        <w:rPr>
          <w:rtl w:val="0"/>
        </w:rPr>
        <w:t>Your system can associate tracked links with:</w:t>
      </w:r>
    </w:p>
    <w:p w14:paraId="0000060D">
      <w:pPr>
        <w:spacing w:before="240" w:after="240"/>
      </w:pPr>
      <w:r>
        <w:rPr>
          <w:rtl w:val="0"/>
        </w:rPr>
        <w:t>Then:</w:t>
      </w:r>
    </w:p>
    <w:p w14:paraId="0000060E">
      <w:pPr>
        <w:spacing w:before="240" w:after="240"/>
      </w:pPr>
      <w:r>
        <w:rPr>
          <w:rtl w:val="0"/>
        </w:rPr>
        <w:t>You can determine revenue generated by email campaigns.</w:t>
      </w:r>
    </w:p>
    <w:p w14:paraId="0000060F">
      <w:r>
        <w:pict>
          <v:rect id="_x0000_i1147" o:spt="1" style="height:1.5pt;width:0pt;" fillcolor="#A0A0A0" filled="t" stroked="f" coordsize="21600,21600" o:hr="t" o:hrstd="t" o:hralign="center">
            <v:path/>
            <v:fill on="t" focussize="0,0"/>
            <v:stroke on="f"/>
            <v:imagedata o:title=""/>
            <o:lock v:ext="edit"/>
            <w10:wrap type="none"/>
            <w10:anchorlock/>
          </v:rect>
        </w:pict>
      </w:r>
    </w:p>
    <w:p w14:paraId="00000610">
      <w:pPr>
        <w:pStyle w:val="2"/>
        <w:keepNext w:val="0"/>
        <w:keepLines w:val="0"/>
        <w:spacing w:before="480"/>
        <w:rPr>
          <w:b/>
          <w:bCs/>
          <w:sz w:val="46"/>
          <w:szCs w:val="46"/>
        </w:rPr>
      </w:pPr>
      <w:bookmarkStart w:id="167" w:name="_prafxguy2phq" w:colFirst="0" w:colLast="0"/>
      <w:bookmarkEnd w:id="167"/>
      <w:r>
        <w:rPr>
          <w:b/>
          <w:bCs/>
          <w:sz w:val="46"/>
          <w:szCs w:val="46"/>
          <w:rtl w:val="0"/>
        </w:rPr>
        <w:t>FEATURE 19 — CRM INTEGRATION</w:t>
      </w:r>
    </w:p>
    <w:p w14:paraId="00000611">
      <w:pPr>
        <w:spacing w:before="240" w:after="240"/>
      </w:pPr>
      <w:r>
        <w:rPr>
          <w:rtl w:val="0"/>
        </w:rPr>
        <w:t>Now we connect marketing to sales.</w:t>
      </w:r>
    </w:p>
    <w:p w14:paraId="00000612">
      <w:pPr>
        <w:spacing w:before="240" w:after="240"/>
      </w:pPr>
      <w:r>
        <w:rPr>
          <w:rtl w:val="0"/>
        </w:rPr>
        <w:t>Without CRM:</w:t>
      </w:r>
    </w:p>
    <w:p w14:paraId="00000613">
      <w:pPr>
        <w:spacing w:before="240" w:after="240"/>
      </w:pPr>
      <w:r>
        <w:rPr>
          <w:rtl w:val="0"/>
        </w:rPr>
        <w:t>With CRM:</w:t>
      </w:r>
    </w:p>
    <w:p w14:paraId="00000614">
      <w:pPr>
        <w:spacing w:before="240" w:after="240"/>
      </w:pPr>
      <w:r>
        <w:rPr>
          <w:rtl w:val="0"/>
        </w:rPr>
        <w:t>This is huge.</w:t>
      </w:r>
    </w:p>
    <w:p w14:paraId="00000615">
      <w:pPr>
        <w:spacing w:before="240" w:after="240"/>
      </w:pPr>
      <w:r>
        <w:rPr>
          <w:rtl w:val="0"/>
        </w:rPr>
        <w:t>Because now marketing doesn't merely say:</w:t>
      </w:r>
    </w:p>
    <w:p w14:paraId="00000616">
      <w:pPr>
        <w:spacing w:before="240" w:after="240"/>
        <w:ind w:left="600" w:right="600" w:firstLine="0"/>
      </w:pPr>
      <w:r>
        <w:rPr>
          <w:rtl w:val="0"/>
        </w:rPr>
        <w:t>"We got 500 leads."</w:t>
      </w:r>
    </w:p>
    <w:p w14:paraId="00000617">
      <w:pPr>
        <w:spacing w:before="240" w:after="240"/>
      </w:pPr>
      <w:r>
        <w:rPr>
          <w:rtl w:val="0"/>
        </w:rPr>
        <w:t>It can say:</w:t>
      </w:r>
    </w:p>
    <w:p w14:paraId="00000618">
      <w:pPr>
        <w:spacing w:before="240" w:after="240"/>
        <w:ind w:left="600" w:right="600" w:firstLine="0"/>
      </w:pPr>
      <w:r>
        <w:rPr>
          <w:rtl w:val="0"/>
        </w:rPr>
        <w:t>"Those 500 leads produced ₦4.3M in closed deals."</w:t>
      </w:r>
    </w:p>
    <w:p w14:paraId="00000619">
      <w:r>
        <w:pict>
          <v:rect id="_x0000_i1148" o:spt="1" style="height:1.5pt;width:0pt;" fillcolor="#A0A0A0" filled="t" stroked="f" coordsize="21600,21600" o:hr="t" o:hrstd="t" o:hralign="center">
            <v:path/>
            <v:fill on="t" focussize="0,0"/>
            <v:stroke on="f"/>
            <v:imagedata o:title=""/>
            <o:lock v:ext="edit"/>
            <w10:wrap type="none"/>
            <w10:anchorlock/>
          </v:rect>
        </w:pict>
      </w:r>
    </w:p>
    <w:p w14:paraId="0000061A">
      <w:pPr>
        <w:pStyle w:val="2"/>
        <w:keepNext w:val="0"/>
        <w:keepLines w:val="0"/>
        <w:spacing w:before="480"/>
        <w:rPr>
          <w:b/>
          <w:bCs/>
          <w:sz w:val="46"/>
          <w:szCs w:val="46"/>
        </w:rPr>
      </w:pPr>
      <w:bookmarkStart w:id="168" w:name="_2t25d2u8lt0v" w:colFirst="0" w:colLast="0"/>
      <w:bookmarkEnd w:id="168"/>
      <w:r>
        <w:rPr>
          <w:b/>
          <w:bCs/>
          <w:sz w:val="46"/>
          <w:szCs w:val="46"/>
          <w:rtl w:val="0"/>
        </w:rPr>
        <w:t>FEATURE 20 — E-COMMERCE INTEGRATION</w:t>
      </w:r>
    </w:p>
    <w:p w14:paraId="0000061B">
      <w:pPr>
        <w:spacing w:before="240" w:after="240"/>
      </w:pPr>
      <w:r>
        <w:rPr>
          <w:rtl w:val="0"/>
        </w:rPr>
        <w:t>Same concept, but deeper.</w:t>
      </w:r>
    </w:p>
    <w:p w14:paraId="0000061C">
      <w:pPr>
        <w:spacing w:before="240" w:after="240"/>
      </w:pPr>
      <w:r>
        <w:rPr>
          <w:rtl w:val="0"/>
        </w:rPr>
        <w:t>A visitor might:</w:t>
      </w:r>
    </w:p>
    <w:p w14:paraId="0000061D">
      <w:pPr>
        <w:spacing w:before="240" w:after="240"/>
      </w:pPr>
      <w:r>
        <w:rPr>
          <w:rtl w:val="0"/>
        </w:rPr>
        <w:t>You can measure:</w:t>
      </w:r>
    </w:p>
    <w:p w14:paraId="0000061E">
      <w:pPr>
        <w:spacing w:before="240" w:after="240"/>
      </w:pPr>
      <w:r>
        <w:rPr>
          <w:rtl w:val="0"/>
        </w:rPr>
        <w:t>Then calculate:</w:t>
      </w:r>
    </w:p>
    <w:p w14:paraId="0000061F">
      <w:pPr>
        <w:pStyle w:val="4"/>
        <w:keepNext w:val="0"/>
        <w:keepLines w:val="0"/>
        <w:spacing w:before="280"/>
        <w:rPr>
          <w:b/>
          <w:bCs/>
          <w:color w:val="000000"/>
          <w:sz w:val="26"/>
          <w:szCs w:val="26"/>
        </w:rPr>
      </w:pPr>
      <w:bookmarkStart w:id="169" w:name="_aanshbac34xy" w:colFirst="0" w:colLast="0"/>
      <w:bookmarkEnd w:id="169"/>
      <w:r>
        <w:rPr>
          <w:b/>
          <w:bCs/>
          <w:color w:val="000000"/>
          <w:sz w:val="26"/>
          <w:szCs w:val="26"/>
          <w:rtl w:val="0"/>
        </w:rPr>
        <w:t>Click-to-purchase rate</w:t>
      </w:r>
    </w:p>
    <w:p w14:paraId="00000620">
      <w:pPr>
        <w:pStyle w:val="4"/>
        <w:keepNext w:val="0"/>
        <w:keepLines w:val="0"/>
        <w:spacing w:before="280"/>
        <w:rPr>
          <w:b/>
          <w:bCs/>
          <w:color w:val="000000"/>
          <w:sz w:val="26"/>
          <w:szCs w:val="26"/>
        </w:rPr>
      </w:pPr>
      <w:bookmarkStart w:id="170" w:name="_evu2xl9ow6cu" w:colFirst="0" w:colLast="0"/>
      <w:bookmarkEnd w:id="170"/>
      <w:r>
        <w:rPr>
          <w:b/>
          <w:bCs/>
          <w:color w:val="000000"/>
          <w:sz w:val="26"/>
          <w:szCs w:val="26"/>
          <w:rtl w:val="0"/>
        </w:rPr>
        <w:t>Revenue per click</w:t>
      </w:r>
    </w:p>
    <w:p w14:paraId="00000621">
      <w:pPr>
        <w:pStyle w:val="4"/>
        <w:keepNext w:val="0"/>
        <w:keepLines w:val="0"/>
        <w:spacing w:before="280"/>
        <w:rPr>
          <w:b/>
          <w:bCs/>
          <w:color w:val="000000"/>
          <w:sz w:val="26"/>
          <w:szCs w:val="26"/>
        </w:rPr>
      </w:pPr>
      <w:bookmarkStart w:id="171" w:name="_mzw7rsmizepe" w:colFirst="0" w:colLast="0"/>
      <w:bookmarkEnd w:id="171"/>
      <w:r>
        <w:rPr>
          <w:b/>
          <w:bCs/>
          <w:color w:val="000000"/>
          <w:sz w:val="26"/>
          <w:szCs w:val="26"/>
          <w:rtl w:val="0"/>
        </w:rPr>
        <w:t>Average order value</w:t>
      </w:r>
    </w:p>
    <w:p w14:paraId="00000622">
      <w:r>
        <w:pict>
          <v:rect id="_x0000_i1149" o:spt="1" style="height:1.5pt;width:0pt;" fillcolor="#A0A0A0" filled="t" stroked="f" coordsize="21600,21600" o:hr="t" o:hrstd="t" o:hralign="center">
            <v:path/>
            <v:fill on="t" focussize="0,0"/>
            <v:stroke on="f"/>
            <v:imagedata o:title=""/>
            <o:lock v:ext="edit"/>
            <w10:wrap type="none"/>
            <w10:anchorlock/>
          </v:rect>
        </w:pict>
      </w:r>
    </w:p>
    <w:p w14:paraId="00000623">
      <w:pPr>
        <w:pStyle w:val="2"/>
        <w:keepNext w:val="0"/>
        <w:keepLines w:val="0"/>
        <w:spacing w:before="480"/>
        <w:rPr>
          <w:b/>
          <w:bCs/>
          <w:sz w:val="46"/>
          <w:szCs w:val="46"/>
        </w:rPr>
      </w:pPr>
      <w:bookmarkStart w:id="172" w:name="_lwx4v5bc32m3" w:colFirst="0" w:colLast="0"/>
      <w:bookmarkEnd w:id="172"/>
      <w:r>
        <w:rPr>
          <w:b/>
          <w:bCs/>
          <w:sz w:val="46"/>
          <w:szCs w:val="46"/>
          <w:rtl w:val="0"/>
        </w:rPr>
        <w:t>FEATURE 21 — APP DEEP LINKING</w:t>
      </w:r>
    </w:p>
    <w:p w14:paraId="00000624">
      <w:pPr>
        <w:spacing w:before="240" w:after="240"/>
      </w:pPr>
      <w:r>
        <w:rPr>
          <w:rtl w:val="0"/>
        </w:rPr>
        <w:t>Suppose a company has an app.</w:t>
      </w:r>
    </w:p>
    <w:p w14:paraId="00000625">
      <w:pPr>
        <w:spacing w:before="240" w:after="240"/>
      </w:pPr>
      <w:r>
        <w:rPr>
          <w:rtl w:val="0"/>
        </w:rPr>
        <w:t>Normal URL:</w:t>
      </w:r>
    </w:p>
    <w:p w14:paraId="00000626">
      <w:pPr>
        <w:spacing w:before="240" w:after="240"/>
      </w:pPr>
      <w:r>
        <w:rPr>
          <w:rtl w:val="0"/>
        </w:rPr>
        <w:t>But you want:</w:t>
      </w:r>
    </w:p>
    <w:p w14:paraId="00000627">
      <w:pPr>
        <w:spacing w:before="240" w:after="240"/>
      </w:pPr>
      <w:r>
        <w:rPr>
          <w:rtl w:val="0"/>
        </w:rPr>
        <w:t>This is called deep linking/app linking territory.</w:t>
      </w:r>
    </w:p>
    <w:p w14:paraId="00000628">
      <w:pPr>
        <w:spacing w:before="240" w:after="240"/>
      </w:pPr>
      <w:r>
        <w:rPr>
          <w:rtl w:val="0"/>
        </w:rPr>
        <w:t>It creates a much smoother customer journey.</w:t>
      </w:r>
    </w:p>
    <w:p w14:paraId="00000629">
      <w:r>
        <w:pict>
          <v:rect id="_x0000_i1150" o:spt="1" style="height:1.5pt;width:0pt;" fillcolor="#A0A0A0" filled="t" stroked="f" coordsize="21600,21600" o:hr="t" o:hrstd="t" o:hralign="center">
            <v:path/>
            <v:fill on="t" focussize="0,0"/>
            <v:stroke on="f"/>
            <v:imagedata o:title=""/>
            <o:lock v:ext="edit"/>
            <w10:wrap type="none"/>
            <w10:anchorlock/>
          </v:rect>
        </w:pict>
      </w:r>
    </w:p>
    <w:p w14:paraId="0000062A">
      <w:pPr>
        <w:pStyle w:val="2"/>
        <w:keepNext w:val="0"/>
        <w:keepLines w:val="0"/>
        <w:spacing w:before="480"/>
        <w:rPr>
          <w:b/>
          <w:bCs/>
          <w:sz w:val="46"/>
          <w:szCs w:val="46"/>
        </w:rPr>
      </w:pPr>
      <w:bookmarkStart w:id="173" w:name="_2h4izs2rjgy" w:colFirst="0" w:colLast="0"/>
      <w:bookmarkEnd w:id="173"/>
      <w:r>
        <w:rPr>
          <w:b/>
          <w:bCs/>
          <w:sz w:val="46"/>
          <w:szCs w:val="46"/>
          <w:rtl w:val="0"/>
        </w:rPr>
        <w:t>FEATURE 22 — A/B TESTING</w:t>
      </w:r>
    </w:p>
    <w:p w14:paraId="0000062B">
      <w:pPr>
        <w:spacing w:before="240" w:after="240"/>
      </w:pPr>
      <w:r>
        <w:rPr>
          <w:rtl w:val="0"/>
        </w:rPr>
        <w:t>Suppose you have:</w:t>
      </w:r>
    </w:p>
    <w:p w14:paraId="0000062C">
      <w:pPr>
        <w:spacing w:before="240" w:after="240"/>
      </w:pPr>
      <w:r>
        <w:rPr>
          <w:rtl w:val="0"/>
        </w:rPr>
        <w:t>Your tracker distributes visitors:</w:t>
      </w:r>
    </w:p>
    <w:p w14:paraId="0000062D">
      <w:pPr>
        <w:spacing w:before="240" w:after="240"/>
      </w:pPr>
      <w:r>
        <w:rPr>
          <w:rtl w:val="0"/>
        </w:rPr>
        <w:t>Then measures:</w:t>
      </w:r>
    </w:p>
    <w:p w14:paraId="0000062E">
      <w:pPr>
        <w:spacing w:before="240" w:after="240"/>
      </w:pPr>
      <w:r>
        <w:rPr>
          <w:rtl w:val="0"/>
        </w:rPr>
        <w:t>Now you have evidence.</w:t>
      </w:r>
    </w:p>
    <w:p w14:paraId="0000062F">
      <w:r>
        <w:pict>
          <v:rect id="_x0000_i1151" o:spt="1" style="height:1.5pt;width:0pt;" fillcolor="#A0A0A0" filled="t" stroked="f" coordsize="21600,21600" o:hr="t" o:hrstd="t" o:hralign="center">
            <v:path/>
            <v:fill on="t" focussize="0,0"/>
            <v:stroke on="f"/>
            <v:imagedata o:title=""/>
            <o:lock v:ext="edit"/>
            <w10:wrap type="none"/>
            <w10:anchorlock/>
          </v:rect>
        </w:pict>
      </w:r>
    </w:p>
    <w:p w14:paraId="00000630">
      <w:pPr>
        <w:pStyle w:val="2"/>
        <w:keepNext w:val="0"/>
        <w:keepLines w:val="0"/>
        <w:spacing w:before="480"/>
        <w:rPr>
          <w:b/>
          <w:bCs/>
          <w:sz w:val="46"/>
          <w:szCs w:val="46"/>
        </w:rPr>
      </w:pPr>
      <w:bookmarkStart w:id="174" w:name="_6oucve7izhzr" w:colFirst="0" w:colLast="0"/>
      <w:bookmarkEnd w:id="174"/>
      <w:r>
        <w:rPr>
          <w:b/>
          <w:bCs/>
          <w:sz w:val="46"/>
          <w:szCs w:val="46"/>
          <w:rtl w:val="0"/>
        </w:rPr>
        <w:t>But there is an important statistical problem</w:t>
      </w:r>
    </w:p>
    <w:p w14:paraId="00000631">
      <w:pPr>
        <w:spacing w:before="240" w:after="240"/>
      </w:pPr>
      <w:r>
        <w:rPr>
          <w:rtl w:val="0"/>
        </w:rPr>
        <w:t>Don't immediately conclude:</w:t>
      </w:r>
    </w:p>
    <w:p w14:paraId="00000632">
      <w:pPr>
        <w:spacing w:before="240" w:after="240"/>
        <w:ind w:left="600" w:right="600" w:firstLine="0"/>
      </w:pPr>
      <w:r>
        <w:rPr>
          <w:rtl w:val="0"/>
        </w:rPr>
        <w:t>B wins after 20 visitors.</w:t>
      </w:r>
    </w:p>
    <w:p w14:paraId="00000633">
      <w:pPr>
        <w:spacing w:before="240" w:after="240"/>
      </w:pPr>
      <w:r>
        <w:rPr>
          <w:rtl w:val="0"/>
        </w:rPr>
        <w:t>Small samples can produce misleading results.</w:t>
      </w:r>
    </w:p>
    <w:p w14:paraId="00000634">
      <w:pPr>
        <w:spacing w:before="240" w:after="240"/>
      </w:pPr>
      <w:r>
        <w:rPr>
          <w:rtl w:val="0"/>
        </w:rPr>
        <w:t>Your experimentation system eventually needs:</w:t>
      </w:r>
    </w:p>
    <w:p w14:paraId="00000635">
      <w:pPr>
        <w:numPr>
          <w:ilvl w:val="0"/>
          <w:numId w:val="54"/>
        </w:numPr>
        <w:spacing w:before="240" w:after="0" w:afterAutospacing="0"/>
        <w:ind w:left="720" w:hanging="360"/>
      </w:pPr>
      <w:r>
        <w:rPr>
          <w:rtl w:val="0"/>
        </w:rPr>
        <w:t>sample size</w:t>
      </w:r>
    </w:p>
    <w:p w14:paraId="00000636">
      <w:pPr>
        <w:numPr>
          <w:ilvl w:val="0"/>
          <w:numId w:val="54"/>
        </w:numPr>
        <w:spacing w:before="0" w:beforeAutospacing="0" w:after="0" w:afterAutospacing="0"/>
        <w:ind w:left="720" w:hanging="360"/>
      </w:pPr>
      <w:r>
        <w:rPr>
          <w:rtl w:val="0"/>
        </w:rPr>
        <w:t>confidence</w:t>
      </w:r>
    </w:p>
    <w:p w14:paraId="00000637">
      <w:pPr>
        <w:numPr>
          <w:ilvl w:val="0"/>
          <w:numId w:val="54"/>
        </w:numPr>
        <w:spacing w:before="0" w:beforeAutospacing="0" w:after="0" w:afterAutospacing="0"/>
        <w:ind w:left="720" w:hanging="360"/>
      </w:pPr>
      <w:r>
        <w:rPr>
          <w:rtl w:val="0"/>
        </w:rPr>
        <w:t>statistical significance</w:t>
      </w:r>
    </w:p>
    <w:p w14:paraId="00000638">
      <w:pPr>
        <w:numPr>
          <w:ilvl w:val="0"/>
          <w:numId w:val="54"/>
        </w:numPr>
        <w:spacing w:before="0" w:beforeAutospacing="0" w:after="0" w:afterAutospacing="0"/>
        <w:ind w:left="720" w:hanging="360"/>
      </w:pPr>
      <w:r>
        <w:rPr>
          <w:rtl w:val="0"/>
        </w:rPr>
        <w:t>experiment duration</w:t>
      </w:r>
    </w:p>
    <w:p w14:paraId="00000639">
      <w:pPr>
        <w:numPr>
          <w:ilvl w:val="0"/>
          <w:numId w:val="54"/>
        </w:numPr>
        <w:spacing w:before="0" w:beforeAutospacing="0" w:after="0" w:afterAutospacing="0"/>
        <w:ind w:left="720" w:hanging="360"/>
      </w:pPr>
      <w:r>
        <w:rPr>
          <w:rtl w:val="0"/>
        </w:rPr>
        <w:t>minimum detectable effect</w:t>
      </w:r>
    </w:p>
    <w:p w14:paraId="0000063A">
      <w:pPr>
        <w:numPr>
          <w:ilvl w:val="0"/>
          <w:numId w:val="54"/>
        </w:numPr>
        <w:spacing w:before="0" w:beforeAutospacing="0" w:after="240"/>
        <w:ind w:left="720" w:hanging="360"/>
      </w:pPr>
      <w:r>
        <w:rPr>
          <w:rtl w:val="0"/>
        </w:rPr>
        <w:t>stopping rules</w:t>
      </w:r>
    </w:p>
    <w:p w14:paraId="0000063B">
      <w:pPr>
        <w:spacing w:before="240" w:after="240"/>
      </w:pPr>
      <w:r>
        <w:rPr>
          <w:rtl w:val="0"/>
        </w:rPr>
        <w:t xml:space="preserve">Otherwise the A/B testing feature can generate </w:t>
      </w:r>
      <w:r>
        <w:rPr>
          <w:b/>
          <w:bCs/>
          <w:rtl w:val="0"/>
        </w:rPr>
        <w:t>false conclusions</w:t>
      </w:r>
      <w:r>
        <w:rPr>
          <w:rtl w:val="0"/>
        </w:rPr>
        <w:t>.</w:t>
      </w:r>
    </w:p>
    <w:p w14:paraId="0000063C">
      <w:r>
        <w:pict>
          <v:rect id="_x0000_i1152" o:spt="1" style="height:1.5pt;width:0pt;" fillcolor="#A0A0A0" filled="t" stroked="f" coordsize="21600,21600" o:hr="t" o:hrstd="t" o:hralign="center">
            <v:path/>
            <v:fill on="t" focussize="0,0"/>
            <v:stroke on="f"/>
            <v:imagedata o:title=""/>
            <o:lock v:ext="edit"/>
            <w10:wrap type="none"/>
            <w10:anchorlock/>
          </v:rect>
        </w:pict>
      </w:r>
    </w:p>
    <w:p w14:paraId="0000063D">
      <w:pPr>
        <w:pStyle w:val="2"/>
        <w:keepNext w:val="0"/>
        <w:keepLines w:val="0"/>
        <w:spacing w:before="480"/>
        <w:rPr>
          <w:b/>
          <w:bCs/>
          <w:sz w:val="46"/>
          <w:szCs w:val="46"/>
        </w:rPr>
      </w:pPr>
      <w:bookmarkStart w:id="175" w:name="_jamihobsu24z" w:colFirst="0" w:colLast="0"/>
      <w:bookmarkEnd w:id="175"/>
      <w:r>
        <w:rPr>
          <w:b/>
          <w:bCs/>
          <w:sz w:val="46"/>
          <w:szCs w:val="46"/>
          <w:rtl w:val="0"/>
        </w:rPr>
        <w:t>FEATURE 23 — SMART TRAFFIC ALLOCATION</w:t>
      </w:r>
    </w:p>
    <w:p w14:paraId="0000063E">
      <w:pPr>
        <w:spacing w:before="240" w:after="240"/>
      </w:pPr>
      <w:r>
        <w:rPr>
          <w:rtl w:val="0"/>
        </w:rPr>
        <w:t>Now take A/B testing one step further.</w:t>
      </w:r>
    </w:p>
    <w:p w14:paraId="0000063F">
      <w:pPr>
        <w:spacing w:before="240" w:after="240"/>
      </w:pPr>
      <w:r>
        <w:rPr>
          <w:rtl w:val="0"/>
        </w:rPr>
        <w:t>Instead of:</w:t>
      </w:r>
    </w:p>
    <w:p w14:paraId="00000640">
      <w:pPr>
        <w:spacing w:before="240" w:after="240"/>
      </w:pPr>
      <w:r>
        <w:rPr>
          <w:rtl w:val="0"/>
        </w:rPr>
        <w:t>you could eventually allow an optimization algorithm to allocate traffic based on observed performance.</w:t>
      </w:r>
    </w:p>
    <w:p w14:paraId="00000641">
      <w:pPr>
        <w:spacing w:before="240" w:after="240"/>
      </w:pPr>
      <w:r>
        <w:rPr>
          <w:rtl w:val="0"/>
        </w:rPr>
        <w:t>For example:</w:t>
      </w:r>
    </w:p>
    <w:p w14:paraId="00000642">
      <w:pPr>
        <w:spacing w:before="240" w:after="240"/>
      </w:pPr>
      <w:r>
        <w:rPr>
          <w:rtl w:val="0"/>
        </w:rPr>
        <w:t>because B is performing better.</w:t>
      </w:r>
    </w:p>
    <w:p w14:paraId="00000643">
      <w:pPr>
        <w:spacing w:before="240" w:after="240"/>
      </w:pPr>
      <w:r>
        <w:rPr>
          <w:rtl w:val="0"/>
        </w:rPr>
        <w:t>But this should be implemented carefully.</w:t>
      </w:r>
    </w:p>
    <w:p w14:paraId="00000644">
      <w:pPr>
        <w:spacing w:before="240" w:after="240"/>
      </w:pPr>
      <w:r>
        <w:rPr>
          <w:rtl w:val="0"/>
        </w:rPr>
        <w:t>Why?</w:t>
      </w:r>
    </w:p>
    <w:p w14:paraId="00000645">
      <w:pPr>
        <w:spacing w:before="240" w:after="240"/>
      </w:pPr>
      <w:r>
        <w:rPr>
          <w:rtl w:val="0"/>
        </w:rPr>
        <w:t>Because if you optimize too aggressively too early, you may:</w:t>
      </w:r>
    </w:p>
    <w:p w14:paraId="00000646">
      <w:pPr>
        <w:numPr>
          <w:ilvl w:val="0"/>
          <w:numId w:val="55"/>
        </w:numPr>
        <w:spacing w:before="240" w:after="0" w:afterAutospacing="0"/>
        <w:ind w:left="720" w:hanging="360"/>
      </w:pPr>
      <w:r>
        <w:rPr>
          <w:rtl w:val="0"/>
        </w:rPr>
        <w:t>lock onto a false winner</w:t>
      </w:r>
    </w:p>
    <w:p w14:paraId="00000647">
      <w:pPr>
        <w:numPr>
          <w:ilvl w:val="0"/>
          <w:numId w:val="55"/>
        </w:numPr>
        <w:spacing w:before="0" w:beforeAutospacing="0" w:after="0" w:afterAutospacing="0"/>
        <w:ind w:left="720" w:hanging="360"/>
      </w:pPr>
      <w:r>
        <w:rPr>
          <w:rtl w:val="0"/>
        </w:rPr>
        <w:t>stop learning about alternatives</w:t>
      </w:r>
    </w:p>
    <w:p w14:paraId="00000648">
      <w:pPr>
        <w:numPr>
          <w:ilvl w:val="0"/>
          <w:numId w:val="55"/>
        </w:numPr>
        <w:spacing w:before="0" w:beforeAutospacing="0" w:after="240"/>
        <w:ind w:left="720" w:hanging="360"/>
      </w:pPr>
      <w:r>
        <w:rPr>
          <w:rtl w:val="0"/>
        </w:rPr>
        <w:t>overreact to temporary fluctuations</w:t>
      </w:r>
    </w:p>
    <w:p w14:paraId="00000649">
      <w:pPr>
        <w:spacing w:before="240" w:after="240"/>
      </w:pPr>
      <w:r>
        <w:rPr>
          <w:rtl w:val="0"/>
        </w:rPr>
        <w:t>So exploration vs exploitation becomes important.</w:t>
      </w:r>
    </w:p>
    <w:p w14:paraId="0000064A">
      <w:r>
        <w:pict>
          <v:rect id="_x0000_i1153" o:spt="1" style="height:1.5pt;width:0pt;" fillcolor="#A0A0A0" filled="t" stroked="f" coordsize="21600,21600" o:hr="t" o:hrstd="t" o:hralign="center">
            <v:path/>
            <v:fill on="t" focussize="0,0"/>
            <v:stroke on="f"/>
            <v:imagedata o:title=""/>
            <o:lock v:ext="edit"/>
            <w10:wrap type="none"/>
            <w10:anchorlock/>
          </v:rect>
        </w:pict>
      </w:r>
    </w:p>
    <w:p w14:paraId="0000064B">
      <w:pPr>
        <w:pStyle w:val="2"/>
        <w:keepNext w:val="0"/>
        <w:keepLines w:val="0"/>
        <w:spacing w:before="480"/>
        <w:rPr>
          <w:b/>
          <w:bCs/>
          <w:sz w:val="46"/>
          <w:szCs w:val="46"/>
        </w:rPr>
      </w:pPr>
      <w:bookmarkStart w:id="176" w:name="_uqkdp38mkwf1" w:colFirst="0" w:colLast="0"/>
      <w:bookmarkEnd w:id="176"/>
      <w:r>
        <w:rPr>
          <w:b/>
          <w:bCs/>
          <w:sz w:val="46"/>
          <w:szCs w:val="46"/>
          <w:rtl w:val="0"/>
        </w:rPr>
        <w:t>FEATURE 24 — DYNAMIC ROUTING</w:t>
      </w:r>
    </w:p>
    <w:p w14:paraId="0000064C">
      <w:pPr>
        <w:spacing w:before="240" w:after="240"/>
      </w:pPr>
      <w:r>
        <w:rPr>
          <w:rtl w:val="0"/>
        </w:rPr>
        <w:t>This is one of the platform's biggest differentiators.</w:t>
      </w:r>
    </w:p>
    <w:p w14:paraId="0000064D">
      <w:pPr>
        <w:spacing w:before="240" w:after="240"/>
      </w:pPr>
      <w:r>
        <w:rPr>
          <w:rtl w:val="0"/>
        </w:rPr>
        <w:t>Instead of every user getting the same destination:</w:t>
      </w:r>
    </w:p>
    <w:p w14:paraId="0000064E">
      <w:pPr>
        <w:spacing w:before="240" w:after="240"/>
      </w:pPr>
      <w:r>
        <w:rPr>
          <w:rtl w:val="0"/>
        </w:rPr>
        <w:t>you have:</w:t>
      </w:r>
    </w:p>
    <w:p w14:paraId="0000064F">
      <w:pPr>
        <w:spacing w:before="240" w:after="240"/>
      </w:pPr>
      <w:r>
        <w:rPr>
          <w:rtl w:val="0"/>
        </w:rPr>
        <w:t>Decision factors might include:</w:t>
      </w:r>
    </w:p>
    <w:p w14:paraId="00000650">
      <w:pPr>
        <w:spacing w:before="240" w:after="240"/>
      </w:pPr>
      <w:r>
        <w:rPr>
          <w:rtl w:val="0"/>
        </w:rPr>
        <w:t>Example:</w:t>
      </w:r>
    </w:p>
    <w:p w14:paraId="00000651">
      <w:r>
        <w:pict>
          <v:rect id="_x0000_i1154" o:spt="1" style="height:1.5pt;width:0pt;" fillcolor="#A0A0A0" filled="t" stroked="f" coordsize="21600,21600" o:hr="t" o:hrstd="t" o:hralign="center">
            <v:path/>
            <v:fill on="t" focussize="0,0"/>
            <v:stroke on="f"/>
            <v:imagedata o:title=""/>
            <o:lock v:ext="edit"/>
            <w10:wrap type="none"/>
            <w10:anchorlock/>
          </v:rect>
        </w:pict>
      </w:r>
    </w:p>
    <w:p w14:paraId="00000652">
      <w:pPr>
        <w:pStyle w:val="2"/>
        <w:keepNext w:val="0"/>
        <w:keepLines w:val="0"/>
        <w:spacing w:before="480"/>
        <w:rPr>
          <w:b/>
          <w:bCs/>
          <w:sz w:val="46"/>
          <w:szCs w:val="46"/>
        </w:rPr>
      </w:pPr>
      <w:bookmarkStart w:id="177" w:name="_ub1cgzcks3cq" w:colFirst="0" w:colLast="0"/>
      <w:bookmarkEnd w:id="177"/>
      <w:r>
        <w:rPr>
          <w:b/>
          <w:bCs/>
          <w:sz w:val="46"/>
          <w:szCs w:val="46"/>
          <w:rtl w:val="0"/>
        </w:rPr>
        <w:t>FEATURE 25 — RULE ENGINE</w:t>
      </w:r>
    </w:p>
    <w:p w14:paraId="00000653">
      <w:pPr>
        <w:spacing w:before="240" w:after="240"/>
      </w:pPr>
      <w:r>
        <w:rPr>
          <w:rtl w:val="0"/>
        </w:rPr>
        <w:t>This deserves its own engine.</w:t>
      </w:r>
    </w:p>
    <w:p w14:paraId="00000654">
      <w:pPr>
        <w:spacing w:before="240" w:after="240"/>
      </w:pPr>
      <w:r>
        <w:rPr>
          <w:rtl w:val="0"/>
        </w:rPr>
        <w:t>You need a structured rule model.</w:t>
      </w:r>
    </w:p>
    <w:p w14:paraId="00000655">
      <w:pPr>
        <w:spacing w:before="240" w:after="240"/>
      </w:pPr>
      <w:r>
        <w:rPr>
          <w:rtl w:val="0"/>
        </w:rPr>
        <w:t>Something like:</w:t>
      </w:r>
    </w:p>
    <w:p w14:paraId="00000656">
      <w:pPr>
        <w:spacing w:before="240" w:after="240"/>
      </w:pPr>
      <w:r>
        <w:rPr>
          <w:rtl w:val="0"/>
        </w:rPr>
        <w:t>Another:</w:t>
      </w:r>
    </w:p>
    <w:p w14:paraId="00000657">
      <w:pPr>
        <w:spacing w:before="240" w:after="240"/>
      </w:pPr>
      <w:r>
        <w:rPr>
          <w:rtl w:val="0"/>
        </w:rPr>
        <w:t xml:space="preserve">This eventually becomes a </w:t>
      </w:r>
      <w:r>
        <w:rPr>
          <w:b/>
          <w:bCs/>
          <w:rtl w:val="0"/>
        </w:rPr>
        <w:t>programmable link engine</w:t>
      </w:r>
      <w:r>
        <w:rPr>
          <w:rtl w:val="0"/>
        </w:rPr>
        <w:t>.</w:t>
      </w:r>
    </w:p>
    <w:p w14:paraId="00000658">
      <w:r>
        <w:pict>
          <v:rect id="_x0000_i1155" o:spt="1" style="height:1.5pt;width:0pt;" fillcolor="#A0A0A0" filled="t" stroked="f" coordsize="21600,21600" o:hr="t" o:hrstd="t" o:hralign="center">
            <v:path/>
            <v:fill on="t" focussize="0,0"/>
            <v:stroke on="f"/>
            <v:imagedata o:title=""/>
            <o:lock v:ext="edit"/>
            <w10:wrap type="none"/>
            <w10:anchorlock/>
          </v:rect>
        </w:pict>
      </w:r>
    </w:p>
    <w:p w14:paraId="00000659">
      <w:pPr>
        <w:pStyle w:val="2"/>
        <w:keepNext w:val="0"/>
        <w:keepLines w:val="0"/>
        <w:spacing w:before="480"/>
        <w:rPr>
          <w:b/>
          <w:bCs/>
          <w:sz w:val="46"/>
          <w:szCs w:val="46"/>
        </w:rPr>
      </w:pPr>
      <w:bookmarkStart w:id="178" w:name="_zdsufetp70kz" w:colFirst="0" w:colLast="0"/>
      <w:bookmarkEnd w:id="178"/>
      <w:r>
        <w:rPr>
          <w:b/>
          <w:bCs/>
          <w:sz w:val="46"/>
          <w:szCs w:val="46"/>
          <w:rtl w:val="0"/>
        </w:rPr>
        <w:t>FEATURE 26 — FRAUD DETECTION</w:t>
      </w:r>
    </w:p>
    <w:p w14:paraId="0000065A">
      <w:pPr>
        <w:spacing w:before="240" w:after="240"/>
      </w:pPr>
      <w:r>
        <w:rPr>
          <w:rtl w:val="0"/>
        </w:rPr>
        <w:t>This protects analytics quality.</w:t>
      </w:r>
    </w:p>
    <w:p w14:paraId="0000065B">
      <w:pPr>
        <w:spacing w:before="240" w:after="240"/>
      </w:pPr>
      <w:r>
        <w:rPr>
          <w:rtl w:val="0"/>
        </w:rPr>
        <w:t>Suppose a campaign normally receives:</w:t>
      </w:r>
    </w:p>
    <w:p w14:paraId="0000065C">
      <w:pPr>
        <w:spacing w:before="240" w:after="240"/>
      </w:pPr>
      <w:r>
        <w:rPr>
          <w:rtl w:val="0"/>
        </w:rPr>
        <w:t>Suddenly:</w:t>
      </w:r>
    </w:p>
    <w:p w14:paraId="0000065D">
      <w:pPr>
        <w:spacing w:before="240" w:after="240"/>
      </w:pPr>
      <w:r>
        <w:rPr>
          <w:rtl w:val="0"/>
        </w:rPr>
        <w:t>But:</w:t>
      </w:r>
    </w:p>
    <w:p w14:paraId="0000065E">
      <w:pPr>
        <w:spacing w:before="240" w:after="240"/>
      </w:pPr>
      <w:r>
        <w:rPr>
          <w:rtl w:val="0"/>
        </w:rPr>
        <w:t>Your analytics should distinguish:</w:t>
      </w:r>
    </w:p>
    <w:p w14:paraId="0000065F">
      <w:pPr>
        <w:spacing w:before="240" w:after="240"/>
      </w:pPr>
      <w:r>
        <w:rPr>
          <w:rtl w:val="0"/>
        </w:rPr>
        <w:t>from:</w:t>
      </w:r>
    </w:p>
    <w:p w14:paraId="00000660">
      <w:pPr>
        <w:spacing w:before="240" w:after="240"/>
      </w:pPr>
      <w:r>
        <w:rPr>
          <w:rtl w:val="0"/>
        </w:rPr>
        <w:t>Potential signals include:</w:t>
      </w:r>
    </w:p>
    <w:p w14:paraId="00000661">
      <w:pPr>
        <w:numPr>
          <w:ilvl w:val="0"/>
          <w:numId w:val="56"/>
        </w:numPr>
        <w:spacing w:before="240" w:after="0" w:afterAutospacing="0"/>
        <w:ind w:left="720" w:hanging="360"/>
      </w:pPr>
      <w:r>
        <w:rPr>
          <w:rtl w:val="0"/>
        </w:rPr>
        <w:t>abnormal velocity</w:t>
      </w:r>
    </w:p>
    <w:p w14:paraId="00000662">
      <w:pPr>
        <w:numPr>
          <w:ilvl w:val="0"/>
          <w:numId w:val="56"/>
        </w:numPr>
        <w:spacing w:before="0" w:beforeAutospacing="0" w:after="0" w:afterAutospacing="0"/>
        <w:ind w:left="720" w:hanging="360"/>
      </w:pPr>
      <w:r>
        <w:rPr>
          <w:rtl w:val="0"/>
        </w:rPr>
        <w:t>repetitive patterns</w:t>
      </w:r>
    </w:p>
    <w:p w14:paraId="00000663">
      <w:pPr>
        <w:numPr>
          <w:ilvl w:val="0"/>
          <w:numId w:val="56"/>
        </w:numPr>
        <w:spacing w:before="0" w:beforeAutospacing="0" w:after="0" w:afterAutospacing="0"/>
        <w:ind w:left="720" w:hanging="360"/>
      </w:pPr>
      <w:r>
        <w:rPr>
          <w:rtl w:val="0"/>
        </w:rPr>
        <w:t>automated clients</w:t>
      </w:r>
    </w:p>
    <w:p w14:paraId="00000664">
      <w:pPr>
        <w:numPr>
          <w:ilvl w:val="0"/>
          <w:numId w:val="56"/>
        </w:numPr>
        <w:spacing w:before="0" w:beforeAutospacing="0" w:after="0" w:afterAutospacing="0"/>
        <w:ind w:left="720" w:hanging="360"/>
      </w:pPr>
      <w:r>
        <w:rPr>
          <w:rtl w:val="0"/>
        </w:rPr>
        <w:t>suspicious network characteristics</w:t>
      </w:r>
    </w:p>
    <w:p w14:paraId="00000665">
      <w:pPr>
        <w:numPr>
          <w:ilvl w:val="0"/>
          <w:numId w:val="56"/>
        </w:numPr>
        <w:spacing w:before="0" w:beforeAutospacing="0" w:after="240"/>
        <w:ind w:left="720" w:hanging="360"/>
      </w:pPr>
      <w:r>
        <w:rPr>
          <w:rtl w:val="0"/>
        </w:rPr>
        <w:t>impossible behavioral patterns</w:t>
      </w:r>
    </w:p>
    <w:p w14:paraId="00000666">
      <w:pPr>
        <w:spacing w:before="240" w:after="240"/>
      </w:pPr>
      <w:r>
        <w:rPr>
          <w:rtl w:val="0"/>
        </w:rPr>
        <w:t>But be careful:</w:t>
      </w:r>
    </w:p>
    <w:p w14:paraId="00000667">
      <w:pPr>
        <w:spacing w:before="240" w:after="240"/>
        <w:rPr>
          <w:b/>
          <w:bCs/>
        </w:rPr>
      </w:pPr>
      <w:r>
        <w:rPr>
          <w:b/>
          <w:bCs/>
          <w:rtl w:val="0"/>
        </w:rPr>
        <w:t>Fraud detection is probabilistic.</w:t>
      </w:r>
    </w:p>
    <w:p w14:paraId="00000668">
      <w:pPr>
        <w:spacing w:before="240" w:after="240"/>
      </w:pPr>
      <w:r>
        <w:rPr>
          <w:rtl w:val="0"/>
        </w:rPr>
        <w:t>Never blindly classify every unusual visitor as malicious.</w:t>
      </w:r>
    </w:p>
    <w:p w14:paraId="00000669">
      <w:r>
        <w:pict>
          <v:rect id="_x0000_i1156" o:spt="1" style="height:1.5pt;width:0pt;" fillcolor="#A0A0A0" filled="t" stroked="f" coordsize="21600,21600" o:hr="t" o:hrstd="t" o:hralign="center">
            <v:path/>
            <v:fill on="t" focussize="0,0"/>
            <v:stroke on="f"/>
            <v:imagedata o:title=""/>
            <o:lock v:ext="edit"/>
            <w10:wrap type="none"/>
            <w10:anchorlock/>
          </v:rect>
        </w:pict>
      </w:r>
    </w:p>
    <w:p w14:paraId="0000066A">
      <w:pPr>
        <w:pStyle w:val="2"/>
        <w:keepNext w:val="0"/>
        <w:keepLines w:val="0"/>
        <w:spacing w:before="480"/>
        <w:rPr>
          <w:b/>
          <w:bCs/>
          <w:sz w:val="46"/>
          <w:szCs w:val="46"/>
        </w:rPr>
      </w:pPr>
      <w:bookmarkStart w:id="179" w:name="_x6fifw7sadck" w:colFirst="0" w:colLast="0"/>
      <w:bookmarkEnd w:id="179"/>
      <w:r>
        <w:rPr>
          <w:b/>
          <w:bCs/>
          <w:sz w:val="46"/>
          <w:szCs w:val="46"/>
          <w:rtl w:val="0"/>
        </w:rPr>
        <w:t>FEATURE 27 — LINK HEALTH MONITORING</w:t>
      </w:r>
    </w:p>
    <w:p w14:paraId="0000066B">
      <w:pPr>
        <w:spacing w:before="240" w:after="240"/>
      </w:pPr>
      <w:r>
        <w:rPr>
          <w:rtl w:val="0"/>
        </w:rPr>
        <w:t>Your link infrastructure must continuously ask:</w:t>
      </w:r>
    </w:p>
    <w:p w14:paraId="0000066C">
      <w:pPr>
        <w:spacing w:before="240" w:after="240"/>
        <w:ind w:left="600" w:right="600" w:firstLine="0"/>
      </w:pPr>
      <w:r>
        <w:rPr>
          <w:rtl w:val="0"/>
        </w:rPr>
        <w:t>Is the destination still working?</w:t>
      </w:r>
    </w:p>
    <w:p w14:paraId="0000066D">
      <w:pPr>
        <w:spacing w:before="240" w:after="240"/>
      </w:pPr>
      <w:r>
        <w:rPr>
          <w:rtl w:val="0"/>
        </w:rPr>
        <w:t>Imagine a company prints 50,000 flyers containing:</w:t>
      </w:r>
    </w:p>
    <w:p w14:paraId="0000066E">
      <w:pPr>
        <w:spacing w:before="240" w:after="240"/>
      </w:pPr>
      <w:r>
        <w:rPr>
          <w:rtl w:val="0"/>
        </w:rPr>
        <w:t>Then the destination website breaks.</w:t>
      </w:r>
    </w:p>
    <w:p w14:paraId="0000066F">
      <w:pPr>
        <w:spacing w:before="240" w:after="240"/>
      </w:pPr>
      <w:r>
        <w:rPr>
          <w:rtl w:val="0"/>
        </w:rPr>
        <w:t>Every flyer is now useless.</w:t>
      </w:r>
    </w:p>
    <w:p w14:paraId="00000670">
      <w:pPr>
        <w:spacing w:before="240" w:after="240"/>
      </w:pPr>
      <w:r>
        <w:rPr>
          <w:rtl w:val="0"/>
        </w:rPr>
        <w:t>Your system can detect:</w:t>
      </w:r>
    </w:p>
    <w:p w14:paraId="00000671">
      <w:pPr>
        <w:spacing w:before="240" w:after="240"/>
      </w:pPr>
      <w:r>
        <w:rPr>
          <w:rtl w:val="0"/>
        </w:rPr>
        <w:t>and alert:</w:t>
      </w:r>
    </w:p>
    <w:p w14:paraId="00000672">
      <w:pPr>
        <w:spacing w:before="240" w:after="240"/>
        <w:ind w:left="600" w:right="600" w:firstLine="0"/>
      </w:pPr>
      <w:r>
        <w:rPr>
          <w:rtl w:val="0"/>
        </w:rPr>
        <w:t>🚨 Destination unavailable.</w:t>
      </w:r>
    </w:p>
    <w:p w14:paraId="00000673">
      <w:pPr>
        <w:spacing w:before="240" w:after="240"/>
      </w:pPr>
      <w:r>
        <w:rPr>
          <w:rtl w:val="0"/>
        </w:rPr>
        <w:t>This can be a very valuable enterprise feature.</w:t>
      </w:r>
    </w:p>
    <w:p w14:paraId="00000674">
      <w:r>
        <w:pict>
          <v:rect id="_x0000_i1157" o:spt="1" style="height:1.5pt;width:0pt;" fillcolor="#A0A0A0" filled="t" stroked="f" coordsize="21600,21600" o:hr="t" o:hrstd="t" o:hralign="center">
            <v:path/>
            <v:fill on="t" focussize="0,0"/>
            <v:stroke on="f"/>
            <v:imagedata o:title=""/>
            <o:lock v:ext="edit"/>
            <w10:wrap type="none"/>
            <w10:anchorlock/>
          </v:rect>
        </w:pict>
      </w:r>
    </w:p>
    <w:p w14:paraId="00000675">
      <w:pPr>
        <w:pStyle w:val="2"/>
        <w:keepNext w:val="0"/>
        <w:keepLines w:val="0"/>
        <w:spacing w:before="480"/>
        <w:rPr>
          <w:b/>
          <w:bCs/>
          <w:sz w:val="46"/>
          <w:szCs w:val="46"/>
        </w:rPr>
      </w:pPr>
      <w:bookmarkStart w:id="180" w:name="_dmhq6njg35be" w:colFirst="0" w:colLast="0"/>
      <w:bookmarkEnd w:id="180"/>
      <w:r>
        <w:rPr>
          <w:b/>
          <w:bCs/>
          <w:sz w:val="46"/>
          <w:szCs w:val="46"/>
          <w:rtl w:val="0"/>
        </w:rPr>
        <w:t>FEATURE 28 — REAL-TIME DASHBOARD</w:t>
      </w:r>
    </w:p>
    <w:p w14:paraId="00000676">
      <w:pPr>
        <w:spacing w:before="240" w:after="240"/>
      </w:pPr>
      <w:r>
        <w:rPr>
          <w:rtl w:val="0"/>
        </w:rPr>
        <w:t>Real-time analytics require a different architecture from normal reports.</w:t>
      </w:r>
    </w:p>
    <w:p w14:paraId="00000677">
      <w:pPr>
        <w:spacing w:before="240" w:after="240"/>
      </w:pPr>
      <w:r>
        <w:rPr>
          <w:rtl w:val="0"/>
        </w:rPr>
        <w:t>Instead of:</w:t>
      </w:r>
    </w:p>
    <w:p w14:paraId="00000678">
      <w:pPr>
        <w:spacing w:before="240" w:after="240"/>
      </w:pPr>
      <w:r>
        <w:rPr>
          <w:rtl w:val="0"/>
        </w:rPr>
        <w:t>you need something closer to:</w:t>
      </w:r>
    </w:p>
    <w:p w14:paraId="00000679">
      <w:pPr>
        <w:spacing w:before="240" w:after="240"/>
      </w:pPr>
      <w:r>
        <w:rPr>
          <w:rtl w:val="0"/>
        </w:rPr>
        <w:t>The user sees:</w:t>
      </w:r>
    </w:p>
    <w:p w14:paraId="0000067A">
      <w:r>
        <w:pict>
          <v:rect id="_x0000_i1158" o:spt="1" style="height:1.5pt;width:0pt;" fillcolor="#A0A0A0" filled="t" stroked="f" coordsize="21600,21600" o:hr="t" o:hrstd="t" o:hralign="center">
            <v:path/>
            <v:fill on="t" focussize="0,0"/>
            <v:stroke on="f"/>
            <v:imagedata o:title=""/>
            <o:lock v:ext="edit"/>
            <w10:wrap type="none"/>
            <w10:anchorlock/>
          </v:rect>
        </w:pict>
      </w:r>
    </w:p>
    <w:p w14:paraId="0000067B">
      <w:pPr>
        <w:pStyle w:val="2"/>
        <w:keepNext w:val="0"/>
        <w:keepLines w:val="0"/>
        <w:spacing w:before="480"/>
        <w:rPr>
          <w:b/>
          <w:bCs/>
          <w:sz w:val="46"/>
          <w:szCs w:val="46"/>
        </w:rPr>
      </w:pPr>
      <w:bookmarkStart w:id="181" w:name="_fnn914tzdqnb" w:colFirst="0" w:colLast="0"/>
      <w:bookmarkEnd w:id="181"/>
      <w:r>
        <w:rPr>
          <w:b/>
          <w:bCs/>
          <w:sz w:val="46"/>
          <w:szCs w:val="46"/>
          <w:rtl w:val="0"/>
        </w:rPr>
        <w:t>FEATURE 29 — ALERTS</w:t>
      </w:r>
    </w:p>
    <w:p w14:paraId="0000067C">
      <w:pPr>
        <w:spacing w:before="240" w:after="240"/>
      </w:pPr>
      <w:r>
        <w:rPr>
          <w:rtl w:val="0"/>
        </w:rPr>
        <w:t>The platform should allow:</w:t>
      </w:r>
    </w:p>
    <w:p w14:paraId="0000067D">
      <w:pPr>
        <w:spacing w:before="240" w:after="240"/>
      </w:pPr>
      <w:r>
        <w:rPr>
          <w:rtl w:val="0"/>
        </w:rPr>
        <w:t>Or:</w:t>
      </w:r>
    </w:p>
    <w:p w14:paraId="0000067E">
      <w:pPr>
        <w:spacing w:before="240" w:after="240"/>
      </w:pPr>
      <w:r>
        <w:rPr>
          <w:rtl w:val="0"/>
        </w:rPr>
        <w:t>Or:</w:t>
      </w:r>
    </w:p>
    <w:p w14:paraId="0000067F">
      <w:pPr>
        <w:spacing w:before="240" w:after="240"/>
      </w:pPr>
      <w:r>
        <w:rPr>
          <w:rtl w:val="0"/>
        </w:rPr>
        <w:t>Alerts turn analytics into an operational tool.</w:t>
      </w:r>
    </w:p>
    <w:p w14:paraId="00000680">
      <w:r>
        <w:pict>
          <v:rect id="_x0000_i1159" o:spt="1" style="height:1.5pt;width:0pt;" fillcolor="#A0A0A0" filled="t" stroked="f" coordsize="21600,21600" o:hr="t" o:hrstd="t" o:hralign="center">
            <v:path/>
            <v:fill on="t" focussize="0,0"/>
            <v:stroke on="f"/>
            <v:imagedata o:title=""/>
            <o:lock v:ext="edit"/>
            <w10:wrap type="none"/>
            <w10:anchorlock/>
          </v:rect>
        </w:pict>
      </w:r>
    </w:p>
    <w:p w14:paraId="00000681">
      <w:pPr>
        <w:pStyle w:val="2"/>
        <w:keepNext w:val="0"/>
        <w:keepLines w:val="0"/>
        <w:spacing w:before="480"/>
        <w:rPr>
          <w:b/>
          <w:bCs/>
          <w:sz w:val="46"/>
          <w:szCs w:val="46"/>
        </w:rPr>
      </w:pPr>
      <w:bookmarkStart w:id="182" w:name="_z9weynidhhtj" w:colFirst="0" w:colLast="0"/>
      <w:bookmarkEnd w:id="182"/>
      <w:r>
        <w:rPr>
          <w:b/>
          <w:bCs/>
          <w:sz w:val="46"/>
          <w:szCs w:val="46"/>
          <w:rtl w:val="0"/>
        </w:rPr>
        <w:t>FEATURE 30 — ANOMALY DETECTION</w:t>
      </w:r>
    </w:p>
    <w:p w14:paraId="00000682">
      <w:pPr>
        <w:spacing w:before="240" w:after="240"/>
      </w:pPr>
      <w:r>
        <w:rPr>
          <w:rtl w:val="0"/>
        </w:rPr>
        <w:t>Instead of the owner defining every threshold, the system learns normal behavior.</w:t>
      </w:r>
    </w:p>
    <w:p w14:paraId="00000683">
      <w:pPr>
        <w:spacing w:before="240" w:after="240"/>
      </w:pPr>
      <w:r>
        <w:rPr>
          <w:rtl w:val="0"/>
        </w:rPr>
        <w:t>Example:</w:t>
      </w:r>
    </w:p>
    <w:p w14:paraId="00000684">
      <w:pPr>
        <w:spacing w:before="240" w:after="240"/>
      </w:pPr>
      <w:r>
        <w:rPr>
          <w:rtl w:val="0"/>
        </w:rPr>
        <w:t>Normal:</w:t>
      </w:r>
    </w:p>
    <w:p w14:paraId="00000685">
      <w:pPr>
        <w:spacing w:before="240" w:after="240"/>
      </w:pPr>
      <w:r>
        <w:rPr>
          <w:rtl w:val="0"/>
        </w:rPr>
        <w:t>Today:</w:t>
      </w:r>
    </w:p>
    <w:p w14:paraId="00000686">
      <w:pPr>
        <w:spacing w:before="240" w:after="240"/>
      </w:pPr>
      <w:r>
        <w:rPr>
          <w:rtl w:val="0"/>
        </w:rPr>
        <w:t>System:</w:t>
      </w:r>
    </w:p>
    <w:p w14:paraId="00000687">
      <w:pPr>
        <w:spacing w:before="240" w:after="240"/>
        <w:ind w:left="600" w:right="600" w:firstLine="0"/>
      </w:pPr>
      <w:r>
        <w:rPr>
          <w:rtl w:val="0"/>
        </w:rPr>
        <w:t>Traffic is 6.5× above the expected range.</w:t>
      </w:r>
    </w:p>
    <w:p w14:paraId="00000688">
      <w:pPr>
        <w:spacing w:before="240" w:after="240"/>
      </w:pPr>
      <w:r>
        <w:rPr>
          <w:rtl w:val="0"/>
        </w:rPr>
        <w:t>That's more intelligent than:</w:t>
      </w:r>
    </w:p>
    <w:p w14:paraId="00000689">
      <w:pPr>
        <w:spacing w:before="240" w:after="240"/>
        <w:ind w:left="600" w:right="600" w:firstLine="0"/>
      </w:pPr>
      <w:r>
        <w:rPr>
          <w:rtl w:val="0"/>
        </w:rPr>
        <w:t>"Clicks exceeded 5,000."</w:t>
      </w:r>
    </w:p>
    <w:p w14:paraId="0000068A">
      <w:pPr>
        <w:spacing w:before="240" w:after="240"/>
      </w:pPr>
      <w:r>
        <w:rPr>
          <w:rtl w:val="0"/>
        </w:rPr>
        <w:t>Because the system understands context.</w:t>
      </w:r>
    </w:p>
    <w:p w14:paraId="0000068B">
      <w:r>
        <w:pict>
          <v:rect id="_x0000_i1160" o:spt="1" style="height:1.5pt;width:0pt;" fillcolor="#A0A0A0" filled="t" stroked="f" coordsize="21600,21600" o:hr="t" o:hrstd="t" o:hralign="center">
            <v:path/>
            <v:fill on="t" focussize="0,0"/>
            <v:stroke on="f"/>
            <v:imagedata o:title=""/>
            <o:lock v:ext="edit"/>
            <w10:wrap type="none"/>
            <w10:anchorlock/>
          </v:rect>
        </w:pict>
      </w:r>
    </w:p>
    <w:p w14:paraId="0000068C">
      <w:pPr>
        <w:pStyle w:val="2"/>
        <w:keepNext w:val="0"/>
        <w:keepLines w:val="0"/>
        <w:spacing w:before="480"/>
        <w:rPr>
          <w:b/>
          <w:bCs/>
          <w:sz w:val="46"/>
          <w:szCs w:val="46"/>
        </w:rPr>
      </w:pPr>
      <w:bookmarkStart w:id="183" w:name="_f1t18kwfptw7" w:colFirst="0" w:colLast="0"/>
      <w:bookmarkEnd w:id="183"/>
      <w:r>
        <w:rPr>
          <w:b/>
          <w:bCs/>
          <w:sz w:val="46"/>
          <w:szCs w:val="46"/>
          <w:rtl w:val="0"/>
        </w:rPr>
        <w:t>FEATURE 31 — AI INSIGHTS</w:t>
      </w:r>
    </w:p>
    <w:p w14:paraId="0000068D">
      <w:pPr>
        <w:spacing w:before="240" w:after="240"/>
      </w:pPr>
      <w:r>
        <w:rPr>
          <w:rtl w:val="0"/>
        </w:rPr>
        <w:t>This is where raw analytics become useful.</w:t>
      </w:r>
    </w:p>
    <w:p w14:paraId="0000068E">
      <w:pPr>
        <w:spacing w:before="240" w:after="240"/>
      </w:pPr>
      <w:r>
        <w:rPr>
          <w:rtl w:val="0"/>
        </w:rPr>
        <w:t>Raw:</w:t>
      </w:r>
    </w:p>
    <w:p w14:paraId="0000068F">
      <w:pPr>
        <w:spacing w:before="240" w:after="240"/>
      </w:pPr>
      <w:r>
        <w:rPr>
          <w:rtl w:val="0"/>
        </w:rPr>
        <w:t>AI:</w:t>
      </w:r>
    </w:p>
    <w:p w14:paraId="00000690">
      <w:pPr>
        <w:spacing w:before="240" w:after="240"/>
        <w:ind w:left="600" w:right="600" w:firstLine="0"/>
      </w:pPr>
      <w:r>
        <w:rPr>
          <w:rtl w:val="0"/>
        </w:rPr>
        <w:t>Instagram generated the highest traffic this week, but WhatsApp traffic converted at approximately twice the rate. Your biggest opportunity appears to be improving the Instagram-to-conversion journey.</w:t>
      </w:r>
    </w:p>
    <w:p w14:paraId="00000691">
      <w:pPr>
        <w:spacing w:before="240" w:after="240"/>
      </w:pPr>
      <w:r>
        <w:rPr>
          <w:rtl w:val="0"/>
        </w:rPr>
        <w:t>That's the difference between:</w:t>
      </w:r>
    </w:p>
    <w:p w14:paraId="00000692">
      <w:pPr>
        <w:spacing w:before="240" w:after="240"/>
        <w:rPr>
          <w:b/>
          <w:bCs/>
        </w:rPr>
      </w:pPr>
      <w:r>
        <w:rPr>
          <w:b/>
          <w:bCs/>
          <w:rtl w:val="0"/>
        </w:rPr>
        <w:t>analytics</w:t>
      </w:r>
    </w:p>
    <w:p w14:paraId="00000693">
      <w:pPr>
        <w:spacing w:before="240" w:after="240"/>
      </w:pPr>
      <w:r>
        <w:rPr>
          <w:rtl w:val="0"/>
        </w:rPr>
        <w:t>and</w:t>
      </w:r>
    </w:p>
    <w:p w14:paraId="00000694">
      <w:pPr>
        <w:spacing w:before="240" w:after="240"/>
        <w:rPr>
          <w:b/>
          <w:bCs/>
        </w:rPr>
      </w:pPr>
      <w:r>
        <w:rPr>
          <w:b/>
          <w:bCs/>
          <w:rtl w:val="0"/>
        </w:rPr>
        <w:t>intelligence.</w:t>
      </w:r>
    </w:p>
    <w:p w14:paraId="00000695">
      <w:r>
        <w:pict>
          <v:rect id="_x0000_i1161" o:spt="1" style="height:1.5pt;width:0pt;" fillcolor="#A0A0A0" filled="t" stroked="f" coordsize="21600,21600" o:hr="t" o:hrstd="t" o:hralign="center">
            <v:path/>
            <v:fill on="t" focussize="0,0"/>
            <v:stroke on="f"/>
            <v:imagedata o:title=""/>
            <o:lock v:ext="edit"/>
            <w10:wrap type="none"/>
            <w10:anchorlock/>
          </v:rect>
        </w:pict>
      </w:r>
    </w:p>
    <w:p w14:paraId="00000696">
      <w:pPr>
        <w:pStyle w:val="2"/>
        <w:keepNext w:val="0"/>
        <w:keepLines w:val="0"/>
        <w:spacing w:before="480"/>
        <w:rPr>
          <w:b/>
          <w:bCs/>
          <w:sz w:val="46"/>
          <w:szCs w:val="46"/>
        </w:rPr>
      </w:pPr>
      <w:bookmarkStart w:id="184" w:name="_w37hv83bfbm9" w:colFirst="0" w:colLast="0"/>
      <w:bookmarkEnd w:id="184"/>
      <w:r>
        <w:rPr>
          <w:b/>
          <w:bCs/>
          <w:sz w:val="46"/>
          <w:szCs w:val="46"/>
          <w:rtl w:val="0"/>
        </w:rPr>
        <w:t>FEATURE 32 — NATURAL LANGUAGE ANALYTICS</w:t>
      </w:r>
    </w:p>
    <w:p w14:paraId="00000697">
      <w:pPr>
        <w:spacing w:before="240" w:after="240"/>
      </w:pPr>
      <w:r>
        <w:rPr>
          <w:rtl w:val="0"/>
        </w:rPr>
        <w:t>Instead of requiring users to build filters:</w:t>
      </w:r>
    </w:p>
    <w:p w14:paraId="00000698">
      <w:pPr>
        <w:spacing w:before="240" w:after="240"/>
        <w:ind w:left="600" w:right="600" w:firstLine="0"/>
      </w:pPr>
      <w:r>
        <w:rPr>
          <w:rtl w:val="0"/>
        </w:rPr>
        <w:t>"Show campaigns with more than ₦500,000 revenue."</w:t>
      </w:r>
    </w:p>
    <w:p w14:paraId="00000699">
      <w:pPr>
        <w:spacing w:before="240" w:after="240"/>
      </w:pPr>
      <w:r>
        <w:rPr>
          <w:rtl w:val="0"/>
        </w:rPr>
        <w:t>The AI translates that into a structured query.</w:t>
      </w:r>
    </w:p>
    <w:p w14:paraId="0000069A">
      <w:pPr>
        <w:spacing w:before="240" w:after="240"/>
      </w:pPr>
      <w:r>
        <w:rPr>
          <w:rtl w:val="0"/>
        </w:rPr>
        <w:t>Conceptually:</w:t>
      </w:r>
    </w:p>
    <w:p w14:paraId="0000069B">
      <w:pPr>
        <w:spacing w:before="240" w:after="240"/>
      </w:pPr>
      <w:r>
        <w:rPr>
          <w:rtl w:val="0"/>
        </w:rPr>
        <w:t>Then the system executes the query against your analytics layer.</w:t>
      </w:r>
    </w:p>
    <w:p w14:paraId="0000069C">
      <w:pPr>
        <w:spacing w:before="240" w:after="240"/>
      </w:pPr>
      <w:r>
        <w:rPr>
          <w:rtl w:val="0"/>
        </w:rPr>
        <w:t>This is important:</w:t>
      </w:r>
    </w:p>
    <w:p w14:paraId="0000069D">
      <w:pPr>
        <w:pStyle w:val="4"/>
        <w:keepNext w:val="0"/>
        <w:keepLines w:val="0"/>
        <w:spacing w:before="280"/>
        <w:rPr>
          <w:b/>
          <w:bCs/>
          <w:color w:val="000000"/>
          <w:sz w:val="26"/>
          <w:szCs w:val="26"/>
        </w:rPr>
      </w:pPr>
      <w:bookmarkStart w:id="185" w:name="_ir8z2ea8ewfs" w:colFirst="0" w:colLast="0"/>
      <w:bookmarkEnd w:id="185"/>
      <w:r>
        <w:rPr>
          <w:b/>
          <w:bCs/>
          <w:color w:val="000000"/>
          <w:sz w:val="26"/>
          <w:szCs w:val="26"/>
          <w:rtl w:val="0"/>
        </w:rPr>
        <w:t>Don't let the AI directly invent database queries without controls.</w:t>
      </w:r>
    </w:p>
    <w:p w14:paraId="0000069E">
      <w:pPr>
        <w:spacing w:before="240" w:after="240"/>
      </w:pPr>
      <w:r>
        <w:rPr>
          <w:rtl w:val="0"/>
        </w:rPr>
        <w:t>Use:</w:t>
      </w:r>
    </w:p>
    <w:p w14:paraId="0000069F">
      <w:pPr>
        <w:spacing w:before="240" w:after="240"/>
      </w:pPr>
      <w:r>
        <w:rPr>
          <w:rtl w:val="0"/>
        </w:rPr>
        <w:t>This is much safer and more predictable.</w:t>
      </w:r>
    </w:p>
    <w:p w14:paraId="000006A0">
      <w:r>
        <w:pict>
          <v:rect id="_x0000_i1162" o:spt="1" style="height:1.5pt;width:0pt;" fillcolor="#A0A0A0" filled="t" stroked="f" coordsize="21600,21600" o:hr="t" o:hrstd="t" o:hralign="center">
            <v:path/>
            <v:fill on="t" focussize="0,0"/>
            <v:stroke on="f"/>
            <v:imagedata o:title=""/>
            <o:lock v:ext="edit"/>
            <w10:wrap type="none"/>
            <w10:anchorlock/>
          </v:rect>
        </w:pict>
      </w:r>
    </w:p>
    <w:p w14:paraId="000006A1">
      <w:pPr>
        <w:pStyle w:val="2"/>
        <w:keepNext w:val="0"/>
        <w:keepLines w:val="0"/>
        <w:spacing w:before="480"/>
        <w:rPr>
          <w:b/>
          <w:bCs/>
          <w:sz w:val="46"/>
          <w:szCs w:val="46"/>
        </w:rPr>
      </w:pPr>
      <w:bookmarkStart w:id="186" w:name="_5oz1715x076c" w:colFirst="0" w:colLast="0"/>
      <w:bookmarkEnd w:id="186"/>
      <w:r>
        <w:rPr>
          <w:b/>
          <w:bCs/>
          <w:sz w:val="46"/>
          <w:szCs w:val="46"/>
          <w:rtl w:val="0"/>
        </w:rPr>
        <w:t>FEATURE 33 — AI CAMPAIGN ADVISOR</w:t>
      </w:r>
    </w:p>
    <w:p w14:paraId="000006A2">
      <w:pPr>
        <w:spacing w:before="240" w:after="240"/>
      </w:pPr>
      <w:r>
        <w:rPr>
          <w:rtl w:val="0"/>
        </w:rPr>
        <w:t>The AI should eventually answer:</w:t>
      </w:r>
    </w:p>
    <w:p w14:paraId="000006A3">
      <w:pPr>
        <w:spacing w:before="240" w:after="240"/>
        <w:ind w:left="600" w:right="600" w:firstLine="0"/>
      </w:pPr>
      <w:r>
        <w:rPr>
          <w:rtl w:val="0"/>
        </w:rPr>
        <w:t>What should I do?</w:t>
      </w:r>
    </w:p>
    <w:p w14:paraId="000006A4">
      <w:pPr>
        <w:spacing w:before="240" w:after="240"/>
      </w:pPr>
      <w:r>
        <w:rPr>
          <w:rtl w:val="0"/>
        </w:rPr>
        <w:t>For example:</w:t>
      </w:r>
    </w:p>
    <w:p w14:paraId="000006A5">
      <w:pPr>
        <w:spacing w:before="240" w:after="240"/>
      </w:pPr>
      <w:r>
        <w:rPr>
          <w:rtl w:val="0"/>
        </w:rPr>
        <w:t>The critical principle:</w:t>
      </w:r>
    </w:p>
    <w:p w14:paraId="000006A6">
      <w:pPr>
        <w:spacing w:before="240" w:after="240"/>
        <w:rPr>
          <w:b/>
          <w:bCs/>
        </w:rPr>
      </w:pPr>
      <w:r>
        <w:rPr>
          <w:b/>
          <w:bCs/>
          <w:rtl w:val="0"/>
        </w:rPr>
        <w:t>AI recommendations should be grounded in actual platform data.</w:t>
      </w:r>
    </w:p>
    <w:p w14:paraId="000006A7">
      <w:pPr>
        <w:spacing w:before="240" w:after="240"/>
      </w:pPr>
      <w:r>
        <w:rPr>
          <w:rtl w:val="0"/>
        </w:rPr>
        <w:t>Not generic marketing advice.</w:t>
      </w:r>
    </w:p>
    <w:p w14:paraId="000006A8">
      <w:r>
        <w:pict>
          <v:rect id="_x0000_i1163" o:spt="1" style="height:1.5pt;width:0pt;" fillcolor="#A0A0A0" filled="t" stroked="f" coordsize="21600,21600" o:hr="t" o:hrstd="t" o:hralign="center">
            <v:path/>
            <v:fill on="t" focussize="0,0"/>
            <v:stroke on="f"/>
            <v:imagedata o:title=""/>
            <o:lock v:ext="edit"/>
            <w10:wrap type="none"/>
            <w10:anchorlock/>
          </v:rect>
        </w:pict>
      </w:r>
    </w:p>
    <w:p w14:paraId="000006A9">
      <w:pPr>
        <w:pStyle w:val="2"/>
        <w:keepNext w:val="0"/>
        <w:keepLines w:val="0"/>
        <w:spacing w:before="480"/>
        <w:rPr>
          <w:b/>
          <w:bCs/>
          <w:sz w:val="46"/>
          <w:szCs w:val="46"/>
        </w:rPr>
      </w:pPr>
      <w:bookmarkStart w:id="187" w:name="_14iz246wv0wu" w:colFirst="0" w:colLast="0"/>
      <w:bookmarkEnd w:id="187"/>
      <w:r>
        <w:rPr>
          <w:b/>
          <w:bCs/>
          <w:sz w:val="46"/>
          <w:szCs w:val="46"/>
          <w:rtl w:val="0"/>
        </w:rPr>
        <w:t>FEATURE 34 — PREDICTIVE ANALYTICS</w:t>
      </w:r>
    </w:p>
    <w:p w14:paraId="000006AA">
      <w:pPr>
        <w:spacing w:before="240" w:after="240"/>
      </w:pPr>
      <w:r>
        <w:rPr>
          <w:rtl w:val="0"/>
        </w:rPr>
        <w:t>Historical data:</w:t>
      </w:r>
    </w:p>
    <w:p w14:paraId="000006AB">
      <w:pPr>
        <w:spacing w:before="240" w:after="240"/>
      </w:pPr>
      <w:r>
        <w:rPr>
          <w:rtl w:val="0"/>
        </w:rPr>
        <w:t>can be used to estimate future behavior.</w:t>
      </w:r>
    </w:p>
    <w:p w14:paraId="000006AC">
      <w:pPr>
        <w:spacing w:before="240" w:after="240"/>
      </w:pPr>
      <w:r>
        <w:rPr>
          <w:rtl w:val="0"/>
        </w:rPr>
        <w:t>For example:</w:t>
      </w:r>
    </w:p>
    <w:p w14:paraId="000006AD">
      <w:pPr>
        <w:spacing w:before="240" w:after="240"/>
      </w:pPr>
      <w:r>
        <w:rPr>
          <w:rtl w:val="0"/>
        </w:rPr>
        <w:t>The system should ideally show uncertainty rather than pretending prediction is exact.</w:t>
      </w:r>
    </w:p>
    <w:p w14:paraId="000006AE">
      <w:r>
        <w:pict>
          <v:rect id="_x0000_i1164" o:spt="1" style="height:1.5pt;width:0pt;" fillcolor="#A0A0A0" filled="t" stroked="f" coordsize="21600,21600" o:hr="t" o:hrstd="t" o:hralign="center">
            <v:path/>
            <v:fill on="t" focussize="0,0"/>
            <v:stroke on="f"/>
            <v:imagedata o:title=""/>
            <o:lock v:ext="edit"/>
            <w10:wrap type="none"/>
            <w10:anchorlock/>
          </v:rect>
        </w:pict>
      </w:r>
    </w:p>
    <w:p w14:paraId="000006AF">
      <w:pPr>
        <w:pStyle w:val="2"/>
        <w:keepNext w:val="0"/>
        <w:keepLines w:val="0"/>
        <w:spacing w:before="480"/>
        <w:rPr>
          <w:b/>
          <w:bCs/>
          <w:sz w:val="46"/>
          <w:szCs w:val="46"/>
        </w:rPr>
      </w:pPr>
      <w:bookmarkStart w:id="188" w:name="_3vblcpi0kmfi" w:colFirst="0" w:colLast="0"/>
      <w:bookmarkEnd w:id="188"/>
      <w:r>
        <w:rPr>
          <w:b/>
          <w:bCs/>
          <w:sz w:val="46"/>
          <w:szCs w:val="46"/>
          <w:rtl w:val="0"/>
        </w:rPr>
        <w:t>FEATURE 35 — CUSTOMER SEGMENTATION</w:t>
      </w:r>
    </w:p>
    <w:p w14:paraId="000006B0">
      <w:pPr>
        <w:spacing w:before="240" w:after="240"/>
      </w:pPr>
      <w:r>
        <w:rPr>
          <w:rtl w:val="0"/>
        </w:rPr>
        <w:t>You can create behavioral segments.</w:t>
      </w:r>
    </w:p>
    <w:p w14:paraId="000006B1">
      <w:pPr>
        <w:spacing w:before="240" w:after="240"/>
      </w:pPr>
      <w:r>
        <w:rPr>
          <w:rtl w:val="0"/>
        </w:rPr>
        <w:t>Example:</w:t>
      </w:r>
    </w:p>
    <w:p w14:paraId="000006B2">
      <w:pPr>
        <w:pStyle w:val="4"/>
        <w:keepNext w:val="0"/>
        <w:keepLines w:val="0"/>
        <w:spacing w:before="280"/>
        <w:rPr>
          <w:b/>
          <w:bCs/>
          <w:color w:val="000000"/>
          <w:sz w:val="26"/>
          <w:szCs w:val="26"/>
        </w:rPr>
      </w:pPr>
      <w:bookmarkStart w:id="189" w:name="_cj6iyjisbo4q" w:colFirst="0" w:colLast="0"/>
      <w:bookmarkEnd w:id="189"/>
      <w:r>
        <w:rPr>
          <w:b/>
          <w:bCs/>
          <w:color w:val="000000"/>
          <w:sz w:val="26"/>
          <w:szCs w:val="26"/>
          <w:rtl w:val="0"/>
        </w:rPr>
        <w:t>High-intent visitors</w:t>
      </w:r>
    </w:p>
    <w:p w14:paraId="000006B3">
      <w:pPr>
        <w:spacing w:before="240" w:after="240"/>
      </w:pPr>
      <w:r>
        <w:rPr>
          <w:rtl w:val="0"/>
        </w:rPr>
        <w:t>Visitors who:</w:t>
      </w:r>
    </w:p>
    <w:p w14:paraId="000006B4">
      <w:pPr>
        <w:numPr>
          <w:ilvl w:val="0"/>
          <w:numId w:val="57"/>
        </w:numPr>
        <w:spacing w:before="240" w:after="0" w:afterAutospacing="0"/>
        <w:ind w:left="720" w:hanging="360"/>
      </w:pPr>
      <w:r>
        <w:rPr>
          <w:rtl w:val="0"/>
        </w:rPr>
        <w:t>viewed multiple pages</w:t>
      </w:r>
    </w:p>
    <w:p w14:paraId="000006B5">
      <w:pPr>
        <w:numPr>
          <w:ilvl w:val="0"/>
          <w:numId w:val="57"/>
        </w:numPr>
        <w:spacing w:before="0" w:beforeAutospacing="0" w:after="0" w:afterAutospacing="0"/>
        <w:ind w:left="720" w:hanging="360"/>
      </w:pPr>
      <w:r>
        <w:rPr>
          <w:rtl w:val="0"/>
        </w:rPr>
        <w:t>returned several times</w:t>
      </w:r>
    </w:p>
    <w:p w14:paraId="000006B6">
      <w:pPr>
        <w:numPr>
          <w:ilvl w:val="0"/>
          <w:numId w:val="57"/>
        </w:numPr>
        <w:spacing w:before="0" w:beforeAutospacing="0" w:after="0" w:afterAutospacing="0"/>
        <w:ind w:left="720" w:hanging="360"/>
      </w:pPr>
      <w:r>
        <w:rPr>
          <w:rtl w:val="0"/>
        </w:rPr>
        <w:t>reached checkout</w:t>
      </w:r>
    </w:p>
    <w:p w14:paraId="000006B7">
      <w:pPr>
        <w:numPr>
          <w:ilvl w:val="0"/>
          <w:numId w:val="57"/>
        </w:numPr>
        <w:spacing w:before="0" w:beforeAutospacing="0" w:after="240"/>
        <w:ind w:left="720" w:hanging="360"/>
      </w:pPr>
      <w:r>
        <w:rPr>
          <w:rtl w:val="0"/>
        </w:rPr>
        <w:t>clicked WhatsApp</w:t>
      </w:r>
    </w:p>
    <w:p w14:paraId="000006B8">
      <w:pPr>
        <w:spacing w:before="240" w:after="240"/>
      </w:pPr>
      <w:r>
        <w:rPr>
          <w:rtl w:val="0"/>
        </w:rPr>
        <w:t>Another:</w:t>
      </w:r>
    </w:p>
    <w:p w14:paraId="000006B9">
      <w:pPr>
        <w:pStyle w:val="4"/>
        <w:keepNext w:val="0"/>
        <w:keepLines w:val="0"/>
        <w:spacing w:before="280"/>
        <w:rPr>
          <w:b/>
          <w:bCs/>
          <w:color w:val="000000"/>
          <w:sz w:val="26"/>
          <w:szCs w:val="26"/>
        </w:rPr>
      </w:pPr>
      <w:bookmarkStart w:id="190" w:name="_glrggpbjqu8z" w:colFirst="0" w:colLast="0"/>
      <w:bookmarkEnd w:id="190"/>
      <w:r>
        <w:rPr>
          <w:b/>
          <w:bCs/>
          <w:color w:val="000000"/>
          <w:sz w:val="26"/>
          <w:szCs w:val="26"/>
          <w:rtl w:val="0"/>
        </w:rPr>
        <w:t>Returning visitors</w:t>
      </w:r>
    </w:p>
    <w:p w14:paraId="000006BA">
      <w:pPr>
        <w:spacing w:before="240" w:after="240"/>
      </w:pPr>
      <w:r>
        <w:rPr>
          <w:rtl w:val="0"/>
        </w:rPr>
        <w:t>People with repeated sessions.</w:t>
      </w:r>
    </w:p>
    <w:p w14:paraId="000006BB">
      <w:pPr>
        <w:spacing w:before="240" w:after="240"/>
      </w:pPr>
      <w:r>
        <w:rPr>
          <w:rtl w:val="0"/>
        </w:rPr>
        <w:t>Another:</w:t>
      </w:r>
    </w:p>
    <w:p w14:paraId="000006BC">
      <w:pPr>
        <w:pStyle w:val="4"/>
        <w:keepNext w:val="0"/>
        <w:keepLines w:val="0"/>
        <w:spacing w:before="280"/>
        <w:rPr>
          <w:b/>
          <w:bCs/>
          <w:color w:val="000000"/>
          <w:sz w:val="26"/>
          <w:szCs w:val="26"/>
        </w:rPr>
      </w:pPr>
      <w:bookmarkStart w:id="191" w:name="_xaojbcah5tme" w:colFirst="0" w:colLast="0"/>
      <w:bookmarkEnd w:id="191"/>
      <w:r>
        <w:rPr>
          <w:b/>
          <w:bCs/>
          <w:color w:val="000000"/>
          <w:sz w:val="26"/>
          <w:szCs w:val="26"/>
          <w:rtl w:val="0"/>
        </w:rPr>
        <w:t>Campaign-specific audience</w:t>
      </w:r>
    </w:p>
    <w:p w14:paraId="000006BD">
      <w:pPr>
        <w:spacing w:before="240" w:after="240"/>
      </w:pPr>
      <w:r>
        <w:rPr>
          <w:rtl w:val="0"/>
        </w:rPr>
        <w:t>People interacting with campaign X.</w:t>
      </w:r>
    </w:p>
    <w:p w14:paraId="000006BE">
      <w:pPr>
        <w:spacing w:before="240" w:after="240"/>
      </w:pPr>
      <w:r>
        <w:rPr>
          <w:rtl w:val="0"/>
        </w:rPr>
        <w:t>Then compare:</w:t>
      </w:r>
    </w:p>
    <w:p w14:paraId="000006BF">
      <w:r>
        <w:pict>
          <v:rect id="_x0000_i1165" o:spt="1" style="height:1.5pt;width:0pt;" fillcolor="#A0A0A0" filled="t" stroked="f" coordsize="21600,21600" o:hr="t" o:hrstd="t" o:hralign="center">
            <v:path/>
            <v:fill on="t" focussize="0,0"/>
            <v:stroke on="f"/>
            <v:imagedata o:title=""/>
            <o:lock v:ext="edit"/>
            <w10:wrap type="none"/>
            <w10:anchorlock/>
          </v:rect>
        </w:pict>
      </w:r>
    </w:p>
    <w:p w14:paraId="000006C0">
      <w:pPr>
        <w:pStyle w:val="2"/>
        <w:keepNext w:val="0"/>
        <w:keepLines w:val="0"/>
        <w:spacing w:before="480"/>
        <w:rPr>
          <w:b/>
          <w:bCs/>
          <w:sz w:val="46"/>
          <w:szCs w:val="46"/>
        </w:rPr>
      </w:pPr>
      <w:bookmarkStart w:id="192" w:name="_o4kasszc6he6" w:colFirst="0" w:colLast="0"/>
      <w:bookmarkEnd w:id="192"/>
      <w:r>
        <w:rPr>
          <w:b/>
          <w:bCs/>
          <w:sz w:val="46"/>
          <w:szCs w:val="46"/>
          <w:rtl w:val="0"/>
        </w:rPr>
        <w:t>FEATURE 36 — CUSTOMER JOURNEY GRAPH</w:t>
      </w:r>
    </w:p>
    <w:p w14:paraId="000006C1">
      <w:pPr>
        <w:spacing w:before="240" w:after="240"/>
      </w:pPr>
      <w:r>
        <w:rPr>
          <w:rtl w:val="0"/>
        </w:rPr>
        <w:t>This is a visual representation of transitions.</w:t>
      </w:r>
    </w:p>
    <w:p w14:paraId="000006C2">
      <w:pPr>
        <w:spacing w:before="240" w:after="240"/>
      </w:pPr>
      <w:r>
        <w:rPr>
          <w:rtl w:val="0"/>
        </w:rPr>
        <w:t>For example:</w:t>
      </w:r>
    </w:p>
    <w:p w14:paraId="000006C3">
      <w:pPr>
        <w:spacing w:before="240" w:after="240"/>
      </w:pPr>
      <w:r>
        <w:rPr>
          <w:rtl w:val="0"/>
        </w:rPr>
        <w:t>You can identify bottlenecks visually.</w:t>
      </w:r>
    </w:p>
    <w:p w14:paraId="000006C4">
      <w:r>
        <w:pict>
          <v:rect id="_x0000_i1166" o:spt="1" style="height:1.5pt;width:0pt;" fillcolor="#A0A0A0" filled="t" stroked="f" coordsize="21600,21600" o:hr="t" o:hrstd="t" o:hralign="center">
            <v:path/>
            <v:fill on="t" focussize="0,0"/>
            <v:stroke on="f"/>
            <v:imagedata o:title=""/>
            <o:lock v:ext="edit"/>
            <w10:wrap type="none"/>
            <w10:anchorlock/>
          </v:rect>
        </w:pict>
      </w:r>
    </w:p>
    <w:p w14:paraId="000006C5">
      <w:pPr>
        <w:pStyle w:val="2"/>
        <w:keepNext w:val="0"/>
        <w:keepLines w:val="0"/>
        <w:spacing w:before="480"/>
        <w:rPr>
          <w:b/>
          <w:bCs/>
          <w:sz w:val="46"/>
          <w:szCs w:val="46"/>
        </w:rPr>
      </w:pPr>
      <w:bookmarkStart w:id="193" w:name="_c1s9tbpikjo" w:colFirst="0" w:colLast="0"/>
      <w:bookmarkEnd w:id="193"/>
      <w:r>
        <w:rPr>
          <w:b/>
          <w:bCs/>
          <w:sz w:val="46"/>
          <w:szCs w:val="46"/>
          <w:rtl w:val="0"/>
        </w:rPr>
        <w:t>FEATURE 37 — REVENUE ENGINE</w:t>
      </w:r>
    </w:p>
    <w:p w14:paraId="000006C6">
      <w:pPr>
        <w:spacing w:before="240" w:after="240"/>
      </w:pPr>
      <w:r>
        <w:rPr>
          <w:rtl w:val="0"/>
        </w:rPr>
        <w:t>Your system eventually needs a normalized revenue model.</w:t>
      </w:r>
    </w:p>
    <w:p w14:paraId="000006C7">
      <w:pPr>
        <w:spacing w:before="240" w:after="240"/>
      </w:pPr>
      <w:r>
        <w:rPr>
          <w:rtl w:val="0"/>
        </w:rPr>
        <w:t>A purchase event could contain:</w:t>
      </w:r>
    </w:p>
    <w:p w14:paraId="000006C8">
      <w:pPr>
        <w:spacing w:before="240" w:after="240"/>
      </w:pPr>
      <w:r>
        <w:rPr>
          <w:rtl w:val="0"/>
        </w:rPr>
        <w:t>Then you can aggregate:</w:t>
      </w:r>
    </w:p>
    <w:p w14:paraId="000006C9">
      <w:r>
        <w:pict>
          <v:rect id="_x0000_i1167" o:spt="1" style="height:1.5pt;width:0pt;" fillcolor="#A0A0A0" filled="t" stroked="f" coordsize="21600,21600" o:hr="t" o:hrstd="t" o:hralign="center">
            <v:path/>
            <v:fill on="t" focussize="0,0"/>
            <v:stroke on="f"/>
            <v:imagedata o:title=""/>
            <o:lock v:ext="edit"/>
            <w10:wrap type="none"/>
            <w10:anchorlock/>
          </v:rect>
        </w:pict>
      </w:r>
    </w:p>
    <w:p w14:paraId="000006CA">
      <w:pPr>
        <w:pStyle w:val="2"/>
        <w:keepNext w:val="0"/>
        <w:keepLines w:val="0"/>
        <w:spacing w:before="480"/>
        <w:rPr>
          <w:b/>
          <w:bCs/>
          <w:sz w:val="46"/>
          <w:szCs w:val="46"/>
        </w:rPr>
      </w:pPr>
      <w:bookmarkStart w:id="194" w:name="_ibv7cie9ha4y" w:colFirst="0" w:colLast="0"/>
      <w:bookmarkEnd w:id="194"/>
      <w:r>
        <w:rPr>
          <w:b/>
          <w:bCs/>
          <w:sz w:val="46"/>
          <w:szCs w:val="46"/>
          <w:rtl w:val="0"/>
        </w:rPr>
        <w:t>FEATURE 38 — MULTI-CURRENCY</w:t>
      </w:r>
    </w:p>
    <w:p w14:paraId="000006CB">
      <w:pPr>
        <w:spacing w:before="240" w:after="240"/>
      </w:pPr>
      <w:r>
        <w:rPr>
          <w:rtl w:val="0"/>
        </w:rPr>
        <w:t>If you're building globally:</w:t>
      </w:r>
    </w:p>
    <w:p w14:paraId="000006CC">
      <w:pPr>
        <w:spacing w:before="240" w:after="240"/>
      </w:pPr>
      <w:r>
        <w:rPr>
          <w:rtl w:val="0"/>
        </w:rPr>
        <w:t>You need to distinguish:</w:t>
      </w:r>
    </w:p>
    <w:p w14:paraId="000006CD">
      <w:pPr>
        <w:spacing w:before="240" w:after="240"/>
        <w:rPr>
          <w:b/>
          <w:bCs/>
        </w:rPr>
      </w:pPr>
      <w:r>
        <w:rPr>
          <w:b/>
          <w:bCs/>
          <w:rtl w:val="0"/>
        </w:rPr>
        <w:t>transaction currency</w:t>
      </w:r>
    </w:p>
    <w:p w14:paraId="000006CE">
      <w:pPr>
        <w:spacing w:before="240" w:after="240"/>
      </w:pPr>
      <w:r>
        <w:rPr>
          <w:rtl w:val="0"/>
        </w:rPr>
        <w:t>from:</w:t>
      </w:r>
    </w:p>
    <w:p w14:paraId="000006CF">
      <w:pPr>
        <w:spacing w:before="240" w:after="240"/>
        <w:rPr>
          <w:b/>
          <w:bCs/>
        </w:rPr>
      </w:pPr>
      <w:r>
        <w:rPr>
          <w:b/>
          <w:bCs/>
          <w:rtl w:val="0"/>
        </w:rPr>
        <w:t>reporting currency.</w:t>
      </w:r>
    </w:p>
    <w:p w14:paraId="000006D0">
      <w:pPr>
        <w:spacing w:before="240" w:after="240"/>
      </w:pPr>
      <w:r>
        <w:rPr>
          <w:rtl w:val="0"/>
        </w:rPr>
        <w:t>Example:</w:t>
      </w:r>
    </w:p>
    <w:p w14:paraId="000006D1">
      <w:pPr>
        <w:spacing w:before="240" w:after="240"/>
      </w:pPr>
      <w:r>
        <w:rPr>
          <w:rtl w:val="0"/>
        </w:rPr>
        <w:t>The exchange rate used should be traceable.</w:t>
      </w:r>
    </w:p>
    <w:p w14:paraId="000006D2">
      <w:pPr>
        <w:spacing w:before="240" w:after="240"/>
      </w:pPr>
      <w:r>
        <w:rPr>
          <w:rtl w:val="0"/>
        </w:rPr>
        <w:t>Don't simply overwrite the original transaction amount.</w:t>
      </w:r>
    </w:p>
    <w:p w14:paraId="000006D3">
      <w:r>
        <w:pict>
          <v:rect id="_x0000_i1168" o:spt="1" style="height:1.5pt;width:0pt;" fillcolor="#A0A0A0" filled="t" stroked="f" coordsize="21600,21600" o:hr="t" o:hrstd="t" o:hralign="center">
            <v:path/>
            <v:fill on="t" focussize="0,0"/>
            <v:stroke on="f"/>
            <v:imagedata o:title=""/>
            <o:lock v:ext="edit"/>
            <w10:wrap type="none"/>
            <w10:anchorlock/>
          </v:rect>
        </w:pict>
      </w:r>
    </w:p>
    <w:p w14:paraId="000006D4">
      <w:pPr>
        <w:pStyle w:val="2"/>
        <w:keepNext w:val="0"/>
        <w:keepLines w:val="0"/>
        <w:spacing w:before="480"/>
        <w:rPr>
          <w:b/>
          <w:bCs/>
          <w:sz w:val="46"/>
          <w:szCs w:val="46"/>
        </w:rPr>
      </w:pPr>
      <w:bookmarkStart w:id="195" w:name="_qinahm94nisn" w:colFirst="0" w:colLast="0"/>
      <w:bookmarkEnd w:id="195"/>
      <w:r>
        <w:rPr>
          <w:b/>
          <w:bCs/>
          <w:sz w:val="46"/>
          <w:szCs w:val="46"/>
          <w:rtl w:val="0"/>
        </w:rPr>
        <w:t>FEATURE 39 — ROI</w:t>
      </w:r>
    </w:p>
    <w:p w14:paraId="000006D5">
      <w:pPr>
        <w:spacing w:before="240" w:after="240"/>
      </w:pPr>
      <w:r>
        <w:rPr>
          <w:rtl w:val="0"/>
        </w:rPr>
        <w:t>Eventually:</w:t>
      </w:r>
    </w:p>
    <w:p w14:paraId="000006D6">
      <w:pPr>
        <w:spacing w:before="240" w:after="240"/>
      </w:pPr>
      <w:r>
        <w:rPr>
          <w:rtl w:val="0"/>
        </w:rPr>
        <w:t>But be careful.</w:t>
      </w:r>
    </w:p>
    <w:p w14:paraId="000006D7">
      <w:pPr>
        <w:spacing w:before="240" w:after="240"/>
      </w:pPr>
      <w:r>
        <w:rPr>
          <w:rtl w:val="0"/>
        </w:rPr>
        <w:t>Revenue is not profit.</w:t>
      </w:r>
    </w:p>
    <w:p w14:paraId="000006D8">
      <w:pPr>
        <w:spacing w:before="240" w:after="240"/>
      </w:pPr>
      <w:r>
        <w:rPr>
          <w:rtl w:val="0"/>
        </w:rPr>
        <w:t>So your platform should distinguish:</w:t>
      </w:r>
    </w:p>
    <w:p w14:paraId="000006D9">
      <w:pPr>
        <w:spacing w:before="240" w:after="240"/>
      </w:pPr>
      <w:r>
        <w:rPr>
          <w:rtl w:val="0"/>
        </w:rPr>
        <w:t>If the customer supplies those inputs.</w:t>
      </w:r>
    </w:p>
    <w:p w14:paraId="000006DA">
      <w:r>
        <w:pict>
          <v:rect id="_x0000_i1169" o:spt="1" style="height:1.5pt;width:0pt;" fillcolor="#A0A0A0" filled="t" stroked="f" coordsize="21600,21600" o:hr="t" o:hrstd="t" o:hralign="center">
            <v:path/>
            <v:fill on="t" focussize="0,0"/>
            <v:stroke on="f"/>
            <v:imagedata o:title=""/>
            <o:lock v:ext="edit"/>
            <w10:wrap type="none"/>
            <w10:anchorlock/>
          </v:rect>
        </w:pict>
      </w:r>
    </w:p>
    <w:p w14:paraId="000006DB">
      <w:pPr>
        <w:pStyle w:val="2"/>
        <w:keepNext w:val="0"/>
        <w:keepLines w:val="0"/>
        <w:spacing w:before="480"/>
        <w:rPr>
          <w:b/>
          <w:bCs/>
          <w:sz w:val="46"/>
          <w:szCs w:val="46"/>
        </w:rPr>
      </w:pPr>
      <w:bookmarkStart w:id="196" w:name="_te21b1xyjrb4" w:colFirst="0" w:colLast="0"/>
      <w:bookmarkEnd w:id="196"/>
      <w:r>
        <w:rPr>
          <w:b/>
          <w:bCs/>
          <w:sz w:val="46"/>
          <w:szCs w:val="46"/>
          <w:rtl w:val="0"/>
        </w:rPr>
        <w:t>FEATURE 40 — EXECUTIVE DASHBOARD</w:t>
      </w:r>
    </w:p>
    <w:p w14:paraId="000006DC">
      <w:pPr>
        <w:spacing w:before="240" w:after="240"/>
      </w:pPr>
      <w:r>
        <w:rPr>
          <w:rtl w:val="0"/>
        </w:rPr>
        <w:t>The business owner should not see 200 metrics immediately.</w:t>
      </w:r>
    </w:p>
    <w:p w14:paraId="000006DD">
      <w:pPr>
        <w:spacing w:before="240" w:after="240"/>
      </w:pPr>
      <w:r>
        <w:rPr>
          <w:rtl w:val="0"/>
        </w:rPr>
        <w:t>The first screen should answer:</w:t>
      </w:r>
    </w:p>
    <w:p w14:paraId="000006DE">
      <w:pPr>
        <w:pStyle w:val="4"/>
        <w:keepNext w:val="0"/>
        <w:keepLines w:val="0"/>
        <w:spacing w:before="280"/>
        <w:rPr>
          <w:b/>
          <w:bCs/>
          <w:color w:val="000000"/>
          <w:sz w:val="26"/>
          <w:szCs w:val="26"/>
        </w:rPr>
      </w:pPr>
      <w:bookmarkStart w:id="197" w:name="_mij6z6a7nq8b" w:colFirst="0" w:colLast="0"/>
      <w:bookmarkEnd w:id="197"/>
      <w:r>
        <w:rPr>
          <w:b/>
          <w:bCs/>
          <w:color w:val="000000"/>
          <w:sz w:val="26"/>
          <w:szCs w:val="26"/>
          <w:rtl w:val="0"/>
        </w:rPr>
        <w:t>What happened?</w:t>
      </w:r>
    </w:p>
    <w:p w14:paraId="000006DF">
      <w:pPr>
        <w:spacing w:before="240" w:after="240"/>
      </w:pPr>
      <w:r>
        <w:rPr>
          <w:rtl w:val="0"/>
        </w:rPr>
        <w:t>Traffic:</w:t>
      </w:r>
    </w:p>
    <w:p w14:paraId="000006E0">
      <w:pPr>
        <w:spacing w:before="240" w:after="240"/>
      </w:pPr>
      <w:r>
        <w:rPr>
          <w:rtl w:val="0"/>
        </w:rPr>
        <w:t>Conversions:</w:t>
      </w:r>
    </w:p>
    <w:p w14:paraId="000006E1">
      <w:pPr>
        <w:spacing w:before="240" w:after="240"/>
      </w:pPr>
      <w:r>
        <w:rPr>
          <w:rtl w:val="0"/>
        </w:rPr>
        <w:t>Revenue:</w:t>
      </w:r>
    </w:p>
    <w:p w14:paraId="000006E2">
      <w:pPr>
        <w:spacing w:before="240" w:after="240"/>
      </w:pPr>
      <w:r>
        <w:rPr>
          <w:rtl w:val="0"/>
        </w:rPr>
        <w:t>Then:</w:t>
      </w:r>
    </w:p>
    <w:p w14:paraId="000006E3">
      <w:pPr>
        <w:pStyle w:val="4"/>
        <w:keepNext w:val="0"/>
        <w:keepLines w:val="0"/>
        <w:spacing w:before="280"/>
        <w:rPr>
          <w:b/>
          <w:bCs/>
          <w:color w:val="000000"/>
          <w:sz w:val="26"/>
          <w:szCs w:val="26"/>
        </w:rPr>
      </w:pPr>
      <w:bookmarkStart w:id="198" w:name="_t9rizz2l8ktt" w:colFirst="0" w:colLast="0"/>
      <w:bookmarkEnd w:id="198"/>
      <w:r>
        <w:rPr>
          <w:b/>
          <w:bCs/>
          <w:color w:val="000000"/>
          <w:sz w:val="26"/>
          <w:szCs w:val="26"/>
          <w:rtl w:val="0"/>
        </w:rPr>
        <w:t>Why?</w:t>
      </w:r>
    </w:p>
    <w:p w14:paraId="000006E4">
      <w:pPr>
        <w:spacing w:before="240" w:after="240"/>
        <w:ind w:left="600" w:right="600" w:firstLine="0"/>
      </w:pPr>
      <w:r>
        <w:rPr>
          <w:rtl w:val="0"/>
        </w:rPr>
        <w:t>Instagram traffic increased.</w:t>
      </w:r>
    </w:p>
    <w:p w14:paraId="000006E5">
      <w:pPr>
        <w:pStyle w:val="4"/>
        <w:keepNext w:val="0"/>
        <w:keepLines w:val="0"/>
        <w:spacing w:before="280"/>
        <w:rPr>
          <w:b/>
          <w:bCs/>
          <w:color w:val="000000"/>
          <w:sz w:val="26"/>
          <w:szCs w:val="26"/>
        </w:rPr>
      </w:pPr>
      <w:bookmarkStart w:id="199" w:name="_hbu9hia6317r" w:colFirst="0" w:colLast="0"/>
      <w:bookmarkEnd w:id="199"/>
      <w:r>
        <w:rPr>
          <w:b/>
          <w:bCs/>
          <w:color w:val="000000"/>
          <w:sz w:val="26"/>
          <w:szCs w:val="26"/>
          <w:rtl w:val="0"/>
        </w:rPr>
        <w:t>What should I do?</w:t>
      </w:r>
    </w:p>
    <w:p w14:paraId="000006E6">
      <w:pPr>
        <w:spacing w:before="240" w:after="240"/>
        <w:ind w:left="600" w:right="600" w:firstLine="0"/>
      </w:pPr>
      <w:r>
        <w:rPr>
          <w:rtl w:val="0"/>
        </w:rPr>
        <w:t>Campaign X is outperforming Campaign Y.</w:t>
      </w:r>
    </w:p>
    <w:p w14:paraId="000006E7">
      <w:pPr>
        <w:spacing w:before="240" w:after="240"/>
      </w:pPr>
      <w:r>
        <w:rPr>
          <w:rtl w:val="0"/>
        </w:rPr>
        <w:t>That is the dashboard philosophy I'd use.</w:t>
      </w:r>
    </w:p>
    <w:p w14:paraId="000006E8">
      <w:r>
        <w:pict>
          <v:rect id="_x0000_i1170" o:spt="1" style="height:1.5pt;width:0pt;" fillcolor="#A0A0A0" filled="t" stroked="f" coordsize="21600,21600" o:hr="t" o:hrstd="t" o:hralign="center">
            <v:path/>
            <v:fill on="t" focussize="0,0"/>
            <v:stroke on="f"/>
            <v:imagedata o:title=""/>
            <o:lock v:ext="edit"/>
            <w10:wrap type="none"/>
            <w10:anchorlock/>
          </v:rect>
        </w:pict>
      </w:r>
    </w:p>
    <w:p w14:paraId="000006E9">
      <w:pPr>
        <w:pStyle w:val="2"/>
        <w:keepNext w:val="0"/>
        <w:keepLines w:val="0"/>
        <w:spacing w:before="480"/>
        <w:rPr>
          <w:b/>
          <w:bCs/>
          <w:sz w:val="46"/>
          <w:szCs w:val="46"/>
        </w:rPr>
      </w:pPr>
      <w:bookmarkStart w:id="200" w:name="_ba01mh159bo6" w:colFirst="0" w:colLast="0"/>
      <w:bookmarkEnd w:id="200"/>
      <w:r>
        <w:rPr>
          <w:b/>
          <w:bCs/>
          <w:sz w:val="46"/>
          <w:szCs w:val="46"/>
          <w:rtl w:val="0"/>
        </w:rPr>
        <w:t>FEATURE 41 — AUTOMATED REPORTS</w:t>
      </w:r>
    </w:p>
    <w:p w14:paraId="000006EA">
      <w:pPr>
        <w:spacing w:before="240" w:after="240"/>
      </w:pPr>
      <w:r>
        <w:rPr>
          <w:rtl w:val="0"/>
        </w:rPr>
        <w:t>A weekly report could contain:</w:t>
      </w:r>
    </w:p>
    <w:p w14:paraId="000006EB">
      <w:pPr>
        <w:spacing w:before="240" w:after="240"/>
      </w:pPr>
      <w:r>
        <w:rPr>
          <w:rtl w:val="0"/>
        </w:rPr>
        <w:t>The report is not merely a data dump.</w:t>
      </w:r>
    </w:p>
    <w:p w14:paraId="000006EC">
      <w:pPr>
        <w:spacing w:before="240" w:after="240"/>
      </w:pPr>
      <w:r>
        <w:rPr>
          <w:rtl w:val="0"/>
        </w:rPr>
        <w:t>It should explain:</w:t>
      </w:r>
    </w:p>
    <w:p w14:paraId="000006ED">
      <w:pPr>
        <w:spacing w:before="240" w:after="240"/>
        <w:ind w:left="600" w:right="600" w:firstLine="0"/>
        <w:rPr>
          <w:b/>
          <w:bCs/>
        </w:rPr>
      </w:pPr>
      <w:r>
        <w:rPr>
          <w:b/>
          <w:bCs/>
          <w:rtl w:val="0"/>
        </w:rPr>
        <w:t>What changed + why it matters + what to investigate.</w:t>
      </w:r>
    </w:p>
    <w:p w14:paraId="000006EE">
      <w:r>
        <w:pict>
          <v:rect id="_x0000_i1171" o:spt="1" style="height:1.5pt;width:0pt;" fillcolor="#A0A0A0" filled="t" stroked="f" coordsize="21600,21600" o:hr="t" o:hrstd="t" o:hralign="center">
            <v:path/>
            <v:fill on="t" focussize="0,0"/>
            <v:stroke on="f"/>
            <v:imagedata o:title=""/>
            <o:lock v:ext="edit"/>
            <w10:wrap type="none"/>
            <w10:anchorlock/>
          </v:rect>
        </w:pict>
      </w:r>
    </w:p>
    <w:p w14:paraId="000006EF">
      <w:pPr>
        <w:pStyle w:val="2"/>
        <w:keepNext w:val="0"/>
        <w:keepLines w:val="0"/>
        <w:spacing w:before="480"/>
        <w:rPr>
          <w:b/>
          <w:bCs/>
          <w:sz w:val="46"/>
          <w:szCs w:val="46"/>
        </w:rPr>
      </w:pPr>
      <w:bookmarkStart w:id="201" w:name="_2921pzyoiyd1" w:colFirst="0" w:colLast="0"/>
      <w:bookmarkEnd w:id="201"/>
      <w:r>
        <w:rPr>
          <w:b/>
          <w:bCs/>
          <w:sz w:val="46"/>
          <w:szCs w:val="46"/>
          <w:rtl w:val="0"/>
        </w:rPr>
        <w:t>FEATURE 42 — TEAM MANAGEMENT</w:t>
      </w:r>
    </w:p>
    <w:p w14:paraId="000006F0">
      <w:pPr>
        <w:spacing w:before="240" w:after="240"/>
      </w:pPr>
      <w:r>
        <w:rPr>
          <w:rtl w:val="0"/>
        </w:rPr>
        <w:t>A business might have:</w:t>
      </w:r>
    </w:p>
    <w:p w14:paraId="000006F1">
      <w:pPr>
        <w:spacing w:before="240" w:after="240"/>
      </w:pPr>
      <w:r>
        <w:rPr>
          <w:rtl w:val="0"/>
        </w:rPr>
        <w:t>Different permissions should exist.</w:t>
      </w:r>
    </w:p>
    <w:p w14:paraId="000006F2">
      <w:pPr>
        <w:spacing w:before="240" w:after="240"/>
      </w:pPr>
      <w:r>
        <w:rPr>
          <w:rtl w:val="0"/>
        </w:rPr>
        <w:t>For example:</w:t>
      </w:r>
    </w:p>
    <w:p w14:paraId="000006F3">
      <w:pPr>
        <w:pStyle w:val="4"/>
        <w:keepNext w:val="0"/>
        <w:keepLines w:val="0"/>
        <w:spacing w:before="280"/>
        <w:rPr>
          <w:b/>
          <w:bCs/>
          <w:color w:val="000000"/>
          <w:sz w:val="26"/>
          <w:szCs w:val="26"/>
        </w:rPr>
      </w:pPr>
      <w:bookmarkStart w:id="202" w:name="_fgon72iox2wf" w:colFirst="0" w:colLast="0"/>
      <w:bookmarkEnd w:id="202"/>
      <w:r>
        <w:rPr>
          <w:b/>
          <w:bCs/>
          <w:color w:val="000000"/>
          <w:sz w:val="26"/>
          <w:szCs w:val="26"/>
          <w:rtl w:val="0"/>
        </w:rPr>
        <w:t>Viewer</w:t>
      </w:r>
    </w:p>
    <w:p w14:paraId="000006F4">
      <w:pPr>
        <w:spacing w:before="240" w:after="240"/>
      </w:pPr>
      <w:r>
        <w:rPr>
          <w:rtl w:val="0"/>
        </w:rPr>
        <w:t>Can see reports.</w:t>
      </w:r>
    </w:p>
    <w:p w14:paraId="000006F5">
      <w:pPr>
        <w:pStyle w:val="4"/>
        <w:keepNext w:val="0"/>
        <w:keepLines w:val="0"/>
        <w:spacing w:before="280"/>
        <w:rPr>
          <w:b/>
          <w:bCs/>
          <w:color w:val="000000"/>
          <w:sz w:val="26"/>
          <w:szCs w:val="26"/>
        </w:rPr>
      </w:pPr>
      <w:bookmarkStart w:id="203" w:name="_ntakes2icrp0" w:colFirst="0" w:colLast="0"/>
      <w:bookmarkEnd w:id="203"/>
      <w:r>
        <w:rPr>
          <w:b/>
          <w:bCs/>
          <w:color w:val="000000"/>
          <w:sz w:val="26"/>
          <w:szCs w:val="26"/>
          <w:rtl w:val="0"/>
        </w:rPr>
        <w:t>Editor</w:t>
      </w:r>
    </w:p>
    <w:p w14:paraId="000006F6">
      <w:pPr>
        <w:spacing w:before="240" w:after="240"/>
      </w:pPr>
      <w:r>
        <w:rPr>
          <w:rtl w:val="0"/>
        </w:rPr>
        <w:t>Can modify links.</w:t>
      </w:r>
    </w:p>
    <w:p w14:paraId="000006F7">
      <w:pPr>
        <w:pStyle w:val="4"/>
        <w:keepNext w:val="0"/>
        <w:keepLines w:val="0"/>
        <w:spacing w:before="280"/>
        <w:rPr>
          <w:b/>
          <w:bCs/>
          <w:color w:val="000000"/>
          <w:sz w:val="26"/>
          <w:szCs w:val="26"/>
        </w:rPr>
      </w:pPr>
      <w:bookmarkStart w:id="204" w:name="_78at829esnub" w:colFirst="0" w:colLast="0"/>
      <w:bookmarkEnd w:id="204"/>
      <w:r>
        <w:rPr>
          <w:b/>
          <w:bCs/>
          <w:color w:val="000000"/>
          <w:sz w:val="26"/>
          <w:szCs w:val="26"/>
          <w:rtl w:val="0"/>
        </w:rPr>
        <w:t>Manager</w:t>
      </w:r>
    </w:p>
    <w:p w14:paraId="000006F8">
      <w:pPr>
        <w:spacing w:before="240" w:after="240"/>
      </w:pPr>
      <w:r>
        <w:rPr>
          <w:rtl w:val="0"/>
        </w:rPr>
        <w:t>Can manage campaigns.</w:t>
      </w:r>
    </w:p>
    <w:p w14:paraId="000006F9">
      <w:pPr>
        <w:pStyle w:val="4"/>
        <w:keepNext w:val="0"/>
        <w:keepLines w:val="0"/>
        <w:spacing w:before="280"/>
        <w:rPr>
          <w:b/>
          <w:bCs/>
          <w:color w:val="000000"/>
          <w:sz w:val="26"/>
          <w:szCs w:val="26"/>
        </w:rPr>
      </w:pPr>
      <w:bookmarkStart w:id="205" w:name="_uhyg9ghm3ci1" w:colFirst="0" w:colLast="0"/>
      <w:bookmarkEnd w:id="205"/>
      <w:r>
        <w:rPr>
          <w:b/>
          <w:bCs/>
          <w:color w:val="000000"/>
          <w:sz w:val="26"/>
          <w:szCs w:val="26"/>
          <w:rtl w:val="0"/>
        </w:rPr>
        <w:t>Admin</w:t>
      </w:r>
    </w:p>
    <w:p w14:paraId="000006FA">
      <w:pPr>
        <w:spacing w:before="240" w:after="240"/>
      </w:pPr>
      <w:r>
        <w:rPr>
          <w:rtl w:val="0"/>
        </w:rPr>
        <w:t>Can manage organization settings.</w:t>
      </w:r>
    </w:p>
    <w:p w14:paraId="000006FB">
      <w:pPr>
        <w:pStyle w:val="4"/>
        <w:keepNext w:val="0"/>
        <w:keepLines w:val="0"/>
        <w:spacing w:before="280"/>
        <w:rPr>
          <w:b/>
          <w:bCs/>
          <w:color w:val="000000"/>
          <w:sz w:val="26"/>
          <w:szCs w:val="26"/>
        </w:rPr>
      </w:pPr>
      <w:bookmarkStart w:id="206" w:name="_nidygywoq7fn" w:colFirst="0" w:colLast="0"/>
      <w:bookmarkEnd w:id="206"/>
      <w:r>
        <w:rPr>
          <w:b/>
          <w:bCs/>
          <w:color w:val="000000"/>
          <w:sz w:val="26"/>
          <w:szCs w:val="26"/>
          <w:rtl w:val="0"/>
        </w:rPr>
        <w:t>Owner</w:t>
      </w:r>
    </w:p>
    <w:p w14:paraId="000006FC">
      <w:pPr>
        <w:spacing w:before="240" w:after="240"/>
      </w:pPr>
      <w:r>
        <w:rPr>
          <w:rtl w:val="0"/>
        </w:rPr>
        <w:t>Can manage billing and ownership.</w:t>
      </w:r>
    </w:p>
    <w:p w14:paraId="000006FD">
      <w:r>
        <w:pict>
          <v:rect id="_x0000_i1172" o:spt="1" style="height:1.5pt;width:0pt;" fillcolor="#A0A0A0" filled="t" stroked="f" coordsize="21600,21600" o:hr="t" o:hrstd="t" o:hralign="center">
            <v:path/>
            <v:fill on="t" focussize="0,0"/>
            <v:stroke on="f"/>
            <v:imagedata o:title=""/>
            <o:lock v:ext="edit"/>
            <w10:wrap type="none"/>
            <w10:anchorlock/>
          </v:rect>
        </w:pict>
      </w:r>
    </w:p>
    <w:p w14:paraId="000006FE">
      <w:pPr>
        <w:pStyle w:val="2"/>
        <w:keepNext w:val="0"/>
        <w:keepLines w:val="0"/>
        <w:spacing w:before="480"/>
        <w:rPr>
          <w:b/>
          <w:bCs/>
          <w:sz w:val="46"/>
          <w:szCs w:val="46"/>
        </w:rPr>
      </w:pPr>
      <w:bookmarkStart w:id="207" w:name="_tqmjlumi317d" w:colFirst="0" w:colLast="0"/>
      <w:bookmarkEnd w:id="207"/>
      <w:r>
        <w:rPr>
          <w:b/>
          <w:bCs/>
          <w:sz w:val="46"/>
          <w:szCs w:val="46"/>
          <w:rtl w:val="0"/>
        </w:rPr>
        <w:t>FEATURE 43 — AUDIT LOG</w:t>
      </w:r>
    </w:p>
    <w:p w14:paraId="000006FF">
      <w:pPr>
        <w:spacing w:before="240" w:after="240"/>
      </w:pPr>
      <w:r>
        <w:rPr>
          <w:rtl w:val="0"/>
        </w:rPr>
        <w:t>Every important action should potentially create an audit event.</w:t>
      </w:r>
    </w:p>
    <w:p w14:paraId="00000700">
      <w:pPr>
        <w:spacing w:before="240" w:after="240"/>
      </w:pPr>
      <w:r>
        <w:rPr>
          <w:rtl w:val="0"/>
        </w:rPr>
        <w:t>Example:</w:t>
      </w:r>
    </w:p>
    <w:p w14:paraId="00000701">
      <w:pPr>
        <w:spacing w:before="240" w:after="240"/>
      </w:pPr>
      <w:r>
        <w:rPr>
          <w:rtl w:val="0"/>
        </w:rPr>
        <w:t>This becomes extremely important when teams collaborate.</w:t>
      </w:r>
    </w:p>
    <w:p w14:paraId="00000702">
      <w:r>
        <w:pict>
          <v:rect id="_x0000_i1173" o:spt="1" style="height:1.5pt;width:0pt;" fillcolor="#A0A0A0" filled="t" stroked="f" coordsize="21600,21600" o:hr="t" o:hrstd="t" o:hralign="center">
            <v:path/>
            <v:fill on="t" focussize="0,0"/>
            <v:stroke on="f"/>
            <v:imagedata o:title=""/>
            <o:lock v:ext="edit"/>
            <w10:wrap type="none"/>
            <w10:anchorlock/>
          </v:rect>
        </w:pict>
      </w:r>
    </w:p>
    <w:p w14:paraId="00000703">
      <w:pPr>
        <w:pStyle w:val="2"/>
        <w:keepNext w:val="0"/>
        <w:keepLines w:val="0"/>
        <w:spacing w:before="480"/>
        <w:rPr>
          <w:b/>
          <w:bCs/>
          <w:sz w:val="46"/>
          <w:szCs w:val="46"/>
        </w:rPr>
      </w:pPr>
      <w:bookmarkStart w:id="208" w:name="_xxfgrou7ytyq" w:colFirst="0" w:colLast="0"/>
      <w:bookmarkEnd w:id="208"/>
      <w:r>
        <w:rPr>
          <w:b/>
          <w:bCs/>
          <w:sz w:val="46"/>
          <w:szCs w:val="46"/>
          <w:rtl w:val="0"/>
        </w:rPr>
        <w:t>FEATURE 44 — WHITE LABEL</w:t>
      </w:r>
    </w:p>
    <w:p w14:paraId="00000704">
      <w:pPr>
        <w:spacing w:before="240" w:after="240"/>
      </w:pPr>
      <w:r>
        <w:rPr>
          <w:rtl w:val="0"/>
        </w:rPr>
        <w:t>Agencies can use your infrastructure but present it as their own platform.</w:t>
      </w:r>
    </w:p>
    <w:p w14:paraId="00000705">
      <w:pPr>
        <w:spacing w:before="240" w:after="240"/>
      </w:pPr>
      <w:r>
        <w:rPr>
          <w:rtl w:val="0"/>
        </w:rPr>
        <w:t>Example:</w:t>
      </w:r>
    </w:p>
    <w:p w14:paraId="00000706">
      <w:pPr>
        <w:spacing w:before="240" w:after="240"/>
      </w:pPr>
      <w:r>
        <w:rPr>
          <w:rtl w:val="0"/>
        </w:rPr>
        <w:t>The client sees:</w:t>
      </w:r>
    </w:p>
    <w:p w14:paraId="00000707">
      <w:pPr>
        <w:spacing w:before="240" w:after="240"/>
        <w:ind w:left="600" w:right="600" w:firstLine="0"/>
      </w:pPr>
      <w:r>
        <w:rPr>
          <w:rtl w:val="0"/>
        </w:rPr>
        <w:t>Agency's branded analytics platform.</w:t>
      </w:r>
    </w:p>
    <w:p w14:paraId="00000708">
      <w:pPr>
        <w:spacing w:before="240" w:after="240"/>
      </w:pPr>
      <w:r>
        <w:rPr>
          <w:rtl w:val="0"/>
        </w:rPr>
        <w:t>This can create an entirely different SaaS business model.</w:t>
      </w:r>
    </w:p>
    <w:p w14:paraId="00000709">
      <w:r>
        <w:pict>
          <v:rect id="_x0000_i1174" o:spt="1" style="height:1.5pt;width:0pt;" fillcolor="#A0A0A0" filled="t" stroked="f" coordsize="21600,21600" o:hr="t" o:hrstd="t" o:hralign="center">
            <v:path/>
            <v:fill on="t" focussize="0,0"/>
            <v:stroke on="f"/>
            <v:imagedata o:title=""/>
            <o:lock v:ext="edit"/>
            <w10:wrap type="none"/>
            <w10:anchorlock/>
          </v:rect>
        </w:pict>
      </w:r>
    </w:p>
    <w:p w14:paraId="0000070A">
      <w:pPr>
        <w:pStyle w:val="2"/>
        <w:keepNext w:val="0"/>
        <w:keepLines w:val="0"/>
        <w:spacing w:before="480"/>
        <w:rPr>
          <w:b/>
          <w:bCs/>
          <w:sz w:val="46"/>
          <w:szCs w:val="46"/>
        </w:rPr>
      </w:pPr>
      <w:bookmarkStart w:id="209" w:name="_d9wbp0zbxaor" w:colFirst="0" w:colLast="0"/>
      <w:bookmarkEnd w:id="209"/>
      <w:r>
        <w:rPr>
          <w:b/>
          <w:bCs/>
          <w:sz w:val="46"/>
          <w:szCs w:val="46"/>
          <w:rtl w:val="0"/>
        </w:rPr>
        <w:t>FEATURE 45 — API</w:t>
      </w:r>
    </w:p>
    <w:p w14:paraId="0000070B">
      <w:pPr>
        <w:spacing w:before="240" w:after="240"/>
      </w:pPr>
      <w:r>
        <w:rPr>
          <w:rtl w:val="0"/>
        </w:rPr>
        <w:t>Eventually every major platform action should have an API representation.</w:t>
      </w:r>
    </w:p>
    <w:p w14:paraId="0000070C">
      <w:pPr>
        <w:spacing w:before="240" w:after="240"/>
      </w:pPr>
      <w:r>
        <w:rPr>
          <w:rtl w:val="0"/>
        </w:rPr>
        <w:t>For example:</w:t>
      </w:r>
    </w:p>
    <w:p w14:paraId="0000070D">
      <w:pPr>
        <w:spacing w:before="240" w:after="240"/>
      </w:pPr>
      <w:r>
        <w:rPr>
          <w:rtl w:val="0"/>
        </w:rPr>
        <w:t>The API lets other software communicate with your platform.</w:t>
      </w:r>
    </w:p>
    <w:p w14:paraId="0000070E">
      <w:r>
        <w:pict>
          <v:rect id="_x0000_i1175" o:spt="1" style="height:1.5pt;width:0pt;" fillcolor="#A0A0A0" filled="t" stroked="f" coordsize="21600,21600" o:hr="t" o:hrstd="t" o:hralign="center">
            <v:path/>
            <v:fill on="t" focussize="0,0"/>
            <v:stroke on="f"/>
            <v:imagedata o:title=""/>
            <o:lock v:ext="edit"/>
            <w10:wrap type="none"/>
            <w10:anchorlock/>
          </v:rect>
        </w:pict>
      </w:r>
    </w:p>
    <w:p w14:paraId="0000070F">
      <w:pPr>
        <w:pStyle w:val="2"/>
        <w:keepNext w:val="0"/>
        <w:keepLines w:val="0"/>
        <w:spacing w:before="480"/>
        <w:rPr>
          <w:b/>
          <w:bCs/>
          <w:sz w:val="46"/>
          <w:szCs w:val="46"/>
        </w:rPr>
      </w:pPr>
      <w:bookmarkStart w:id="210" w:name="_41vk381wh3z3" w:colFirst="0" w:colLast="0"/>
      <w:bookmarkEnd w:id="210"/>
      <w:r>
        <w:rPr>
          <w:b/>
          <w:bCs/>
          <w:sz w:val="46"/>
          <w:szCs w:val="46"/>
          <w:rtl w:val="0"/>
        </w:rPr>
        <w:t>FEATURE 46 — WEBHOOKS</w:t>
      </w:r>
    </w:p>
    <w:p w14:paraId="00000710">
      <w:pPr>
        <w:spacing w:before="240" w:after="240"/>
      </w:pPr>
      <w:r>
        <w:rPr>
          <w:rtl w:val="0"/>
        </w:rPr>
        <w:t>Webhooks work in the opposite direction.</w:t>
      </w:r>
    </w:p>
    <w:p w14:paraId="00000711">
      <w:pPr>
        <w:spacing w:before="240" w:after="240"/>
      </w:pPr>
      <w:r>
        <w:rPr>
          <w:rtl w:val="0"/>
        </w:rPr>
        <w:t>Instead of your software asking:</w:t>
      </w:r>
    </w:p>
    <w:p w14:paraId="00000712">
      <w:pPr>
        <w:spacing w:before="240" w:after="240"/>
        <w:ind w:left="600" w:right="600" w:firstLine="0"/>
      </w:pPr>
      <w:r>
        <w:rPr>
          <w:rtl w:val="0"/>
        </w:rPr>
        <w:t>"Did something happen?"</w:t>
      </w:r>
    </w:p>
    <w:p w14:paraId="00000713">
      <w:pPr>
        <w:spacing w:before="240" w:after="240"/>
      </w:pPr>
      <w:r>
        <w:rPr>
          <w:rtl w:val="0"/>
        </w:rPr>
        <w:t>your system says:</w:t>
      </w:r>
    </w:p>
    <w:p w14:paraId="00000714">
      <w:pPr>
        <w:spacing w:before="240" w:after="240"/>
        <w:ind w:left="600" w:right="600" w:firstLine="0"/>
      </w:pPr>
      <w:r>
        <w:rPr>
          <w:rtl w:val="0"/>
        </w:rPr>
        <w:t>"Something happened."</w:t>
      </w:r>
    </w:p>
    <w:p w14:paraId="00000715">
      <w:pPr>
        <w:spacing w:before="240" w:after="240"/>
      </w:pPr>
      <w:r>
        <w:rPr>
          <w:rtl w:val="0"/>
        </w:rPr>
        <w:t>Example:</w:t>
      </w:r>
    </w:p>
    <w:p w14:paraId="00000716">
      <w:pPr>
        <w:spacing w:before="240" w:after="240"/>
      </w:pPr>
      <w:r>
        <w:rPr>
          <w:rtl w:val="0"/>
        </w:rPr>
        <w:t>Or:</w:t>
      </w:r>
    </w:p>
    <w:p w14:paraId="00000717">
      <w:r>
        <w:pict>
          <v:rect id="_x0000_i1176" o:spt="1" style="height:1.5pt;width:0pt;" fillcolor="#A0A0A0" filled="t" stroked="f" coordsize="21600,21600" o:hr="t" o:hrstd="t" o:hralign="center">
            <v:path/>
            <v:fill on="t" focussize="0,0"/>
            <v:stroke on="f"/>
            <v:imagedata o:title=""/>
            <o:lock v:ext="edit"/>
            <w10:wrap type="none"/>
            <w10:anchorlock/>
          </v:rect>
        </w:pict>
      </w:r>
    </w:p>
    <w:p w14:paraId="00000718">
      <w:pPr>
        <w:pStyle w:val="2"/>
        <w:keepNext w:val="0"/>
        <w:keepLines w:val="0"/>
        <w:spacing w:before="480"/>
        <w:rPr>
          <w:b/>
          <w:bCs/>
          <w:sz w:val="46"/>
          <w:szCs w:val="46"/>
        </w:rPr>
      </w:pPr>
      <w:bookmarkStart w:id="211" w:name="_cg746h1st6q6" w:colFirst="0" w:colLast="0"/>
      <w:bookmarkEnd w:id="211"/>
      <w:r>
        <w:rPr>
          <w:b/>
          <w:bCs/>
          <w:sz w:val="46"/>
          <w:szCs w:val="46"/>
          <w:rtl w:val="0"/>
        </w:rPr>
        <w:t>FEATURE 47 — INTEGRATION MARKETPLACE</w:t>
      </w:r>
    </w:p>
    <w:p w14:paraId="00000719">
      <w:pPr>
        <w:spacing w:before="240" w:after="240"/>
      </w:pPr>
      <w:r>
        <w:rPr>
          <w:rtl w:val="0"/>
        </w:rPr>
        <w:t>Instead of hardcoding every integration forever, create an integration architecture.</w:t>
      </w:r>
    </w:p>
    <w:p w14:paraId="0000071A">
      <w:pPr>
        <w:spacing w:before="240" w:after="240"/>
      </w:pPr>
      <w:r>
        <w:rPr>
          <w:rtl w:val="0"/>
        </w:rPr>
        <w:t>Example:</w:t>
      </w:r>
    </w:p>
    <w:p w14:paraId="0000071B">
      <w:pPr>
        <w:spacing w:before="240" w:after="240"/>
      </w:pPr>
      <w:r>
        <w:rPr>
          <w:rtl w:val="0"/>
        </w:rPr>
        <w:t>Then integrations become modular.</w:t>
      </w:r>
    </w:p>
    <w:p w14:paraId="0000071C">
      <w:r>
        <w:pict>
          <v:rect id="_x0000_i1177" o:spt="1" style="height:1.5pt;width:0pt;" fillcolor="#A0A0A0" filled="t" stroked="f" coordsize="21600,21600" o:hr="t" o:hrstd="t" o:hralign="center">
            <v:path/>
            <v:fill on="t" focussize="0,0"/>
            <v:stroke on="f"/>
            <v:imagedata o:title=""/>
            <o:lock v:ext="edit"/>
            <w10:wrap type="none"/>
            <w10:anchorlock/>
          </v:rect>
        </w:pict>
      </w:r>
    </w:p>
    <w:p w14:paraId="0000071D">
      <w:pPr>
        <w:pStyle w:val="2"/>
        <w:keepNext w:val="0"/>
        <w:keepLines w:val="0"/>
        <w:spacing w:before="480"/>
        <w:rPr>
          <w:b/>
          <w:bCs/>
          <w:sz w:val="46"/>
          <w:szCs w:val="46"/>
        </w:rPr>
      </w:pPr>
      <w:bookmarkStart w:id="212" w:name="_m0ubdwo6a4un" w:colFirst="0" w:colLast="0"/>
      <w:bookmarkEnd w:id="212"/>
      <w:r>
        <w:rPr>
          <w:b/>
          <w:bCs/>
          <w:sz w:val="46"/>
          <w:szCs w:val="46"/>
          <w:rtl w:val="0"/>
        </w:rPr>
        <w:t>FEATURE 48 — AUTOMATION ENGINE</w:t>
      </w:r>
    </w:p>
    <w:p w14:paraId="0000071E">
      <w:pPr>
        <w:spacing w:before="240" w:after="240"/>
      </w:pPr>
      <w:r>
        <w:rPr>
          <w:rtl w:val="0"/>
        </w:rPr>
        <w:t>This becomes a mini workflow platform.</w:t>
      </w:r>
    </w:p>
    <w:p w14:paraId="0000071F">
      <w:pPr>
        <w:spacing w:before="240" w:after="240"/>
      </w:pPr>
      <w:r>
        <w:rPr>
          <w:rtl w:val="0"/>
        </w:rPr>
        <w:t>Example:</w:t>
      </w:r>
    </w:p>
    <w:p w14:paraId="00000720">
      <w:pPr>
        <w:spacing w:before="240" w:after="240"/>
      </w:pPr>
      <w:r>
        <w:rPr>
          <w:rtl w:val="0"/>
        </w:rPr>
        <w:t>Or:</w:t>
      </w:r>
    </w:p>
    <w:p w14:paraId="00000721">
      <w:pPr>
        <w:spacing w:before="240" w:after="240"/>
      </w:pPr>
      <w:r>
        <w:rPr>
          <w:rtl w:val="0"/>
        </w:rPr>
        <w:t>Eventually:</w:t>
      </w:r>
    </w:p>
    <w:p w14:paraId="00000722">
      <w:pPr>
        <w:spacing w:before="240" w:after="240"/>
      </w:pPr>
      <w:r>
        <w:rPr>
          <w:rtl w:val="0"/>
        </w:rPr>
        <w:t>Now you have a workflow engine.</w:t>
      </w:r>
    </w:p>
    <w:p w14:paraId="00000723">
      <w:r>
        <w:pict>
          <v:rect id="_x0000_i1178" o:spt="1" style="height:1.5pt;width:0pt;" fillcolor="#A0A0A0" filled="t" stroked="f" coordsize="21600,21600" o:hr="t" o:hrstd="t" o:hralign="center">
            <v:path/>
            <v:fill on="t" focussize="0,0"/>
            <v:stroke on="f"/>
            <v:imagedata o:title=""/>
            <o:lock v:ext="edit"/>
            <w10:wrap type="none"/>
            <w10:anchorlock/>
          </v:rect>
        </w:pict>
      </w:r>
    </w:p>
    <w:p w14:paraId="00000724">
      <w:pPr>
        <w:pStyle w:val="2"/>
        <w:keepNext w:val="0"/>
        <w:keepLines w:val="0"/>
        <w:spacing w:before="480"/>
        <w:rPr>
          <w:b/>
          <w:bCs/>
          <w:sz w:val="46"/>
          <w:szCs w:val="46"/>
        </w:rPr>
      </w:pPr>
      <w:bookmarkStart w:id="213" w:name="_qbvju0pvhbiu" w:colFirst="0" w:colLast="0"/>
      <w:bookmarkEnd w:id="213"/>
      <w:r>
        <w:rPr>
          <w:b/>
          <w:bCs/>
          <w:sz w:val="46"/>
          <w:szCs w:val="46"/>
          <w:rtl w:val="0"/>
        </w:rPr>
        <w:t>FEATURE 49 — MOBILE APP</w:t>
      </w:r>
    </w:p>
    <w:p w14:paraId="00000725">
      <w:pPr>
        <w:spacing w:before="240" w:after="240"/>
      </w:pPr>
      <w:r>
        <w:rPr>
          <w:rtl w:val="0"/>
        </w:rPr>
        <w:t>The mobile app shouldn't necessarily replicate the entire desktop application.</w:t>
      </w:r>
    </w:p>
    <w:p w14:paraId="00000726">
      <w:pPr>
        <w:spacing w:before="240" w:after="240"/>
      </w:pPr>
      <w:r>
        <w:rPr>
          <w:rtl w:val="0"/>
        </w:rPr>
        <w:t>Its purpose should be:</w:t>
      </w:r>
    </w:p>
    <w:p w14:paraId="00000727">
      <w:pPr>
        <w:pStyle w:val="4"/>
        <w:keepNext w:val="0"/>
        <w:keepLines w:val="0"/>
        <w:spacing w:before="280"/>
        <w:rPr>
          <w:b/>
          <w:bCs/>
          <w:color w:val="000000"/>
          <w:sz w:val="26"/>
          <w:szCs w:val="26"/>
        </w:rPr>
      </w:pPr>
      <w:bookmarkStart w:id="214" w:name="_x9vwpl4b8nxt" w:colFirst="0" w:colLast="0"/>
      <w:bookmarkEnd w:id="214"/>
      <w:r>
        <w:rPr>
          <w:b/>
          <w:bCs/>
          <w:color w:val="000000"/>
          <w:sz w:val="26"/>
          <w:szCs w:val="26"/>
          <w:rtl w:val="0"/>
        </w:rPr>
        <w:t>Awareness + action.</w:t>
      </w:r>
    </w:p>
    <w:p w14:paraId="00000728">
      <w:pPr>
        <w:spacing w:before="240" w:after="240"/>
      </w:pPr>
      <w:r>
        <w:rPr>
          <w:rtl w:val="0"/>
        </w:rPr>
        <w:t>Owner opens app:</w:t>
      </w:r>
    </w:p>
    <w:p w14:paraId="00000729">
      <w:pPr>
        <w:spacing w:before="240" w:after="240"/>
      </w:pPr>
      <w:r>
        <w:rPr>
          <w:rtl w:val="0"/>
        </w:rPr>
        <w:t>Then:</w:t>
      </w:r>
    </w:p>
    <w:p w14:paraId="0000072A">
      <w:pPr>
        <w:spacing w:before="240" w:after="240"/>
        <w:ind w:left="600" w:right="600" w:firstLine="0"/>
      </w:pPr>
      <w:r>
        <w:rPr>
          <w:rtl w:val="0"/>
        </w:rPr>
        <w:t>🚨 Campaign conversion dropped 23%.</w:t>
      </w:r>
    </w:p>
    <w:p w14:paraId="0000072B">
      <w:pPr>
        <w:spacing w:before="240" w:after="240"/>
      </w:pPr>
      <w:r>
        <w:rPr>
          <w:rtl w:val="0"/>
        </w:rPr>
        <w:t>User taps:</w:t>
      </w:r>
    </w:p>
    <w:p w14:paraId="0000072C">
      <w:pPr>
        <w:spacing w:before="240" w:after="240"/>
        <w:rPr>
          <w:b/>
          <w:bCs/>
        </w:rPr>
      </w:pPr>
      <w:r>
        <w:rPr>
          <w:b/>
          <w:bCs/>
          <w:rtl w:val="0"/>
        </w:rPr>
        <w:t>Investigate</w:t>
      </w:r>
    </w:p>
    <w:p w14:paraId="0000072D">
      <w:pPr>
        <w:spacing w:before="240" w:after="240"/>
      </w:pPr>
      <w:r>
        <w:rPr>
          <w:rtl w:val="0"/>
        </w:rPr>
        <w:t>and sees the explanation.</w:t>
      </w:r>
    </w:p>
    <w:p w14:paraId="0000072E">
      <w:r>
        <w:pict>
          <v:rect id="_x0000_i1179" o:spt="1" style="height:1.5pt;width:0pt;" fillcolor="#A0A0A0" filled="t" stroked="f" coordsize="21600,21600" o:hr="t" o:hrstd="t" o:hralign="center">
            <v:path/>
            <v:fill on="t" focussize="0,0"/>
            <v:stroke on="f"/>
            <v:imagedata o:title=""/>
            <o:lock v:ext="edit"/>
            <w10:wrap type="none"/>
            <w10:anchorlock/>
          </v:rect>
        </w:pict>
      </w:r>
    </w:p>
    <w:p w14:paraId="0000072F">
      <w:pPr>
        <w:pStyle w:val="2"/>
        <w:keepNext w:val="0"/>
        <w:keepLines w:val="0"/>
        <w:spacing w:before="480"/>
        <w:rPr>
          <w:b/>
          <w:bCs/>
          <w:sz w:val="46"/>
          <w:szCs w:val="46"/>
        </w:rPr>
      </w:pPr>
      <w:bookmarkStart w:id="215" w:name="_h415kzkwoq58" w:colFirst="0" w:colLast="0"/>
      <w:bookmarkEnd w:id="215"/>
      <w:r>
        <w:rPr>
          <w:b/>
          <w:bCs/>
          <w:sz w:val="46"/>
          <w:szCs w:val="46"/>
          <w:rtl w:val="0"/>
        </w:rPr>
        <w:t>FEATURE 50 — LINK WIZARD</w:t>
      </w:r>
    </w:p>
    <w:p w14:paraId="00000730">
      <w:pPr>
        <w:spacing w:before="240" w:after="240"/>
      </w:pPr>
      <w:r>
        <w:rPr>
          <w:rtl w:val="0"/>
        </w:rPr>
        <w:t>This is extremely important for SMB usability.</w:t>
      </w:r>
    </w:p>
    <w:p w14:paraId="00000731">
      <w:pPr>
        <w:spacing w:before="240" w:after="240"/>
      </w:pPr>
      <w:r>
        <w:rPr>
          <w:rtl w:val="0"/>
        </w:rPr>
        <w:t>Many business owners don't know:</w:t>
      </w:r>
    </w:p>
    <w:p w14:paraId="00000732">
      <w:pPr>
        <w:numPr>
          <w:ilvl w:val="0"/>
          <w:numId w:val="58"/>
        </w:numPr>
        <w:spacing w:before="240" w:after="0" w:afterAutospacing="0"/>
        <w:ind w:left="720" w:hanging="360"/>
      </w:pPr>
      <w:r>
        <w:rPr>
          <w:rtl w:val="0"/>
        </w:rPr>
        <w:t>UTM</w:t>
      </w:r>
    </w:p>
    <w:p w14:paraId="00000733">
      <w:pPr>
        <w:numPr>
          <w:ilvl w:val="0"/>
          <w:numId w:val="58"/>
        </w:numPr>
        <w:spacing w:before="0" w:beforeAutospacing="0" w:after="0" w:afterAutospacing="0"/>
        <w:ind w:left="720" w:hanging="360"/>
      </w:pPr>
      <w:r>
        <w:rPr>
          <w:rtl w:val="0"/>
        </w:rPr>
        <w:t>attribution</w:t>
      </w:r>
    </w:p>
    <w:p w14:paraId="00000734">
      <w:pPr>
        <w:numPr>
          <w:ilvl w:val="0"/>
          <w:numId w:val="58"/>
        </w:numPr>
        <w:spacing w:before="0" w:beforeAutospacing="0" w:after="0" w:afterAutospacing="0"/>
        <w:ind w:left="720" w:hanging="360"/>
      </w:pPr>
      <w:r>
        <w:rPr>
          <w:rtl w:val="0"/>
        </w:rPr>
        <w:t>events</w:t>
      </w:r>
    </w:p>
    <w:p w14:paraId="00000735">
      <w:pPr>
        <w:numPr>
          <w:ilvl w:val="0"/>
          <w:numId w:val="58"/>
        </w:numPr>
        <w:spacing w:before="0" w:beforeAutospacing="0" w:after="0" w:afterAutospacing="0"/>
        <w:ind w:left="720" w:hanging="360"/>
      </w:pPr>
      <w:r>
        <w:rPr>
          <w:rtl w:val="0"/>
        </w:rPr>
        <w:t>campaigns</w:t>
      </w:r>
    </w:p>
    <w:p w14:paraId="00000736">
      <w:pPr>
        <w:numPr>
          <w:ilvl w:val="0"/>
          <w:numId w:val="58"/>
        </w:numPr>
        <w:spacing w:before="0" w:beforeAutospacing="0" w:after="240"/>
        <w:ind w:left="720" w:hanging="360"/>
      </w:pPr>
      <w:r>
        <w:rPr>
          <w:rtl w:val="0"/>
        </w:rPr>
        <w:t>tracking parameters</w:t>
      </w:r>
    </w:p>
    <w:p w14:paraId="00000737">
      <w:pPr>
        <w:spacing w:before="240" w:after="240"/>
      </w:pPr>
      <w:r>
        <w:rPr>
          <w:rtl w:val="0"/>
        </w:rPr>
        <w:t>So instead of:</w:t>
      </w:r>
    </w:p>
    <w:p w14:paraId="00000738">
      <w:pPr>
        <w:spacing w:before="240" w:after="240"/>
        <w:ind w:left="600" w:right="600" w:firstLine="0"/>
      </w:pPr>
      <w:r>
        <w:rPr>
          <w:rtl w:val="0"/>
        </w:rPr>
        <w:t>Create link</w:t>
      </w:r>
    </w:p>
    <w:p w14:paraId="00000739">
      <w:pPr>
        <w:spacing w:before="240" w:after="240"/>
      </w:pPr>
      <w:r>
        <w:rPr>
          <w:rtl w:val="0"/>
        </w:rPr>
        <w:t>ask:</w:t>
      </w:r>
    </w:p>
    <w:p w14:paraId="0000073A">
      <w:pPr>
        <w:pStyle w:val="4"/>
        <w:keepNext w:val="0"/>
        <w:keepLines w:val="0"/>
        <w:spacing w:before="280"/>
        <w:rPr>
          <w:b/>
          <w:bCs/>
          <w:color w:val="000000"/>
          <w:sz w:val="26"/>
          <w:szCs w:val="26"/>
        </w:rPr>
      </w:pPr>
      <w:bookmarkStart w:id="216" w:name="_6leap6eh4ea0" w:colFirst="0" w:colLast="0"/>
      <w:bookmarkEnd w:id="216"/>
      <w:r>
        <w:rPr>
          <w:b/>
          <w:bCs/>
          <w:color w:val="000000"/>
          <w:sz w:val="26"/>
          <w:szCs w:val="26"/>
          <w:rtl w:val="0"/>
        </w:rPr>
        <w:t>What are you trying to accomplish?</w:t>
      </w:r>
    </w:p>
    <w:p w14:paraId="0000073B">
      <w:pPr>
        <w:spacing w:before="240" w:after="240"/>
      </w:pPr>
      <w:r>
        <w:rPr>
          <w:rtl w:val="0"/>
        </w:rPr>
        <w:t>The platform configures the underlying tracking.</w:t>
      </w:r>
    </w:p>
    <w:p w14:paraId="0000073C">
      <w:pPr>
        <w:spacing w:before="240" w:after="240"/>
      </w:pPr>
      <w:r>
        <w:rPr>
          <w:rtl w:val="0"/>
        </w:rPr>
        <w:t>This is how you hide complexity without removing functionality.</w:t>
      </w:r>
    </w:p>
    <w:p w14:paraId="0000073D">
      <w:r>
        <w:pict>
          <v:rect id="_x0000_i1180" o:spt="1" style="height:1.5pt;width:0pt;" fillcolor="#A0A0A0" filled="t" stroked="f" coordsize="21600,21600" o:hr="t" o:hrstd="t" o:hralign="center">
            <v:path/>
            <v:fill on="t" focussize="0,0"/>
            <v:stroke on="f"/>
            <v:imagedata o:title=""/>
            <o:lock v:ext="edit"/>
            <w10:wrap type="none"/>
            <w10:anchorlock/>
          </v:rect>
        </w:pict>
      </w:r>
    </w:p>
    <w:p w14:paraId="0000073E">
      <w:pPr>
        <w:pStyle w:val="2"/>
        <w:keepNext w:val="0"/>
        <w:keepLines w:val="0"/>
        <w:spacing w:before="480"/>
        <w:rPr>
          <w:b/>
          <w:bCs/>
          <w:sz w:val="46"/>
          <w:szCs w:val="46"/>
        </w:rPr>
      </w:pPr>
      <w:bookmarkStart w:id="217" w:name="_qjelcsrga1po" w:colFirst="0" w:colLast="0"/>
      <w:bookmarkEnd w:id="217"/>
      <w:r>
        <w:rPr>
          <w:b/>
          <w:bCs/>
          <w:sz w:val="46"/>
          <w:szCs w:val="46"/>
          <w:rtl w:val="0"/>
        </w:rPr>
        <w:t>FEATURE 51 — BUILT-IN LANDING PAGES</w:t>
      </w:r>
    </w:p>
    <w:p w14:paraId="0000073F">
      <w:pPr>
        <w:spacing w:before="240" w:after="240"/>
      </w:pPr>
      <w:r>
        <w:rPr>
          <w:rtl w:val="0"/>
        </w:rPr>
        <w:t>This can eventually become a separate product.</w:t>
      </w:r>
    </w:p>
    <w:p w14:paraId="00000740">
      <w:pPr>
        <w:spacing w:before="240" w:after="240"/>
      </w:pPr>
      <w:r>
        <w:rPr>
          <w:rtl w:val="0"/>
        </w:rPr>
        <w:t>The user creates:</w:t>
      </w:r>
    </w:p>
    <w:p w14:paraId="00000741">
      <w:pPr>
        <w:spacing w:before="240" w:after="240"/>
      </w:pPr>
      <w:r>
        <w:rPr>
          <w:rtl w:val="0"/>
        </w:rPr>
        <w:t>You control the whole journey.</w:t>
      </w:r>
    </w:p>
    <w:p w14:paraId="00000742">
      <w:pPr>
        <w:spacing w:before="240" w:after="240"/>
      </w:pPr>
      <w:r>
        <w:rPr>
          <w:rtl w:val="0"/>
        </w:rPr>
        <w:t>That gives you much richer data.</w:t>
      </w:r>
    </w:p>
    <w:p w14:paraId="00000743">
      <w:r>
        <w:pict>
          <v:rect id="_x0000_i1181" o:spt="1" style="height:1.5pt;width:0pt;" fillcolor="#A0A0A0" filled="t" stroked="f" coordsize="21600,21600" o:hr="t" o:hrstd="t" o:hralign="center">
            <v:path/>
            <v:fill on="t" focussize="0,0"/>
            <v:stroke on="f"/>
            <v:imagedata o:title=""/>
            <o:lock v:ext="edit"/>
            <w10:wrap type="none"/>
            <w10:anchorlock/>
          </v:rect>
        </w:pict>
      </w:r>
    </w:p>
    <w:p w14:paraId="00000744">
      <w:pPr>
        <w:pStyle w:val="2"/>
        <w:keepNext w:val="0"/>
        <w:keepLines w:val="0"/>
        <w:spacing w:before="480"/>
        <w:rPr>
          <w:b/>
          <w:bCs/>
          <w:sz w:val="46"/>
          <w:szCs w:val="46"/>
        </w:rPr>
      </w:pPr>
      <w:bookmarkStart w:id="218" w:name="_pj7p7jrlhn65" w:colFirst="0" w:colLast="0"/>
      <w:bookmarkEnd w:id="218"/>
      <w:r>
        <w:rPr>
          <w:b/>
          <w:bCs/>
          <w:sz w:val="46"/>
          <w:szCs w:val="46"/>
          <w:rtl w:val="0"/>
        </w:rPr>
        <w:t>FEATURE 52 — PAYMENT INTEGRATION</w:t>
      </w:r>
    </w:p>
    <w:p w14:paraId="00000745">
      <w:pPr>
        <w:spacing w:before="240" w:after="240"/>
      </w:pPr>
      <w:r>
        <w:rPr>
          <w:rtl w:val="0"/>
        </w:rPr>
        <w:t>Payment integration closes the loop.</w:t>
      </w:r>
    </w:p>
    <w:p w14:paraId="00000746">
      <w:pPr>
        <w:spacing w:before="240" w:after="240"/>
      </w:pPr>
      <w:r>
        <w:rPr>
          <w:rtl w:val="0"/>
        </w:rPr>
        <w:t>Without it:</w:t>
      </w:r>
    </w:p>
    <w:p w14:paraId="00000747">
      <w:pPr>
        <w:spacing w:before="240" w:after="240"/>
      </w:pPr>
      <w:r>
        <w:rPr>
          <w:rtl w:val="0"/>
        </w:rPr>
        <w:t>With it:</w:t>
      </w:r>
    </w:p>
    <w:p w14:paraId="00000748">
      <w:pPr>
        <w:spacing w:before="240" w:after="240"/>
      </w:pPr>
      <w:r>
        <w:rPr>
          <w:rtl w:val="0"/>
        </w:rPr>
        <w:t>Now attribution becomes substantially more meaningful.</w:t>
      </w:r>
    </w:p>
    <w:p w14:paraId="00000749">
      <w:r>
        <w:pict>
          <v:rect id="_x0000_i1182" o:spt="1" style="height:1.5pt;width:0pt;" fillcolor="#A0A0A0" filled="t" stroked="f" coordsize="21600,21600" o:hr="t" o:hrstd="t" o:hralign="center">
            <v:path/>
            <v:fill on="t" focussize="0,0"/>
            <v:stroke on="f"/>
            <v:imagedata o:title=""/>
            <o:lock v:ext="edit"/>
            <w10:wrap type="none"/>
            <w10:anchorlock/>
          </v:rect>
        </w:pict>
      </w:r>
    </w:p>
    <w:p w14:paraId="0000074A">
      <w:pPr>
        <w:pStyle w:val="2"/>
        <w:keepNext w:val="0"/>
        <w:keepLines w:val="0"/>
        <w:spacing w:before="480"/>
        <w:rPr>
          <w:b/>
          <w:bCs/>
          <w:sz w:val="46"/>
          <w:szCs w:val="46"/>
        </w:rPr>
      </w:pPr>
      <w:bookmarkStart w:id="219" w:name="_szdv1l1l9vax" w:colFirst="0" w:colLast="0"/>
      <w:bookmarkEnd w:id="219"/>
      <w:r>
        <w:rPr>
          <w:b/>
          <w:bCs/>
          <w:sz w:val="46"/>
          <w:szCs w:val="46"/>
          <w:rtl w:val="0"/>
        </w:rPr>
        <w:t>FEATURE 53 — BIG SCREEN / COMMAND CENTER</w:t>
      </w:r>
    </w:p>
    <w:p w14:paraId="0000074B">
      <w:pPr>
        <w:spacing w:before="240" w:after="240"/>
      </w:pPr>
      <w:r>
        <w:rPr>
          <w:rtl w:val="0"/>
        </w:rPr>
        <w:t>For offices, events, agencies, churches, campaigns, etc., you can have:</w:t>
      </w:r>
    </w:p>
    <w:p w14:paraId="0000074C">
      <w:pPr>
        <w:spacing w:before="240" w:after="240"/>
      </w:pPr>
      <w:r>
        <w:rPr>
          <w:rtl w:val="0"/>
        </w:rPr>
        <w:t>with:</w:t>
      </w:r>
    </w:p>
    <w:p w14:paraId="0000074D">
      <w:pPr>
        <w:spacing w:before="240" w:after="240"/>
      </w:pPr>
      <w:r>
        <w:rPr>
          <w:rtl w:val="0"/>
        </w:rPr>
        <w:t>This is particularly compelling for real-time campaigns.</w:t>
      </w:r>
    </w:p>
    <w:p w14:paraId="0000074E">
      <w:r>
        <w:pict>
          <v:rect id="_x0000_i1183" o:spt="1" style="height:1.5pt;width:0pt;" fillcolor="#A0A0A0" filled="t" stroked="f" coordsize="21600,21600" o:hr="t" o:hrstd="t" o:hralign="center">
            <v:path/>
            <v:fill on="t" focussize="0,0"/>
            <v:stroke on="f"/>
            <v:imagedata o:title=""/>
            <o:lock v:ext="edit"/>
            <w10:wrap type="none"/>
            <w10:anchorlock/>
          </v:rect>
        </w:pict>
      </w:r>
    </w:p>
    <w:p w14:paraId="0000074F">
      <w:pPr>
        <w:pStyle w:val="2"/>
        <w:keepNext w:val="0"/>
        <w:keepLines w:val="0"/>
        <w:spacing w:before="480"/>
        <w:rPr>
          <w:b/>
          <w:bCs/>
          <w:sz w:val="46"/>
          <w:szCs w:val="46"/>
        </w:rPr>
      </w:pPr>
      <w:bookmarkStart w:id="220" w:name="_5vngjdbwhgg4" w:colFirst="0" w:colLast="0"/>
      <w:bookmarkEnd w:id="220"/>
      <w:r>
        <w:rPr>
          <w:b/>
          <w:bCs/>
          <w:sz w:val="46"/>
          <w:szCs w:val="46"/>
          <w:rtl w:val="0"/>
        </w:rPr>
        <w:t>FEATURE 54 — BENCHMARKING</w:t>
      </w:r>
    </w:p>
    <w:p w14:paraId="00000750">
      <w:pPr>
        <w:spacing w:before="240" w:after="240"/>
      </w:pPr>
      <w:r>
        <w:rPr>
          <w:rtl w:val="0"/>
        </w:rPr>
        <w:t>A customer may ask:</w:t>
      </w:r>
    </w:p>
    <w:p w14:paraId="00000751">
      <w:pPr>
        <w:spacing w:before="240" w:after="240"/>
        <w:ind w:left="600" w:right="600" w:firstLine="0"/>
      </w:pPr>
      <w:r>
        <w:rPr>
          <w:rtl w:val="0"/>
        </w:rPr>
        <w:t>"Is my conversion rate good?"</w:t>
      </w:r>
    </w:p>
    <w:p w14:paraId="00000752">
      <w:pPr>
        <w:spacing w:before="240" w:after="240"/>
      </w:pPr>
      <w:r>
        <w:rPr>
          <w:rtl w:val="0"/>
        </w:rPr>
        <w:t>Your system can eventually provide anonymized benchmarks.</w:t>
      </w:r>
    </w:p>
    <w:p w14:paraId="00000753">
      <w:pPr>
        <w:spacing w:before="240" w:after="240"/>
      </w:pPr>
      <w:r>
        <w:rPr>
          <w:rtl w:val="0"/>
        </w:rPr>
        <w:t>For example:</w:t>
      </w:r>
    </w:p>
    <w:p w14:paraId="00000754">
      <w:pPr>
        <w:spacing w:before="240" w:after="240"/>
        <w:ind w:left="600" w:right="600" w:firstLine="0"/>
      </w:pPr>
      <w:r>
        <w:rPr>
          <w:rtl w:val="0"/>
        </w:rPr>
        <w:t>Your conversion rate is above the median for businesses in your category.</w:t>
      </w:r>
    </w:p>
    <w:p w14:paraId="00000755">
      <w:pPr>
        <w:spacing w:before="240" w:after="240"/>
      </w:pPr>
      <w:r>
        <w:rPr>
          <w:rtl w:val="0"/>
        </w:rPr>
        <w:t>But the data architecture must be designed carefully to avoid exposing individual customer data.</w:t>
      </w:r>
    </w:p>
    <w:p w14:paraId="00000756">
      <w:r>
        <w:pict>
          <v:rect id="_x0000_i1184" o:spt="1" style="height:1.5pt;width:0pt;" fillcolor="#A0A0A0" filled="t" stroked="f" coordsize="21600,21600" o:hr="t" o:hrstd="t" o:hralign="center">
            <v:path/>
            <v:fill on="t" focussize="0,0"/>
            <v:stroke on="f"/>
            <v:imagedata o:title=""/>
            <o:lock v:ext="edit"/>
            <w10:wrap type="none"/>
            <w10:anchorlock/>
          </v:rect>
        </w:pict>
      </w:r>
    </w:p>
    <w:p w14:paraId="00000757">
      <w:pPr>
        <w:pStyle w:val="2"/>
        <w:keepNext w:val="0"/>
        <w:keepLines w:val="0"/>
        <w:spacing w:before="480"/>
        <w:rPr>
          <w:b/>
          <w:bCs/>
          <w:sz w:val="46"/>
          <w:szCs w:val="46"/>
        </w:rPr>
      </w:pPr>
      <w:bookmarkStart w:id="221" w:name="_rluys86ttrhx" w:colFirst="0" w:colLast="0"/>
      <w:bookmarkEnd w:id="221"/>
      <w:r>
        <w:rPr>
          <w:b/>
          <w:bCs/>
          <w:sz w:val="46"/>
          <w:szCs w:val="46"/>
          <w:rtl w:val="0"/>
        </w:rPr>
        <w:t>FEATURE 55 — LINK INTELLIGENCE</w:t>
      </w:r>
    </w:p>
    <w:p w14:paraId="00000758">
      <w:pPr>
        <w:spacing w:before="240" w:after="240"/>
      </w:pPr>
      <w:r>
        <w:rPr>
          <w:rtl w:val="0"/>
        </w:rPr>
        <w:t>At this point, your link stops being a static redirect.</w:t>
      </w:r>
    </w:p>
    <w:p w14:paraId="00000759">
      <w:pPr>
        <w:spacing w:before="240" w:after="240"/>
      </w:pPr>
      <w:r>
        <w:rPr>
          <w:rtl w:val="0"/>
        </w:rPr>
        <w:t>It becomes:</w:t>
      </w:r>
    </w:p>
    <w:p w14:paraId="0000075A">
      <w:pPr>
        <w:spacing w:before="240" w:after="240"/>
      </w:pPr>
      <w:r>
        <w:rPr>
          <w:rtl w:val="0"/>
        </w:rPr>
        <w:t>That's the conceptual heart of the platform.</w:t>
      </w:r>
    </w:p>
    <w:p w14:paraId="0000075B">
      <w:r>
        <w:pict>
          <v:rect id="_x0000_i1185" o:spt="1" style="height:1.5pt;width:0pt;" fillcolor="#A0A0A0" filled="t" stroked="f" coordsize="21600,21600" o:hr="t" o:hrstd="t" o:hralign="center">
            <v:path/>
            <v:fill on="t" focussize="0,0"/>
            <v:stroke on="f"/>
            <v:imagedata o:title=""/>
            <o:lock v:ext="edit"/>
            <w10:wrap type="none"/>
            <w10:anchorlock/>
          </v:rect>
        </w:pict>
      </w:r>
    </w:p>
    <w:p w14:paraId="0000075C">
      <w:pPr>
        <w:pStyle w:val="2"/>
        <w:keepNext w:val="0"/>
        <w:keepLines w:val="0"/>
        <w:spacing w:before="480"/>
        <w:rPr>
          <w:b/>
          <w:bCs/>
          <w:sz w:val="46"/>
          <w:szCs w:val="46"/>
        </w:rPr>
      </w:pPr>
      <w:bookmarkStart w:id="222" w:name="_qo33zuu58cf5" w:colFirst="0" w:colLast="0"/>
      <w:bookmarkEnd w:id="222"/>
      <w:r>
        <w:rPr>
          <w:b/>
          <w:bCs/>
          <w:sz w:val="46"/>
          <w:szCs w:val="46"/>
          <w:rtl w:val="0"/>
        </w:rPr>
        <w:t>FEATURE 56 — SELF-LEARNING LINKS</w:t>
      </w:r>
    </w:p>
    <w:p w14:paraId="0000075D">
      <w:pPr>
        <w:spacing w:before="240" w:after="240"/>
      </w:pPr>
      <w:r>
        <w:rPr>
          <w:rtl w:val="0"/>
        </w:rPr>
        <w:t>Suppose:</w:t>
      </w:r>
    </w:p>
    <w:p w14:paraId="0000075E">
      <w:pPr>
        <w:spacing w:before="240" w:after="240"/>
      </w:pPr>
      <w:r>
        <w:rPr>
          <w:rtl w:val="0"/>
        </w:rPr>
        <w:t>Over time, the system can learn which traffic segments respond better to which destination.</w:t>
      </w:r>
    </w:p>
    <w:p w14:paraId="0000075F">
      <w:pPr>
        <w:spacing w:before="240" w:after="240"/>
      </w:pPr>
      <w:r>
        <w:rPr>
          <w:rtl w:val="0"/>
        </w:rPr>
        <w:t>Then:</w:t>
      </w:r>
    </w:p>
    <w:p w14:paraId="00000760">
      <w:pPr>
        <w:spacing w:before="240" w:after="240"/>
      </w:pPr>
      <w:r>
        <w:rPr>
          <w:rtl w:val="0"/>
        </w:rPr>
        <w:t>The link becomes adaptive.</w:t>
      </w:r>
    </w:p>
    <w:p w14:paraId="00000761">
      <w:r>
        <w:pict>
          <v:rect id="_x0000_i1186" o:spt="1" style="height:1.5pt;width:0pt;" fillcolor="#A0A0A0" filled="t" stroked="f" coordsize="21600,21600" o:hr="t" o:hrstd="t" o:hralign="center">
            <v:path/>
            <v:fill on="t" focussize="0,0"/>
            <v:stroke on="f"/>
            <v:imagedata o:title=""/>
            <o:lock v:ext="edit"/>
            <w10:wrap type="none"/>
            <w10:anchorlock/>
          </v:rect>
        </w:pict>
      </w:r>
    </w:p>
    <w:p w14:paraId="00000762">
      <w:pPr>
        <w:pStyle w:val="2"/>
        <w:keepNext w:val="0"/>
        <w:keepLines w:val="0"/>
        <w:spacing w:before="480"/>
        <w:rPr>
          <w:b/>
          <w:bCs/>
          <w:sz w:val="46"/>
          <w:szCs w:val="46"/>
        </w:rPr>
      </w:pPr>
      <w:bookmarkStart w:id="223" w:name="_89z3cjcgai2m" w:colFirst="0" w:colLast="0"/>
      <w:bookmarkEnd w:id="223"/>
      <w:r>
        <w:rPr>
          <w:b/>
          <w:bCs/>
          <w:sz w:val="46"/>
          <w:szCs w:val="46"/>
          <w:rtl w:val="0"/>
        </w:rPr>
        <w:t>FEATURE 57 — WHAT-IF SIMULATOR</w:t>
      </w:r>
    </w:p>
    <w:p w14:paraId="00000763">
      <w:pPr>
        <w:spacing w:before="240" w:after="240"/>
      </w:pPr>
      <w:r>
        <w:rPr>
          <w:rtl w:val="0"/>
        </w:rPr>
        <w:t>This is much more advanced.</w:t>
      </w:r>
    </w:p>
    <w:p w14:paraId="00000764">
      <w:pPr>
        <w:spacing w:before="240" w:after="240"/>
      </w:pPr>
      <w:r>
        <w:rPr>
          <w:rtl w:val="0"/>
        </w:rPr>
        <w:t>Suppose historical data says:</w:t>
      </w:r>
    </w:p>
    <w:p w14:paraId="00000765">
      <w:pPr>
        <w:spacing w:before="240" w:after="240"/>
      </w:pPr>
      <w:r>
        <w:rPr>
          <w:rtl w:val="0"/>
        </w:rPr>
        <w:t>The user asks:</w:t>
      </w:r>
    </w:p>
    <w:p w14:paraId="00000766">
      <w:pPr>
        <w:spacing w:before="240" w:after="240"/>
        <w:ind w:left="600" w:right="600" w:firstLine="0"/>
      </w:pPr>
      <w:r>
        <w:rPr>
          <w:rtl w:val="0"/>
        </w:rPr>
        <w:t>"What happens if traffic increases by 50%?"</w:t>
      </w:r>
    </w:p>
    <w:p w14:paraId="00000767">
      <w:pPr>
        <w:spacing w:before="240" w:after="240"/>
      </w:pPr>
      <w:r>
        <w:rPr>
          <w:rtl w:val="0"/>
        </w:rPr>
        <w:t>The system models:</w:t>
      </w:r>
    </w:p>
    <w:p w14:paraId="00000768">
      <w:pPr>
        <w:spacing w:before="240" w:after="240"/>
      </w:pPr>
      <w:r>
        <w:rPr>
          <w:rtl w:val="0"/>
        </w:rPr>
        <w:t>But a sophisticated system should recognize that conversion rates may change with scale.</w:t>
      </w:r>
    </w:p>
    <w:p w14:paraId="00000769">
      <w:pPr>
        <w:spacing w:before="240" w:after="240"/>
      </w:pPr>
      <w:r>
        <w:rPr>
          <w:rtl w:val="0"/>
        </w:rPr>
        <w:t>Therefore predictions should be presented as:</w:t>
      </w:r>
    </w:p>
    <w:p w14:paraId="0000076A">
      <w:pPr>
        <w:spacing w:before="240" w:after="240"/>
        <w:ind w:left="600" w:right="600" w:firstLine="0"/>
      </w:pPr>
      <w:r>
        <w:rPr>
          <w:rtl w:val="0"/>
        </w:rPr>
        <w:t>Estimated range</w:t>
      </w:r>
    </w:p>
    <w:p w14:paraId="0000076B">
      <w:pPr>
        <w:spacing w:before="240" w:after="240"/>
      </w:pPr>
      <w:r>
        <w:rPr>
          <w:rtl w:val="0"/>
        </w:rPr>
        <w:t>rather than guaranteed outcome.</w:t>
      </w:r>
    </w:p>
    <w:p w14:paraId="0000076C">
      <w:r>
        <w:pict>
          <v:rect id="_x0000_i1187" o:spt="1" style="height:1.5pt;width:0pt;" fillcolor="#A0A0A0" filled="t" stroked="f" coordsize="21600,21600" o:hr="t" o:hrstd="t" o:hralign="center">
            <v:path/>
            <v:fill on="t" focussize="0,0"/>
            <v:stroke on="f"/>
            <v:imagedata o:title=""/>
            <o:lock v:ext="edit"/>
            <w10:wrap type="none"/>
            <w10:anchorlock/>
          </v:rect>
        </w:pict>
      </w:r>
    </w:p>
    <w:p w14:paraId="0000076D">
      <w:pPr>
        <w:pStyle w:val="2"/>
        <w:keepNext w:val="0"/>
        <w:keepLines w:val="0"/>
        <w:spacing w:before="480"/>
        <w:rPr>
          <w:b/>
          <w:bCs/>
          <w:sz w:val="46"/>
          <w:szCs w:val="46"/>
        </w:rPr>
      </w:pPr>
      <w:bookmarkStart w:id="224" w:name="_gpr5hkw20eoy" w:colFirst="0" w:colLast="0"/>
      <w:bookmarkEnd w:id="224"/>
      <w:r>
        <w:rPr>
          <w:b/>
          <w:bCs/>
          <w:sz w:val="46"/>
          <w:szCs w:val="46"/>
          <w:rtl w:val="0"/>
        </w:rPr>
        <w:t>FEATURE 58 — MARKETING DIGITAL TWIN</w:t>
      </w:r>
    </w:p>
    <w:p w14:paraId="0000076E">
      <w:pPr>
        <w:spacing w:before="240" w:after="240"/>
      </w:pPr>
      <w:r>
        <w:rPr>
          <w:rtl w:val="0"/>
        </w:rPr>
        <w:t>Eventually you can model:</w:t>
      </w:r>
    </w:p>
    <w:p w14:paraId="0000076F">
      <w:pPr>
        <w:spacing w:before="240" w:after="240"/>
      </w:pPr>
      <w:r>
        <w:rPr>
          <w:rtl w:val="0"/>
        </w:rPr>
        <w:t>as a connected system.</w:t>
      </w:r>
    </w:p>
    <w:p w14:paraId="00000770">
      <w:pPr>
        <w:spacing w:before="240" w:after="240"/>
      </w:pPr>
      <w:r>
        <w:rPr>
          <w:rtl w:val="0"/>
        </w:rPr>
        <w:t>Then simulate changes.</w:t>
      </w:r>
    </w:p>
    <w:p w14:paraId="00000771">
      <w:pPr>
        <w:spacing w:before="240" w:after="240"/>
      </w:pPr>
      <w:r>
        <w:rPr>
          <w:rtl w:val="0"/>
        </w:rPr>
        <w:t>For example:</w:t>
      </w:r>
    </w:p>
    <w:p w14:paraId="00000772">
      <w:pPr>
        <w:spacing w:before="240" w:after="240"/>
        <w:ind w:left="600" w:right="600" w:firstLine="0"/>
      </w:pPr>
      <w:r>
        <w:rPr>
          <w:rtl w:val="0"/>
        </w:rPr>
        <w:t>Increase Instagram traffic.</w:t>
      </w:r>
    </w:p>
    <w:p w14:paraId="00000773">
      <w:pPr>
        <w:spacing w:before="240" w:after="240"/>
      </w:pPr>
      <w:r>
        <w:rPr>
          <w:rtl w:val="0"/>
        </w:rPr>
        <w:t>What happens?</w:t>
      </w:r>
    </w:p>
    <w:p w14:paraId="00000774">
      <w:pPr>
        <w:spacing w:before="240" w:after="240"/>
      </w:pPr>
      <w:r>
        <w:rPr>
          <w:rtl w:val="0"/>
        </w:rPr>
        <w:t>Potentially:</w:t>
      </w:r>
    </w:p>
    <w:p w14:paraId="00000775">
      <w:pPr>
        <w:spacing w:before="240" w:after="240"/>
      </w:pPr>
      <w:r>
        <w:rPr>
          <w:rtl w:val="0"/>
        </w:rPr>
        <w:t>This is where your product moves from analytics into strategic planning.</w:t>
      </w:r>
    </w:p>
    <w:p w14:paraId="00000776">
      <w:r>
        <w:pict>
          <v:rect id="_x0000_i1188" o:spt="1" style="height:1.5pt;width:0pt;" fillcolor="#A0A0A0" filled="t" stroked="f" coordsize="21600,21600" o:hr="t" o:hrstd="t" o:hralign="center">
            <v:path/>
            <v:fill on="t" focussize="0,0"/>
            <v:stroke on="f"/>
            <v:imagedata o:title=""/>
            <o:lock v:ext="edit"/>
            <w10:wrap type="none"/>
            <w10:anchorlock/>
          </v:rect>
        </w:pict>
      </w:r>
    </w:p>
    <w:p w14:paraId="00000777">
      <w:pPr>
        <w:pStyle w:val="2"/>
        <w:keepNext w:val="0"/>
        <w:keepLines w:val="0"/>
        <w:spacing w:before="480"/>
        <w:rPr>
          <w:b/>
          <w:bCs/>
          <w:sz w:val="46"/>
          <w:szCs w:val="46"/>
        </w:rPr>
      </w:pPr>
      <w:bookmarkStart w:id="225" w:name="_tvq6v2w7yv1c" w:colFirst="0" w:colLast="0"/>
      <w:bookmarkEnd w:id="225"/>
      <w:r>
        <w:rPr>
          <w:b/>
          <w:bCs/>
          <w:sz w:val="46"/>
          <w:szCs w:val="46"/>
          <w:rtl w:val="0"/>
        </w:rPr>
        <w:t>FEATURE 59 — MARKETING GRAPH</w:t>
      </w:r>
    </w:p>
    <w:p w14:paraId="00000778">
      <w:pPr>
        <w:spacing w:before="240" w:after="240"/>
      </w:pPr>
      <w:r>
        <w:rPr>
          <w:rtl w:val="0"/>
        </w:rPr>
        <w:t>Think of your entire platform as connected objects.</w:t>
      </w:r>
    </w:p>
    <w:p w14:paraId="00000779">
      <w:pPr>
        <w:spacing w:before="240" w:after="240"/>
      </w:pPr>
      <w:r>
        <w:rPr>
          <w:rtl w:val="0"/>
        </w:rPr>
        <w:t>This graph allows sophisticated questions:</w:t>
      </w:r>
    </w:p>
    <w:p w14:paraId="0000077A">
      <w:pPr>
        <w:spacing w:before="240" w:after="240"/>
        <w:ind w:left="600" w:right="600" w:firstLine="0"/>
      </w:pPr>
      <w:r>
        <w:rPr>
          <w:rtl w:val="0"/>
        </w:rPr>
        <w:t>Which QR codes generated customers who later purchased Product X?</w:t>
      </w:r>
    </w:p>
    <w:p w14:paraId="0000077B">
      <w:pPr>
        <w:spacing w:before="240" w:after="240"/>
      </w:pPr>
      <w:r>
        <w:rPr>
          <w:rtl w:val="0"/>
        </w:rPr>
        <w:t>That's much harder to answer in a simple URL shortener.</w:t>
      </w:r>
    </w:p>
    <w:p w14:paraId="0000077C">
      <w:r>
        <w:pict>
          <v:rect id="_x0000_i1189" o:spt="1" style="height:1.5pt;width:0pt;" fillcolor="#A0A0A0" filled="t" stroked="f" coordsize="21600,21600" o:hr="t" o:hrstd="t" o:hralign="center">
            <v:path/>
            <v:fill on="t" focussize="0,0"/>
            <v:stroke on="f"/>
            <v:imagedata o:title=""/>
            <o:lock v:ext="edit"/>
            <w10:wrap type="none"/>
            <w10:anchorlock/>
          </v:rect>
        </w:pict>
      </w:r>
    </w:p>
    <w:p w14:paraId="0000077D">
      <w:pPr>
        <w:pStyle w:val="2"/>
        <w:keepNext w:val="0"/>
        <w:keepLines w:val="0"/>
        <w:spacing w:before="480"/>
        <w:rPr>
          <w:b/>
          <w:bCs/>
          <w:sz w:val="46"/>
          <w:szCs w:val="46"/>
        </w:rPr>
      </w:pPr>
      <w:bookmarkStart w:id="226" w:name="_511sfjy8sew9" w:colFirst="0" w:colLast="0"/>
      <w:bookmarkEnd w:id="226"/>
      <w:r>
        <w:rPr>
          <w:b/>
          <w:bCs/>
          <w:sz w:val="46"/>
          <w:szCs w:val="46"/>
          <w:rtl w:val="0"/>
        </w:rPr>
        <w:t>FEATURE 60 — AI MARKETING COPILOT</w:t>
      </w:r>
    </w:p>
    <w:p w14:paraId="0000077E">
      <w:pPr>
        <w:spacing w:before="240" w:after="240"/>
      </w:pPr>
      <w:r>
        <w:rPr>
          <w:rtl w:val="0"/>
        </w:rPr>
        <w:t>This becomes the conversational layer over everything.</w:t>
      </w:r>
    </w:p>
    <w:p w14:paraId="0000077F">
      <w:pPr>
        <w:spacing w:before="240" w:after="240"/>
      </w:pPr>
      <w:r>
        <w:rPr>
          <w:rtl w:val="0"/>
        </w:rPr>
        <w:t>The user asks:</w:t>
      </w:r>
    </w:p>
    <w:p w14:paraId="00000780">
      <w:pPr>
        <w:spacing w:before="240" w:after="240"/>
        <w:ind w:left="600" w:right="600" w:firstLine="0"/>
      </w:pPr>
      <w:r>
        <w:rPr>
          <w:rtl w:val="0"/>
        </w:rPr>
        <w:t>"What worked this month?"</w:t>
      </w:r>
    </w:p>
    <w:p w14:paraId="00000781">
      <w:pPr>
        <w:spacing w:before="240" w:after="240"/>
      </w:pPr>
      <w:r>
        <w:rPr>
          <w:rtl w:val="0"/>
        </w:rPr>
        <w:t>AI looks at actual data.</w:t>
      </w:r>
    </w:p>
    <w:p w14:paraId="00000782">
      <w:pPr>
        <w:spacing w:before="240" w:after="240"/>
      </w:pPr>
      <w:r>
        <w:rPr>
          <w:rtl w:val="0"/>
        </w:rPr>
        <w:t>Not generic internet knowledge.</w:t>
      </w:r>
    </w:p>
    <w:p w14:paraId="00000783">
      <w:pPr>
        <w:spacing w:before="240" w:after="240"/>
      </w:pPr>
      <w:r>
        <w:rPr>
          <w:rtl w:val="0"/>
        </w:rPr>
        <w:t>It answers:</w:t>
      </w:r>
    </w:p>
    <w:p w14:paraId="00000784">
      <w:pPr>
        <w:spacing w:before="240" w:after="240"/>
        <w:ind w:left="600" w:right="600" w:firstLine="0"/>
      </w:pPr>
      <w:r>
        <w:rPr>
          <w:rtl w:val="0"/>
        </w:rPr>
        <w:t>"WhatsApp generated fewer visitors than Instagram but converted at a significantly higher rate."</w:t>
      </w:r>
    </w:p>
    <w:p w14:paraId="00000785">
      <w:pPr>
        <w:spacing w:before="240" w:after="240"/>
      </w:pPr>
      <w:r>
        <w:rPr>
          <w:rtl w:val="0"/>
        </w:rPr>
        <w:t>Then:</w:t>
      </w:r>
    </w:p>
    <w:p w14:paraId="00000786">
      <w:pPr>
        <w:spacing w:before="240" w:after="240"/>
        <w:ind w:left="600" w:right="600" w:firstLine="0"/>
      </w:pPr>
      <w:r>
        <w:rPr>
          <w:rtl w:val="0"/>
        </w:rPr>
        <w:t>"Why?"</w:t>
      </w:r>
    </w:p>
    <w:p w14:paraId="00000787">
      <w:pPr>
        <w:spacing w:before="240" w:after="240"/>
      </w:pPr>
      <w:r>
        <w:rPr>
          <w:rtl w:val="0"/>
        </w:rPr>
        <w:t>AI investigates.</w:t>
      </w:r>
    </w:p>
    <w:p w14:paraId="00000788">
      <w:pPr>
        <w:spacing w:before="240" w:after="240"/>
      </w:pPr>
      <w:r>
        <w:rPr>
          <w:rtl w:val="0"/>
        </w:rPr>
        <w:t>Then:</w:t>
      </w:r>
    </w:p>
    <w:p w14:paraId="00000789">
      <w:pPr>
        <w:spacing w:before="240" w:after="240"/>
        <w:ind w:left="600" w:right="600" w:firstLine="0"/>
      </w:pPr>
      <w:r>
        <w:rPr>
          <w:rtl w:val="0"/>
        </w:rPr>
        <w:t>"What should I do?"</w:t>
      </w:r>
    </w:p>
    <w:p w14:paraId="0000078A">
      <w:pPr>
        <w:spacing w:before="240" w:after="240"/>
      </w:pPr>
      <w:r>
        <w:rPr>
          <w:rtl w:val="0"/>
        </w:rPr>
        <w:t>AI recommends.</w:t>
      </w:r>
    </w:p>
    <w:p w14:paraId="0000078B">
      <w:pPr>
        <w:spacing w:before="240" w:after="240"/>
      </w:pPr>
      <w:r>
        <w:rPr>
          <w:rtl w:val="0"/>
        </w:rPr>
        <w:t>Eventually:</w:t>
      </w:r>
    </w:p>
    <w:p w14:paraId="0000078C">
      <w:pPr>
        <w:spacing w:before="240" w:after="240"/>
        <w:ind w:left="600" w:right="600" w:firstLine="0"/>
      </w:pPr>
      <w:r>
        <w:rPr>
          <w:rtl w:val="0"/>
        </w:rPr>
        <w:t>"Do it."</w:t>
      </w:r>
    </w:p>
    <w:p w14:paraId="0000078D">
      <w:pPr>
        <w:spacing w:before="240" w:after="240"/>
      </w:pPr>
      <w:r>
        <w:rPr>
          <w:rtl w:val="0"/>
        </w:rPr>
        <w:t>And the system executes an approved action.</w:t>
      </w:r>
    </w:p>
    <w:p w14:paraId="0000078E">
      <w:r>
        <w:pict>
          <v:rect id="_x0000_i1190" o:spt="1" style="height:1.5pt;width:0pt;" fillcolor="#A0A0A0" filled="t" stroked="f" coordsize="21600,21600" o:hr="t" o:hrstd="t" o:hralign="center">
            <v:path/>
            <v:fill on="t" focussize="0,0"/>
            <v:stroke on="f"/>
            <v:imagedata o:title=""/>
            <o:lock v:ext="edit"/>
            <w10:wrap type="none"/>
            <w10:anchorlock/>
          </v:rect>
        </w:pict>
      </w:r>
    </w:p>
    <w:p w14:paraId="0000078F">
      <w:pPr>
        <w:pStyle w:val="2"/>
        <w:keepNext w:val="0"/>
        <w:keepLines w:val="0"/>
        <w:spacing w:before="480"/>
        <w:rPr>
          <w:b/>
          <w:bCs/>
          <w:sz w:val="46"/>
          <w:szCs w:val="46"/>
        </w:rPr>
      </w:pPr>
      <w:bookmarkStart w:id="227" w:name="_ib6m7uufhlu7" w:colFirst="0" w:colLast="0"/>
      <w:bookmarkEnd w:id="227"/>
      <w:r>
        <w:rPr>
          <w:b/>
          <w:bCs/>
          <w:sz w:val="46"/>
          <w:szCs w:val="46"/>
          <w:rtl w:val="0"/>
        </w:rPr>
        <w:t>FEATURE 61 — AUTONOMOUS OPTIMIZATION</w:t>
      </w:r>
    </w:p>
    <w:p w14:paraId="00000790">
      <w:pPr>
        <w:spacing w:before="240" w:after="240"/>
      </w:pPr>
      <w:r>
        <w:rPr>
          <w:rtl w:val="0"/>
        </w:rPr>
        <w:t>This is the final stage.</w:t>
      </w:r>
    </w:p>
    <w:p w14:paraId="00000791">
      <w:pPr>
        <w:spacing w:before="240" w:after="240"/>
      </w:pPr>
      <w:r>
        <w:rPr>
          <w:rtl w:val="0"/>
        </w:rPr>
        <w:t>The user defines an objective:</w:t>
      </w:r>
    </w:p>
    <w:p w14:paraId="00000792">
      <w:pPr>
        <w:spacing w:before="240" w:after="240"/>
      </w:pPr>
      <w:r>
        <w:rPr>
          <w:rtl w:val="0"/>
        </w:rPr>
        <w:t>The system can potentially optimize:</w:t>
      </w:r>
    </w:p>
    <w:p w14:paraId="00000793">
      <w:pPr>
        <w:spacing w:before="240" w:after="240"/>
      </w:pPr>
      <w:r>
        <w:rPr>
          <w:rtl w:val="0"/>
        </w:rPr>
        <w:t xml:space="preserve">But </w:t>
      </w:r>
      <w:r>
        <w:rPr>
          <w:b/>
          <w:bCs/>
          <w:rtl w:val="0"/>
        </w:rPr>
        <w:t>human approval should be central at first</w:t>
      </w:r>
      <w:r>
        <w:rPr>
          <w:rtl w:val="0"/>
        </w:rPr>
        <w:t>.</w:t>
      </w:r>
    </w:p>
    <w:p w14:paraId="00000794">
      <w:pPr>
        <w:spacing w:before="240" w:after="240"/>
      </w:pPr>
      <w:r>
        <w:rPr>
          <w:rtl w:val="0"/>
        </w:rPr>
        <w:t>Build:</w:t>
      </w:r>
    </w:p>
    <w:p w14:paraId="00000795">
      <w:pPr>
        <w:spacing w:before="240" w:after="240"/>
      </w:pPr>
      <w:r>
        <w:rPr>
          <w:rtl w:val="0"/>
        </w:rPr>
        <w:t>before:</w:t>
      </w:r>
    </w:p>
    <w:p w14:paraId="00000796">
      <w:pPr>
        <w:spacing w:before="240" w:after="240"/>
      </w:pPr>
      <w:r>
        <w:rPr>
          <w:rtl w:val="0"/>
        </w:rPr>
        <w:t>That's safer and easier to debug.</w:t>
      </w:r>
    </w:p>
    <w:p w14:paraId="00000797">
      <w:r>
        <w:pict>
          <v:rect id="_x0000_i1191" o:spt="1" style="height:1.5pt;width:0pt;" fillcolor="#A0A0A0" filled="t" stroked="f" coordsize="21600,21600" o:hr="t" o:hrstd="t" o:hralign="center">
            <v:path/>
            <v:fill on="t" focussize="0,0"/>
            <v:stroke on="f"/>
            <v:imagedata o:title=""/>
            <o:lock v:ext="edit"/>
            <w10:wrap type="none"/>
            <w10:anchorlock/>
          </v:rect>
        </w:pict>
      </w:r>
    </w:p>
    <w:p w14:paraId="00000798">
      <w:pPr>
        <w:pStyle w:val="2"/>
        <w:keepNext w:val="0"/>
        <w:keepLines w:val="0"/>
        <w:spacing w:before="480"/>
        <w:rPr>
          <w:b/>
          <w:bCs/>
          <w:sz w:val="46"/>
          <w:szCs w:val="46"/>
        </w:rPr>
      </w:pPr>
      <w:bookmarkStart w:id="228" w:name="_cpw8mnmhl7te" w:colFirst="0" w:colLast="0"/>
      <w:bookmarkEnd w:id="228"/>
      <w:r>
        <w:rPr>
          <w:b/>
          <w:bCs/>
          <w:sz w:val="46"/>
          <w:szCs w:val="46"/>
          <w:rtl w:val="0"/>
        </w:rPr>
        <w:t>FEATURE 62 — SECURITY</w:t>
      </w:r>
    </w:p>
    <w:p w14:paraId="00000799">
      <w:pPr>
        <w:spacing w:before="240" w:after="240"/>
      </w:pPr>
      <w:r>
        <w:rPr>
          <w:rtl w:val="0"/>
        </w:rPr>
        <w:t>Security isn't one feature.</w:t>
      </w:r>
    </w:p>
    <w:p w14:paraId="0000079A">
      <w:pPr>
        <w:spacing w:before="240" w:after="240"/>
      </w:pPr>
      <w:r>
        <w:rPr>
          <w:rtl w:val="0"/>
        </w:rPr>
        <w:t>It's a system.</w:t>
      </w:r>
    </w:p>
    <w:p w14:paraId="0000079B">
      <w:pPr>
        <w:spacing w:before="240" w:after="240"/>
      </w:pPr>
      <w:r>
        <w:rPr>
          <w:rtl w:val="0"/>
        </w:rPr>
        <w:t>You need to think about:</w:t>
      </w:r>
    </w:p>
    <w:p w14:paraId="0000079C">
      <w:pPr>
        <w:pStyle w:val="4"/>
        <w:keepNext w:val="0"/>
        <w:keepLines w:val="0"/>
        <w:spacing w:before="280"/>
        <w:rPr>
          <w:b/>
          <w:bCs/>
          <w:color w:val="000000"/>
          <w:sz w:val="26"/>
          <w:szCs w:val="26"/>
        </w:rPr>
      </w:pPr>
      <w:bookmarkStart w:id="229" w:name="_w8q8uuq19i93" w:colFirst="0" w:colLast="0"/>
      <w:bookmarkEnd w:id="229"/>
      <w:r>
        <w:rPr>
          <w:b/>
          <w:bCs/>
          <w:color w:val="000000"/>
          <w:sz w:val="26"/>
          <w:szCs w:val="26"/>
          <w:rtl w:val="0"/>
        </w:rPr>
        <w:t>Account security</w:t>
      </w:r>
    </w:p>
    <w:p w14:paraId="0000079D">
      <w:pPr>
        <w:numPr>
          <w:ilvl w:val="0"/>
          <w:numId w:val="59"/>
        </w:numPr>
        <w:spacing w:before="240" w:after="0" w:afterAutospacing="0"/>
        <w:ind w:left="720" w:hanging="360"/>
      </w:pPr>
      <w:r>
        <w:rPr>
          <w:rtl w:val="0"/>
        </w:rPr>
        <w:t>passwords</w:t>
      </w:r>
    </w:p>
    <w:p w14:paraId="0000079E">
      <w:pPr>
        <w:numPr>
          <w:ilvl w:val="0"/>
          <w:numId w:val="59"/>
        </w:numPr>
        <w:spacing w:before="0" w:beforeAutospacing="0" w:after="0" w:afterAutospacing="0"/>
        <w:ind w:left="720" w:hanging="360"/>
      </w:pPr>
      <w:r>
        <w:rPr>
          <w:rtl w:val="0"/>
        </w:rPr>
        <w:t>MFA</w:t>
      </w:r>
    </w:p>
    <w:p w14:paraId="0000079F">
      <w:pPr>
        <w:numPr>
          <w:ilvl w:val="0"/>
          <w:numId w:val="59"/>
        </w:numPr>
        <w:spacing w:before="0" w:beforeAutospacing="0" w:after="0" w:afterAutospacing="0"/>
        <w:ind w:left="720" w:hanging="360"/>
      </w:pPr>
      <w:r>
        <w:rPr>
          <w:rtl w:val="0"/>
        </w:rPr>
        <w:t>sessions</w:t>
      </w:r>
    </w:p>
    <w:p w14:paraId="000007A0">
      <w:pPr>
        <w:numPr>
          <w:ilvl w:val="0"/>
          <w:numId w:val="59"/>
        </w:numPr>
        <w:spacing w:before="0" w:beforeAutospacing="0" w:after="240"/>
        <w:ind w:left="720" w:hanging="360"/>
      </w:pPr>
      <w:r>
        <w:rPr>
          <w:rtl w:val="0"/>
        </w:rPr>
        <w:t>API keys</w:t>
      </w:r>
    </w:p>
    <w:p w14:paraId="000007A1">
      <w:pPr>
        <w:pStyle w:val="4"/>
        <w:keepNext w:val="0"/>
        <w:keepLines w:val="0"/>
        <w:spacing w:before="280"/>
        <w:rPr>
          <w:b/>
          <w:bCs/>
          <w:color w:val="000000"/>
          <w:sz w:val="26"/>
          <w:szCs w:val="26"/>
        </w:rPr>
      </w:pPr>
      <w:bookmarkStart w:id="230" w:name="_5xmddm7vncnk" w:colFirst="0" w:colLast="0"/>
      <w:bookmarkEnd w:id="230"/>
      <w:r>
        <w:rPr>
          <w:b/>
          <w:bCs/>
          <w:color w:val="000000"/>
          <w:sz w:val="26"/>
          <w:szCs w:val="26"/>
          <w:rtl w:val="0"/>
        </w:rPr>
        <w:t>Link security</w:t>
      </w:r>
    </w:p>
    <w:p w14:paraId="000007A2">
      <w:pPr>
        <w:numPr>
          <w:ilvl w:val="0"/>
          <w:numId w:val="60"/>
        </w:numPr>
        <w:spacing w:before="240" w:after="0" w:afterAutospacing="0"/>
        <w:ind w:left="720" w:hanging="360"/>
      </w:pPr>
      <w:r>
        <w:rPr>
          <w:rtl w:val="0"/>
        </w:rPr>
        <w:t>malicious destinations</w:t>
      </w:r>
    </w:p>
    <w:p w14:paraId="000007A3">
      <w:pPr>
        <w:numPr>
          <w:ilvl w:val="0"/>
          <w:numId w:val="60"/>
        </w:numPr>
        <w:spacing w:before="0" w:beforeAutospacing="0" w:after="0" w:afterAutospacing="0"/>
        <w:ind w:left="720" w:hanging="360"/>
      </w:pPr>
      <w:r>
        <w:rPr>
          <w:rtl w:val="0"/>
        </w:rPr>
        <w:t>phishing</w:t>
      </w:r>
    </w:p>
    <w:p w14:paraId="000007A4">
      <w:pPr>
        <w:numPr>
          <w:ilvl w:val="0"/>
          <w:numId w:val="60"/>
        </w:numPr>
        <w:spacing w:before="0" w:beforeAutospacing="0" w:after="0" w:afterAutospacing="0"/>
        <w:ind w:left="720" w:hanging="360"/>
      </w:pPr>
      <w:r>
        <w:rPr>
          <w:rtl w:val="0"/>
        </w:rPr>
        <w:t>malware</w:t>
      </w:r>
    </w:p>
    <w:p w14:paraId="000007A5">
      <w:pPr>
        <w:numPr>
          <w:ilvl w:val="0"/>
          <w:numId w:val="60"/>
        </w:numPr>
        <w:spacing w:before="0" w:beforeAutospacing="0" w:after="240"/>
        <w:ind w:left="720" w:hanging="360"/>
      </w:pPr>
      <w:r>
        <w:rPr>
          <w:rtl w:val="0"/>
        </w:rPr>
        <w:t>abuse</w:t>
      </w:r>
    </w:p>
    <w:p w14:paraId="000007A6">
      <w:pPr>
        <w:pStyle w:val="4"/>
        <w:keepNext w:val="0"/>
        <w:keepLines w:val="0"/>
        <w:spacing w:before="280"/>
        <w:rPr>
          <w:b/>
          <w:bCs/>
          <w:color w:val="000000"/>
          <w:sz w:val="26"/>
          <w:szCs w:val="26"/>
        </w:rPr>
      </w:pPr>
      <w:bookmarkStart w:id="231" w:name="_9vs2drto9y47" w:colFirst="0" w:colLast="0"/>
      <w:bookmarkEnd w:id="231"/>
      <w:r>
        <w:rPr>
          <w:b/>
          <w:bCs/>
          <w:color w:val="000000"/>
          <w:sz w:val="26"/>
          <w:szCs w:val="26"/>
          <w:rtl w:val="0"/>
        </w:rPr>
        <w:t>Infrastructure security</w:t>
      </w:r>
    </w:p>
    <w:p w14:paraId="000007A7">
      <w:pPr>
        <w:numPr>
          <w:ilvl w:val="0"/>
          <w:numId w:val="61"/>
        </w:numPr>
        <w:spacing w:before="240" w:after="0" w:afterAutospacing="0"/>
        <w:ind w:left="720" w:hanging="360"/>
      </w:pPr>
      <w:r>
        <w:rPr>
          <w:rtl w:val="0"/>
        </w:rPr>
        <w:t>rate limiting</w:t>
      </w:r>
    </w:p>
    <w:p w14:paraId="000007A8">
      <w:pPr>
        <w:numPr>
          <w:ilvl w:val="0"/>
          <w:numId w:val="61"/>
        </w:numPr>
        <w:spacing w:before="0" w:beforeAutospacing="0" w:after="0" w:afterAutospacing="0"/>
        <w:ind w:left="720" w:hanging="360"/>
      </w:pPr>
      <w:r>
        <w:rPr>
          <w:rtl w:val="0"/>
        </w:rPr>
        <w:t>DDoS protection</w:t>
      </w:r>
    </w:p>
    <w:p w14:paraId="000007A9">
      <w:pPr>
        <w:numPr>
          <w:ilvl w:val="0"/>
          <w:numId w:val="61"/>
        </w:numPr>
        <w:spacing w:before="0" w:beforeAutospacing="0" w:after="240"/>
        <w:ind w:left="720" w:hanging="360"/>
      </w:pPr>
      <w:r>
        <w:rPr>
          <w:rtl w:val="0"/>
        </w:rPr>
        <w:t>access controls</w:t>
      </w:r>
    </w:p>
    <w:p w14:paraId="000007AA">
      <w:pPr>
        <w:pStyle w:val="4"/>
        <w:keepNext w:val="0"/>
        <w:keepLines w:val="0"/>
        <w:spacing w:before="280"/>
        <w:rPr>
          <w:b/>
          <w:bCs/>
          <w:color w:val="000000"/>
          <w:sz w:val="26"/>
          <w:szCs w:val="26"/>
        </w:rPr>
      </w:pPr>
      <w:bookmarkStart w:id="232" w:name="_kjrkdj4l6g93" w:colFirst="0" w:colLast="0"/>
      <w:bookmarkEnd w:id="232"/>
      <w:r>
        <w:rPr>
          <w:b/>
          <w:bCs/>
          <w:color w:val="000000"/>
          <w:sz w:val="26"/>
          <w:szCs w:val="26"/>
          <w:rtl w:val="0"/>
        </w:rPr>
        <w:t>Data security</w:t>
      </w:r>
    </w:p>
    <w:p w14:paraId="000007AB">
      <w:pPr>
        <w:numPr>
          <w:ilvl w:val="0"/>
          <w:numId w:val="62"/>
        </w:numPr>
        <w:spacing w:before="240" w:after="0" w:afterAutospacing="0"/>
        <w:ind w:left="720" w:hanging="360"/>
      </w:pPr>
      <w:r>
        <w:rPr>
          <w:rtl w:val="0"/>
        </w:rPr>
        <w:t>encryption</w:t>
      </w:r>
    </w:p>
    <w:p w14:paraId="000007AC">
      <w:pPr>
        <w:numPr>
          <w:ilvl w:val="0"/>
          <w:numId w:val="62"/>
        </w:numPr>
        <w:spacing w:before="0" w:beforeAutospacing="0" w:after="0" w:afterAutospacing="0"/>
        <w:ind w:left="720" w:hanging="360"/>
      </w:pPr>
      <w:r>
        <w:rPr>
          <w:rtl w:val="0"/>
        </w:rPr>
        <w:t>backups</w:t>
      </w:r>
    </w:p>
    <w:p w14:paraId="000007AD">
      <w:pPr>
        <w:numPr>
          <w:ilvl w:val="0"/>
          <w:numId w:val="62"/>
        </w:numPr>
        <w:spacing w:before="0" w:beforeAutospacing="0" w:after="240"/>
        <w:ind w:left="720" w:hanging="360"/>
      </w:pPr>
      <w:r>
        <w:rPr>
          <w:rtl w:val="0"/>
        </w:rPr>
        <w:t>isolation</w:t>
      </w:r>
    </w:p>
    <w:p w14:paraId="000007AE">
      <w:pPr>
        <w:pStyle w:val="4"/>
        <w:keepNext w:val="0"/>
        <w:keepLines w:val="0"/>
        <w:spacing w:before="280"/>
        <w:rPr>
          <w:b/>
          <w:bCs/>
          <w:color w:val="000000"/>
          <w:sz w:val="26"/>
          <w:szCs w:val="26"/>
        </w:rPr>
      </w:pPr>
      <w:bookmarkStart w:id="233" w:name="_ims8ndr1hoyx" w:colFirst="0" w:colLast="0"/>
      <w:bookmarkEnd w:id="233"/>
      <w:r>
        <w:rPr>
          <w:b/>
          <w:bCs/>
          <w:color w:val="000000"/>
          <w:sz w:val="26"/>
          <w:szCs w:val="26"/>
          <w:rtl w:val="0"/>
        </w:rPr>
        <w:t>Organization security</w:t>
      </w:r>
    </w:p>
    <w:p w14:paraId="000007AF">
      <w:pPr>
        <w:numPr>
          <w:ilvl w:val="0"/>
          <w:numId w:val="63"/>
        </w:numPr>
        <w:spacing w:before="240" w:after="0" w:afterAutospacing="0"/>
        <w:ind w:left="720" w:hanging="360"/>
      </w:pPr>
      <w:r>
        <w:rPr>
          <w:rtl w:val="0"/>
        </w:rPr>
        <w:t>RBAC</w:t>
      </w:r>
    </w:p>
    <w:p w14:paraId="000007B0">
      <w:pPr>
        <w:numPr>
          <w:ilvl w:val="0"/>
          <w:numId w:val="63"/>
        </w:numPr>
        <w:spacing w:before="0" w:beforeAutospacing="0" w:after="0" w:afterAutospacing="0"/>
        <w:ind w:left="720" w:hanging="360"/>
      </w:pPr>
      <w:r>
        <w:rPr>
          <w:rtl w:val="0"/>
        </w:rPr>
        <w:t>audit logs</w:t>
      </w:r>
    </w:p>
    <w:p w14:paraId="000007B1">
      <w:pPr>
        <w:numPr>
          <w:ilvl w:val="0"/>
          <w:numId w:val="63"/>
        </w:numPr>
        <w:spacing w:before="0" w:beforeAutospacing="0" w:after="240"/>
        <w:ind w:left="720" w:hanging="360"/>
      </w:pPr>
      <w:r>
        <w:rPr>
          <w:rtl w:val="0"/>
        </w:rPr>
        <w:t>team permissions</w:t>
      </w:r>
    </w:p>
    <w:p w14:paraId="000007B2">
      <w:r>
        <w:pict>
          <v:rect id="_x0000_i1192" o:spt="1" style="height:1.5pt;width:0pt;" fillcolor="#A0A0A0" filled="t" stroked="f" coordsize="21600,21600" o:hr="t" o:hrstd="t" o:hralign="center">
            <v:path/>
            <v:fill on="t" focussize="0,0"/>
            <v:stroke on="f"/>
            <v:imagedata o:title=""/>
            <o:lock v:ext="edit"/>
            <w10:wrap type="none"/>
            <w10:anchorlock/>
          </v:rect>
        </w:pict>
      </w:r>
    </w:p>
    <w:p w14:paraId="000007B3">
      <w:pPr>
        <w:pStyle w:val="2"/>
        <w:keepNext w:val="0"/>
        <w:keepLines w:val="0"/>
        <w:spacing w:before="480"/>
        <w:rPr>
          <w:b/>
          <w:bCs/>
          <w:sz w:val="46"/>
          <w:szCs w:val="46"/>
        </w:rPr>
      </w:pPr>
      <w:bookmarkStart w:id="234" w:name="_q0uusoygz64i" w:colFirst="0" w:colLast="0"/>
      <w:bookmarkEnd w:id="234"/>
      <w:r>
        <w:rPr>
          <w:b/>
          <w:bCs/>
          <w:sz w:val="46"/>
          <w:szCs w:val="46"/>
          <w:rtl w:val="0"/>
        </w:rPr>
        <w:t>FEATURE 63 — PRIVACY</w:t>
      </w:r>
    </w:p>
    <w:p w14:paraId="000007B4">
      <w:pPr>
        <w:spacing w:before="240" w:after="240"/>
      </w:pPr>
      <w:r>
        <w:rPr>
          <w:rtl w:val="0"/>
        </w:rPr>
        <w:t>This is especially important because your platform deals with behavioral data.</w:t>
      </w:r>
    </w:p>
    <w:p w14:paraId="000007B5">
      <w:pPr>
        <w:spacing w:before="240" w:after="240"/>
      </w:pPr>
      <w:r>
        <w:rPr>
          <w:rtl w:val="0"/>
        </w:rPr>
        <w:t>You should build around principles such as:</w:t>
      </w:r>
    </w:p>
    <w:p w14:paraId="000007B6">
      <w:pPr>
        <w:numPr>
          <w:ilvl w:val="0"/>
          <w:numId w:val="64"/>
        </w:numPr>
        <w:spacing w:before="240" w:after="0" w:afterAutospacing="0"/>
        <w:ind w:left="720" w:hanging="360"/>
      </w:pPr>
      <w:r>
        <w:rPr>
          <w:rtl w:val="0"/>
        </w:rPr>
        <w:t>data minimization</w:t>
      </w:r>
    </w:p>
    <w:p w14:paraId="000007B7">
      <w:pPr>
        <w:numPr>
          <w:ilvl w:val="0"/>
          <w:numId w:val="64"/>
        </w:numPr>
        <w:spacing w:before="0" w:beforeAutospacing="0" w:after="0" w:afterAutospacing="0"/>
        <w:ind w:left="720" w:hanging="360"/>
      </w:pPr>
      <w:r>
        <w:rPr>
          <w:rtl w:val="0"/>
        </w:rPr>
        <w:t>transparency</w:t>
      </w:r>
    </w:p>
    <w:p w14:paraId="000007B8">
      <w:pPr>
        <w:numPr>
          <w:ilvl w:val="0"/>
          <w:numId w:val="64"/>
        </w:numPr>
        <w:spacing w:before="0" w:beforeAutospacing="0" w:after="0" w:afterAutospacing="0"/>
        <w:ind w:left="720" w:hanging="360"/>
      </w:pPr>
      <w:r>
        <w:rPr>
          <w:rtl w:val="0"/>
        </w:rPr>
        <w:t>retention controls</w:t>
      </w:r>
    </w:p>
    <w:p w14:paraId="000007B9">
      <w:pPr>
        <w:numPr>
          <w:ilvl w:val="0"/>
          <w:numId w:val="64"/>
        </w:numPr>
        <w:spacing w:before="0" w:beforeAutospacing="0" w:after="0" w:afterAutospacing="0"/>
        <w:ind w:left="720" w:hanging="360"/>
      </w:pPr>
      <w:r>
        <w:rPr>
          <w:rtl w:val="0"/>
        </w:rPr>
        <w:t>user/customer controls</w:t>
      </w:r>
    </w:p>
    <w:p w14:paraId="000007BA">
      <w:pPr>
        <w:numPr>
          <w:ilvl w:val="0"/>
          <w:numId w:val="64"/>
        </w:numPr>
        <w:spacing w:before="0" w:beforeAutospacing="0" w:after="0" w:afterAutospacing="0"/>
        <w:ind w:left="720" w:hanging="360"/>
      </w:pPr>
      <w:r>
        <w:rPr>
          <w:rtl w:val="0"/>
        </w:rPr>
        <w:t>access controls</w:t>
      </w:r>
    </w:p>
    <w:p w14:paraId="000007BB">
      <w:pPr>
        <w:numPr>
          <w:ilvl w:val="0"/>
          <w:numId w:val="64"/>
        </w:numPr>
        <w:spacing w:before="0" w:beforeAutospacing="0" w:after="0" w:afterAutospacing="0"/>
        <w:ind w:left="720" w:hanging="360"/>
      </w:pPr>
      <w:r>
        <w:rPr>
          <w:rtl w:val="0"/>
        </w:rPr>
        <w:t>appropriate anonymization</w:t>
      </w:r>
    </w:p>
    <w:p w14:paraId="000007BC">
      <w:pPr>
        <w:numPr>
          <w:ilvl w:val="0"/>
          <w:numId w:val="64"/>
        </w:numPr>
        <w:spacing w:before="0" w:beforeAutospacing="0" w:after="240"/>
        <w:ind w:left="720" w:hanging="360"/>
      </w:pPr>
      <w:r>
        <w:rPr>
          <w:rtl w:val="0"/>
        </w:rPr>
        <w:t>deletion workflows</w:t>
      </w:r>
    </w:p>
    <w:p w14:paraId="000007BD">
      <w:pPr>
        <w:spacing w:before="240" w:after="240"/>
      </w:pPr>
      <w:r>
        <w:rPr>
          <w:rtl w:val="0"/>
        </w:rPr>
        <w:t>And avoid designing the product around the assumption:</w:t>
      </w:r>
    </w:p>
    <w:p w14:paraId="000007BE">
      <w:pPr>
        <w:spacing w:before="240" w:after="240"/>
        <w:ind w:left="600" w:right="600" w:firstLine="0"/>
      </w:pPr>
      <w:r>
        <w:rPr>
          <w:rtl w:val="0"/>
        </w:rPr>
        <w:t>"We need to identify every individual."</w:t>
      </w:r>
    </w:p>
    <w:p w14:paraId="000007BF">
      <w:pPr>
        <w:spacing w:before="240" w:after="240"/>
      </w:pPr>
      <w:r>
        <w:rPr>
          <w:rtl w:val="0"/>
        </w:rPr>
        <w:t>You usually don't.</w:t>
      </w:r>
    </w:p>
    <w:p w14:paraId="000007C0">
      <w:pPr>
        <w:spacing w:before="240" w:after="240"/>
      </w:pPr>
      <w:r>
        <w:rPr>
          <w:rtl w:val="0"/>
        </w:rPr>
        <w:t xml:space="preserve">You need to understand </w:t>
      </w:r>
      <w:r>
        <w:rPr>
          <w:b/>
          <w:bCs/>
          <w:rtl w:val="0"/>
        </w:rPr>
        <w:t>behavior and attribution</w:t>
      </w:r>
      <w:r>
        <w:rPr>
          <w:rtl w:val="0"/>
        </w:rPr>
        <w:t>.</w:t>
      </w:r>
    </w:p>
    <w:p w14:paraId="000007C1">
      <w:r>
        <w:pict>
          <v:rect id="_x0000_i1193" o:spt="1" style="height:1.5pt;width:0pt;" fillcolor="#A0A0A0" filled="t" stroked="f" coordsize="21600,21600" o:hr="t" o:hrstd="t" o:hralign="center">
            <v:path/>
            <v:fill on="t" focussize="0,0"/>
            <v:stroke on="f"/>
            <v:imagedata o:title=""/>
            <o:lock v:ext="edit"/>
            <w10:wrap type="none"/>
            <w10:anchorlock/>
          </v:rect>
        </w:pict>
      </w:r>
    </w:p>
    <w:p w14:paraId="000007C2">
      <w:pPr>
        <w:pStyle w:val="2"/>
        <w:keepNext w:val="0"/>
        <w:keepLines w:val="0"/>
        <w:spacing w:before="480"/>
        <w:rPr>
          <w:b/>
          <w:bCs/>
          <w:sz w:val="46"/>
          <w:szCs w:val="46"/>
        </w:rPr>
      </w:pPr>
      <w:bookmarkStart w:id="235" w:name="_8c3elk4qf23y" w:colFirst="0" w:colLast="0"/>
      <w:bookmarkEnd w:id="235"/>
      <w:r>
        <w:rPr>
          <w:b/>
          <w:bCs/>
          <w:sz w:val="46"/>
          <w:szCs w:val="46"/>
          <w:rtl w:val="0"/>
        </w:rPr>
        <w:t>FEATURE 64 — DATA RETENTION</w:t>
      </w:r>
    </w:p>
    <w:p w14:paraId="000007C3">
      <w:pPr>
        <w:spacing w:before="240" w:after="240"/>
      </w:pPr>
      <w:r>
        <w:rPr>
          <w:rtl w:val="0"/>
        </w:rPr>
        <w:t>Not every event necessarily needs to remain forever at full granularity.</w:t>
      </w:r>
    </w:p>
    <w:p w14:paraId="000007C4">
      <w:pPr>
        <w:spacing w:before="240" w:after="240"/>
      </w:pPr>
      <w:r>
        <w:rPr>
          <w:rtl w:val="0"/>
        </w:rPr>
        <w:t>You might eventually have:</w:t>
      </w:r>
    </w:p>
    <w:p w14:paraId="000007C5">
      <w:pPr>
        <w:spacing w:before="240" w:after="240"/>
      </w:pPr>
      <w:r>
        <w:rPr>
          <w:rtl w:val="0"/>
        </w:rPr>
        <w:t>For example:</w:t>
      </w:r>
    </w:p>
    <w:p w14:paraId="000007C6">
      <w:pPr>
        <w:spacing w:before="240" w:after="240"/>
      </w:pPr>
      <w:r>
        <w:rPr>
          <w:rtl w:val="0"/>
        </w:rPr>
        <w:t>Recent data:</w:t>
      </w:r>
    </w:p>
    <w:p w14:paraId="000007C7">
      <w:pPr>
        <w:spacing w:before="240" w:after="240"/>
      </w:pPr>
      <w:r>
        <w:rPr>
          <w:rtl w:val="0"/>
        </w:rPr>
        <w:t>Older data:</w:t>
      </w:r>
    </w:p>
    <w:p w14:paraId="000007C8">
      <w:pPr>
        <w:spacing w:before="240" w:after="240"/>
      </w:pPr>
      <w:r>
        <w:rPr>
          <w:rtl w:val="0"/>
        </w:rPr>
        <w:t>This can drastically reduce storage and query costs.</w:t>
      </w:r>
    </w:p>
    <w:p w14:paraId="000007C9">
      <w:r>
        <w:pict>
          <v:rect id="_x0000_i1194" o:spt="1" style="height:1.5pt;width:0pt;" fillcolor="#A0A0A0" filled="t" stroked="f" coordsize="21600,21600" o:hr="t" o:hrstd="t" o:hralign="center">
            <v:path/>
            <v:fill on="t" focussize="0,0"/>
            <v:stroke on="f"/>
            <v:imagedata o:title=""/>
            <o:lock v:ext="edit"/>
            <w10:wrap type="none"/>
            <w10:anchorlock/>
          </v:rect>
        </w:pict>
      </w:r>
    </w:p>
    <w:p w14:paraId="000007CA">
      <w:pPr>
        <w:pStyle w:val="2"/>
        <w:keepNext w:val="0"/>
        <w:keepLines w:val="0"/>
        <w:spacing w:before="480"/>
        <w:rPr>
          <w:b/>
          <w:bCs/>
          <w:sz w:val="46"/>
          <w:szCs w:val="46"/>
        </w:rPr>
      </w:pPr>
      <w:bookmarkStart w:id="236" w:name="_ypvetbpalka" w:colFirst="0" w:colLast="0"/>
      <w:bookmarkEnd w:id="236"/>
      <w:r>
        <w:rPr>
          <w:b/>
          <w:bCs/>
          <w:sz w:val="46"/>
          <w:szCs w:val="46"/>
          <w:rtl w:val="0"/>
        </w:rPr>
        <w:t>FEATURE 65 — EVENT PIPELINE</w:t>
      </w:r>
    </w:p>
    <w:p w14:paraId="000007CB">
      <w:pPr>
        <w:spacing w:before="240" w:after="240"/>
      </w:pPr>
      <w:r>
        <w:rPr>
          <w:rtl w:val="0"/>
        </w:rPr>
        <w:t>This is the technical heart.</w:t>
      </w:r>
    </w:p>
    <w:p w14:paraId="000007CC">
      <w:pPr>
        <w:spacing w:before="240" w:after="240"/>
      </w:pPr>
      <w:r>
        <w:rPr>
          <w:rtl w:val="0"/>
        </w:rPr>
        <w:t>Think:</w:t>
      </w:r>
    </w:p>
    <w:p w14:paraId="000007CD">
      <w:pPr>
        <w:spacing w:before="240" w:after="240"/>
      </w:pPr>
      <w:r>
        <w:rPr>
          <w:rtl w:val="0"/>
        </w:rPr>
        <w:t>Don't make the redirect wait for heavy analytics processing.</w:t>
      </w:r>
    </w:p>
    <w:p w14:paraId="000007CE">
      <w:pPr>
        <w:spacing w:before="240" w:after="240"/>
      </w:pPr>
      <w:r>
        <w:rPr>
          <w:rtl w:val="0"/>
        </w:rPr>
        <w:t xml:space="preserve">The user's redirect needs to be </w:t>
      </w:r>
      <w:r>
        <w:rPr>
          <w:b/>
          <w:bCs/>
          <w:rtl w:val="0"/>
        </w:rPr>
        <w:t>fast</w:t>
      </w:r>
      <w:r>
        <w:rPr>
          <w:rtl w:val="0"/>
        </w:rPr>
        <w:t>.</w:t>
      </w:r>
    </w:p>
    <w:p w14:paraId="000007CF">
      <w:pPr>
        <w:spacing w:before="240" w:after="240"/>
      </w:pPr>
      <w:r>
        <w:rPr>
          <w:rtl w:val="0"/>
        </w:rPr>
        <w:t>This is one of the most important architectural principles in the entire product.</w:t>
      </w:r>
    </w:p>
    <w:p w14:paraId="000007D0">
      <w:r>
        <w:pict>
          <v:rect id="_x0000_i1195" o:spt="1" style="height:1.5pt;width:0pt;" fillcolor="#A0A0A0" filled="t" stroked="f" coordsize="21600,21600" o:hr="t" o:hrstd="t" o:hralign="center">
            <v:path/>
            <v:fill on="t" focussize="0,0"/>
            <v:stroke on="f"/>
            <v:imagedata o:title=""/>
            <o:lock v:ext="edit"/>
            <w10:wrap type="none"/>
            <w10:anchorlock/>
          </v:rect>
        </w:pict>
      </w:r>
    </w:p>
    <w:p w14:paraId="000007D1">
      <w:pPr>
        <w:pStyle w:val="2"/>
        <w:keepNext w:val="0"/>
        <w:keepLines w:val="0"/>
        <w:spacing w:before="480"/>
        <w:rPr>
          <w:b/>
          <w:bCs/>
          <w:sz w:val="46"/>
          <w:szCs w:val="46"/>
        </w:rPr>
      </w:pPr>
      <w:bookmarkStart w:id="237" w:name="_7cbu07gy3yyf" w:colFirst="0" w:colLast="0"/>
      <w:bookmarkEnd w:id="237"/>
      <w:r>
        <w:rPr>
          <w:b/>
          <w:bCs/>
          <w:sz w:val="46"/>
          <w:szCs w:val="46"/>
          <w:rtl w:val="0"/>
        </w:rPr>
        <w:t>FEATURE 66 — ANALYTICS STORAGE</w:t>
      </w:r>
    </w:p>
    <w:p w14:paraId="000007D2">
      <w:pPr>
        <w:spacing w:before="240" w:after="240"/>
      </w:pPr>
      <w:r>
        <w:rPr>
          <w:rtl w:val="0"/>
        </w:rPr>
        <w:t>You have different kinds of data.</w:t>
      </w:r>
    </w:p>
    <w:p w14:paraId="000007D3">
      <w:pPr>
        <w:pStyle w:val="4"/>
        <w:keepNext w:val="0"/>
        <w:keepLines w:val="0"/>
        <w:spacing w:before="280"/>
        <w:rPr>
          <w:b/>
          <w:bCs/>
          <w:color w:val="000000"/>
          <w:sz w:val="26"/>
          <w:szCs w:val="26"/>
        </w:rPr>
      </w:pPr>
      <w:bookmarkStart w:id="238" w:name="_rmpkvhkw8v1z" w:colFirst="0" w:colLast="0"/>
      <w:bookmarkEnd w:id="238"/>
      <w:r>
        <w:rPr>
          <w:b/>
          <w:bCs/>
          <w:color w:val="000000"/>
          <w:sz w:val="26"/>
          <w:szCs w:val="26"/>
          <w:rtl w:val="0"/>
        </w:rPr>
        <w:t>Transactional data</w:t>
      </w:r>
    </w:p>
    <w:p w14:paraId="000007D4">
      <w:pPr>
        <w:spacing w:before="240" w:after="240"/>
      </w:pPr>
      <w:r>
        <w:rPr>
          <w:rtl w:val="0"/>
        </w:rPr>
        <w:t>Things like:</w:t>
      </w:r>
    </w:p>
    <w:p w14:paraId="000007D5">
      <w:pPr>
        <w:pStyle w:val="4"/>
        <w:keepNext w:val="0"/>
        <w:keepLines w:val="0"/>
        <w:spacing w:before="280"/>
        <w:rPr>
          <w:b/>
          <w:bCs/>
          <w:color w:val="000000"/>
          <w:sz w:val="26"/>
          <w:szCs w:val="26"/>
        </w:rPr>
      </w:pPr>
      <w:bookmarkStart w:id="239" w:name="_tra5dwya70cb" w:colFirst="0" w:colLast="0"/>
      <w:bookmarkEnd w:id="239"/>
      <w:r>
        <w:rPr>
          <w:b/>
          <w:bCs/>
          <w:color w:val="000000"/>
          <w:sz w:val="26"/>
          <w:szCs w:val="26"/>
          <w:rtl w:val="0"/>
        </w:rPr>
        <w:t>Event data</w:t>
      </w:r>
    </w:p>
    <w:p w14:paraId="000007D6">
      <w:pPr>
        <w:spacing w:before="240" w:after="240"/>
      </w:pPr>
      <w:r>
        <w:rPr>
          <w:rtl w:val="0"/>
        </w:rPr>
        <w:t>Things like:</w:t>
      </w:r>
    </w:p>
    <w:p w14:paraId="000007D7">
      <w:pPr>
        <w:pStyle w:val="4"/>
        <w:keepNext w:val="0"/>
        <w:keepLines w:val="0"/>
        <w:spacing w:before="280"/>
        <w:rPr>
          <w:b/>
          <w:bCs/>
          <w:color w:val="000000"/>
          <w:sz w:val="26"/>
          <w:szCs w:val="26"/>
        </w:rPr>
      </w:pPr>
      <w:bookmarkStart w:id="240" w:name="_rlxcjbd67dbf" w:colFirst="0" w:colLast="0"/>
      <w:bookmarkEnd w:id="240"/>
      <w:r>
        <w:rPr>
          <w:b/>
          <w:bCs/>
          <w:color w:val="000000"/>
          <w:sz w:val="26"/>
          <w:szCs w:val="26"/>
          <w:rtl w:val="0"/>
        </w:rPr>
        <w:t>Aggregated analytics</w:t>
      </w:r>
    </w:p>
    <w:p w14:paraId="000007D8">
      <w:pPr>
        <w:spacing w:before="240" w:after="240"/>
      </w:pPr>
      <w:r>
        <w:rPr>
          <w:rtl w:val="0"/>
        </w:rPr>
        <w:t>Things like:</w:t>
      </w:r>
    </w:p>
    <w:p w14:paraId="000007D9">
      <w:pPr>
        <w:spacing w:before="240" w:after="240"/>
      </w:pPr>
      <w:r>
        <w:rPr>
          <w:rtl w:val="0"/>
        </w:rPr>
        <w:t>These workloads behave differently.</w:t>
      </w:r>
    </w:p>
    <w:p w14:paraId="000007DA">
      <w:pPr>
        <w:spacing w:before="240" w:after="240"/>
      </w:pPr>
      <w:r>
        <w:rPr>
          <w:rtl w:val="0"/>
        </w:rPr>
        <w:t>Trying to force everything into one database design can eventually create performance problems.</w:t>
      </w:r>
    </w:p>
    <w:p w14:paraId="000007DB">
      <w:r>
        <w:pict>
          <v:rect id="_x0000_i1196" o:spt="1" style="height:1.5pt;width:0pt;" fillcolor="#A0A0A0" filled="t" stroked="f" coordsize="21600,21600" o:hr="t" o:hrstd="t" o:hralign="center">
            <v:path/>
            <v:fill on="t" focussize="0,0"/>
            <v:stroke on="f"/>
            <v:imagedata o:title=""/>
            <o:lock v:ext="edit"/>
            <w10:wrap type="none"/>
            <w10:anchorlock/>
          </v:rect>
        </w:pict>
      </w:r>
    </w:p>
    <w:p w14:paraId="000007DC">
      <w:pPr>
        <w:pStyle w:val="2"/>
        <w:keepNext w:val="0"/>
        <w:keepLines w:val="0"/>
        <w:spacing w:before="480"/>
        <w:rPr>
          <w:b/>
          <w:bCs/>
          <w:sz w:val="46"/>
          <w:szCs w:val="46"/>
        </w:rPr>
      </w:pPr>
      <w:bookmarkStart w:id="241" w:name="_t23mc8x903uf" w:colFirst="0" w:colLast="0"/>
      <w:bookmarkEnd w:id="241"/>
      <w:r>
        <w:rPr>
          <w:b/>
          <w:bCs/>
          <w:sz w:val="46"/>
          <w:szCs w:val="46"/>
          <w:rtl w:val="0"/>
        </w:rPr>
        <w:t>FEATURE 67 — REAL-TIME VS HISTORICAL ANALYTICS</w:t>
      </w:r>
    </w:p>
    <w:p w14:paraId="000007DD">
      <w:pPr>
        <w:spacing w:before="240" w:after="240"/>
      </w:pPr>
      <w:r>
        <w:rPr>
          <w:rtl w:val="0"/>
        </w:rPr>
        <w:t>These are different workloads.</w:t>
      </w:r>
    </w:p>
    <w:p w14:paraId="000007DE">
      <w:pPr>
        <w:pStyle w:val="4"/>
        <w:keepNext w:val="0"/>
        <w:keepLines w:val="0"/>
        <w:spacing w:before="280"/>
        <w:rPr>
          <w:b/>
          <w:bCs/>
          <w:color w:val="000000"/>
          <w:sz w:val="26"/>
          <w:szCs w:val="26"/>
        </w:rPr>
      </w:pPr>
      <w:bookmarkStart w:id="242" w:name="_l3n44ugqw9i5" w:colFirst="0" w:colLast="0"/>
      <w:bookmarkEnd w:id="242"/>
      <w:r>
        <w:rPr>
          <w:b/>
          <w:bCs/>
          <w:color w:val="000000"/>
          <w:sz w:val="26"/>
          <w:szCs w:val="26"/>
          <w:rtl w:val="0"/>
        </w:rPr>
        <w:t>Real-time</w:t>
      </w:r>
    </w:p>
    <w:p w14:paraId="000007DF">
      <w:pPr>
        <w:spacing w:before="240" w:after="240"/>
      </w:pPr>
      <w:r>
        <w:rPr>
          <w:rtl w:val="0"/>
        </w:rPr>
        <w:t>Question:</w:t>
      </w:r>
    </w:p>
    <w:p w14:paraId="000007E0">
      <w:pPr>
        <w:spacing w:before="240" w:after="240"/>
        <w:ind w:left="600" w:right="600" w:firstLine="0"/>
      </w:pPr>
      <w:r>
        <w:rPr>
          <w:rtl w:val="0"/>
        </w:rPr>
        <w:t>What is happening now?</w:t>
      </w:r>
    </w:p>
    <w:p w14:paraId="000007E1">
      <w:pPr>
        <w:spacing w:before="240" w:after="240"/>
      </w:pPr>
      <w:r>
        <w:rPr>
          <w:rtl w:val="0"/>
        </w:rPr>
        <w:t>Needs:</w:t>
      </w:r>
    </w:p>
    <w:p w14:paraId="000007E2">
      <w:pPr>
        <w:pStyle w:val="4"/>
        <w:keepNext w:val="0"/>
        <w:keepLines w:val="0"/>
        <w:spacing w:before="280"/>
        <w:rPr>
          <w:b/>
          <w:bCs/>
          <w:color w:val="000000"/>
          <w:sz w:val="26"/>
          <w:szCs w:val="26"/>
        </w:rPr>
      </w:pPr>
      <w:bookmarkStart w:id="243" w:name="_ofp0k4hdckqt" w:colFirst="0" w:colLast="0"/>
      <w:bookmarkEnd w:id="243"/>
      <w:r>
        <w:rPr>
          <w:b/>
          <w:bCs/>
          <w:color w:val="000000"/>
          <w:sz w:val="26"/>
          <w:szCs w:val="26"/>
          <w:rtl w:val="0"/>
        </w:rPr>
        <w:t>Historical</w:t>
      </w:r>
    </w:p>
    <w:p w14:paraId="000007E3">
      <w:pPr>
        <w:spacing w:before="240" w:after="240"/>
      </w:pPr>
      <w:r>
        <w:rPr>
          <w:rtl w:val="0"/>
        </w:rPr>
        <w:t>Question:</w:t>
      </w:r>
    </w:p>
    <w:p w14:paraId="000007E4">
      <w:pPr>
        <w:spacing w:before="240" w:after="240"/>
        <w:ind w:left="600" w:right="600" w:firstLine="0"/>
      </w:pPr>
      <w:r>
        <w:rPr>
          <w:rtl w:val="0"/>
        </w:rPr>
        <w:t>What happened over the last year?</w:t>
      </w:r>
    </w:p>
    <w:p w14:paraId="000007E5">
      <w:pPr>
        <w:spacing w:before="240" w:after="240"/>
      </w:pPr>
      <w:r>
        <w:rPr>
          <w:rtl w:val="0"/>
        </w:rPr>
        <w:t>Needs:</w:t>
      </w:r>
    </w:p>
    <w:p w14:paraId="000007E6">
      <w:pPr>
        <w:spacing w:before="240" w:after="240"/>
      </w:pPr>
      <w:r>
        <w:rPr>
          <w:rtl w:val="0"/>
        </w:rPr>
        <w:t>Your architecture should accommodate both.</w:t>
      </w:r>
    </w:p>
    <w:p w14:paraId="000007E7">
      <w:r>
        <w:pict>
          <v:rect id="_x0000_i1197" o:spt="1" style="height:1.5pt;width:0pt;" fillcolor="#A0A0A0" filled="t" stroked="f" coordsize="21600,21600" o:hr="t" o:hrstd="t" o:hralign="center">
            <v:path/>
            <v:fill on="t" focussize="0,0"/>
            <v:stroke on="f"/>
            <v:imagedata o:title=""/>
            <o:lock v:ext="edit"/>
            <w10:wrap type="none"/>
            <w10:anchorlock/>
          </v:rect>
        </w:pict>
      </w:r>
    </w:p>
    <w:p w14:paraId="000007E8">
      <w:pPr>
        <w:pStyle w:val="2"/>
        <w:keepNext w:val="0"/>
        <w:keepLines w:val="0"/>
        <w:spacing w:before="480"/>
        <w:rPr>
          <w:b/>
          <w:bCs/>
          <w:sz w:val="46"/>
          <w:szCs w:val="46"/>
        </w:rPr>
      </w:pPr>
      <w:bookmarkStart w:id="244" w:name="_16pfyqlbhbkd" w:colFirst="0" w:colLast="0"/>
      <w:bookmarkEnd w:id="244"/>
      <w:r>
        <w:rPr>
          <w:b/>
          <w:bCs/>
          <w:sz w:val="46"/>
          <w:szCs w:val="46"/>
          <w:rtl w:val="0"/>
        </w:rPr>
        <w:t>FEATURE 68 — OBSERVABILITY</w:t>
      </w:r>
    </w:p>
    <w:p w14:paraId="000007E9">
      <w:pPr>
        <w:spacing w:before="240" w:after="240"/>
      </w:pPr>
      <w:r>
        <w:rPr>
          <w:rtl w:val="0"/>
        </w:rPr>
        <w:t>Your platform itself needs monitoring.</w:t>
      </w:r>
    </w:p>
    <w:p w14:paraId="000007EA">
      <w:pPr>
        <w:spacing w:before="240" w:after="240"/>
      </w:pPr>
      <w:r>
        <w:rPr>
          <w:rtl w:val="0"/>
        </w:rPr>
        <w:t>You should know:</w:t>
      </w:r>
    </w:p>
    <w:p w14:paraId="000007EB">
      <w:pPr>
        <w:spacing w:before="240" w:after="240"/>
      </w:pPr>
      <w:r>
        <w:rPr>
          <w:rtl w:val="0"/>
        </w:rPr>
        <w:t>Because imagine your dashboard says:</w:t>
      </w:r>
    </w:p>
    <w:p w14:paraId="000007EC">
      <w:pPr>
        <w:spacing w:before="240" w:after="240"/>
        <w:ind w:left="600" w:right="600" w:firstLine="0"/>
      </w:pPr>
      <w:r>
        <w:rPr>
          <w:rtl w:val="0"/>
        </w:rPr>
        <w:t>0 clicks.</w:t>
      </w:r>
    </w:p>
    <w:p w14:paraId="000007ED">
      <w:pPr>
        <w:spacing w:before="240" w:after="240"/>
      </w:pPr>
      <w:r>
        <w:rPr>
          <w:rtl w:val="0"/>
        </w:rPr>
        <w:t>But actually your event pipeline is broken.</w:t>
      </w:r>
    </w:p>
    <w:p w14:paraId="000007EE">
      <w:pPr>
        <w:spacing w:before="240" w:after="240"/>
      </w:pPr>
      <w:r>
        <w:rPr>
          <w:rtl w:val="0"/>
        </w:rPr>
        <w:t>That's a catastrophic analytics failure.</w:t>
      </w:r>
    </w:p>
    <w:p w14:paraId="000007EF">
      <w:pPr>
        <w:spacing w:before="240" w:after="240"/>
        <w:rPr>
          <w:b/>
          <w:bCs/>
        </w:rPr>
      </w:pPr>
      <w:r>
        <w:rPr>
          <w:rtl w:val="0"/>
        </w:rPr>
        <w:t xml:space="preserve">So the system needs </w:t>
      </w:r>
      <w:r>
        <w:rPr>
          <w:b/>
          <w:bCs/>
          <w:rtl w:val="0"/>
        </w:rPr>
        <w:t>internal observability separate from customer analytics.</w:t>
      </w:r>
    </w:p>
    <w:p w14:paraId="000007F0">
      <w:r>
        <w:pict>
          <v:rect id="_x0000_i1198" o:spt="1" style="height:1.5pt;width:0pt;" fillcolor="#A0A0A0" filled="t" stroked="f" coordsize="21600,21600" o:hr="t" o:hrstd="t" o:hralign="center">
            <v:path/>
            <v:fill on="t" focussize="0,0"/>
            <v:stroke on="f"/>
            <v:imagedata o:title=""/>
            <o:lock v:ext="edit"/>
            <w10:wrap type="none"/>
            <w10:anchorlock/>
          </v:rect>
        </w:pict>
      </w:r>
    </w:p>
    <w:p w14:paraId="000007F1">
      <w:pPr>
        <w:pStyle w:val="2"/>
        <w:keepNext w:val="0"/>
        <w:keepLines w:val="0"/>
        <w:spacing w:before="480"/>
        <w:rPr>
          <w:b/>
          <w:bCs/>
          <w:sz w:val="46"/>
          <w:szCs w:val="46"/>
        </w:rPr>
      </w:pPr>
      <w:bookmarkStart w:id="245" w:name="_q8hypydo5paa" w:colFirst="0" w:colLast="0"/>
      <w:bookmarkEnd w:id="245"/>
      <w:r>
        <w:rPr>
          <w:b/>
          <w:bCs/>
          <w:sz w:val="46"/>
          <w:szCs w:val="46"/>
          <w:rtl w:val="0"/>
        </w:rPr>
        <w:t>FEATURE 69 — THE ULTIMATE PRODUCT</w:t>
      </w:r>
    </w:p>
    <w:p w14:paraId="000007F2">
      <w:pPr>
        <w:spacing w:before="240" w:after="240"/>
      </w:pPr>
      <w:r>
        <w:rPr>
          <w:rtl w:val="0"/>
        </w:rPr>
        <w:t>Now connect everything.</w:t>
      </w:r>
    </w:p>
    <w:p w14:paraId="000007F3">
      <w:pPr>
        <w:spacing w:before="240" w:after="240"/>
      </w:pPr>
      <w:r>
        <w:rPr>
          <w:rtl w:val="0"/>
        </w:rPr>
        <w:t>This is the final architecture I would aim toward:</w:t>
      </w:r>
    </w:p>
    <w:p w14:paraId="000007F4">
      <w:pPr>
        <w:pStyle w:val="2"/>
        <w:keepNext w:val="0"/>
        <w:keepLines w:val="0"/>
        <w:spacing w:before="480"/>
        <w:rPr>
          <w:b/>
          <w:bCs/>
          <w:sz w:val="46"/>
          <w:szCs w:val="46"/>
        </w:rPr>
      </w:pPr>
      <w:bookmarkStart w:id="246" w:name="_ejjiyfhio64h" w:colFirst="0" w:colLast="0"/>
      <w:bookmarkEnd w:id="246"/>
      <w:r>
        <w:rPr>
          <w:b/>
          <w:bCs/>
          <w:sz w:val="46"/>
          <w:szCs w:val="46"/>
          <w:rtl w:val="0"/>
        </w:rPr>
        <w:t>THE MOST IMPORTANT ARCHITECTURAL IDEA</w:t>
      </w:r>
    </w:p>
    <w:p w14:paraId="000007F5">
      <w:pPr>
        <w:spacing w:before="240" w:after="240"/>
      </w:pPr>
      <w:r>
        <w:rPr>
          <w:rtl w:val="0"/>
        </w:rPr>
        <w:t>If I were sitting beside you while you build this, I would repeatedly remind you:</w:t>
      </w:r>
    </w:p>
    <w:p w14:paraId="000007F6">
      <w:pPr>
        <w:pStyle w:val="3"/>
        <w:keepNext w:val="0"/>
        <w:keepLines w:val="0"/>
        <w:spacing w:after="80"/>
        <w:rPr>
          <w:b/>
          <w:bCs/>
          <w:sz w:val="34"/>
          <w:szCs w:val="34"/>
        </w:rPr>
      </w:pPr>
      <w:bookmarkStart w:id="247" w:name="_6on9x8sugnfp" w:colFirst="0" w:colLast="0"/>
      <w:bookmarkEnd w:id="247"/>
      <w:r>
        <w:rPr>
          <w:b/>
          <w:bCs/>
          <w:sz w:val="34"/>
          <w:szCs w:val="34"/>
          <w:rtl w:val="0"/>
        </w:rPr>
        <w:t>Don't build the features independently.</w:t>
      </w:r>
    </w:p>
    <w:p w14:paraId="000007F7">
      <w:pPr>
        <w:spacing w:before="240" w:after="240"/>
      </w:pPr>
      <w:r>
        <w:rPr>
          <w:rtl w:val="0"/>
        </w:rPr>
        <w:t>They need to share a common data model.</w:t>
      </w:r>
    </w:p>
    <w:p w14:paraId="000007F8">
      <w:pPr>
        <w:spacing w:before="240" w:after="240"/>
      </w:pPr>
      <w:r>
        <w:rPr>
          <w:rtl w:val="0"/>
        </w:rPr>
        <w:t>For example:</w:t>
      </w:r>
    </w:p>
    <w:p w14:paraId="000007F9">
      <w:pPr>
        <w:spacing w:before="240" w:after="240"/>
      </w:pPr>
      <w:r>
        <w:rPr>
          <w:rtl w:val="0"/>
        </w:rPr>
        <w:t>Those aren't seven unrelated features.</w:t>
      </w:r>
    </w:p>
    <w:p w14:paraId="000007FA">
      <w:pPr>
        <w:spacing w:before="240" w:after="240"/>
        <w:rPr>
          <w:b/>
          <w:bCs/>
        </w:rPr>
      </w:pPr>
      <w:r>
        <w:rPr>
          <w:rtl w:val="0"/>
        </w:rPr>
        <w:t xml:space="preserve">They're </w:t>
      </w:r>
      <w:r>
        <w:rPr>
          <w:b/>
          <w:bCs/>
          <w:rtl w:val="0"/>
        </w:rPr>
        <w:t>seven views of the same underlying customer interaction system.</w:t>
      </w:r>
    </w:p>
    <w:p w14:paraId="000007FB">
      <w:r>
        <w:pict>
          <v:rect id="_x0000_i1199" o:spt="1" style="height:1.5pt;width:0pt;" fillcolor="#A0A0A0" filled="t" stroked="f" coordsize="21600,21600" o:hr="t" o:hrstd="t" o:hralign="center">
            <v:path/>
            <v:fill on="t" focussize="0,0"/>
            <v:stroke on="f"/>
            <v:imagedata o:title=""/>
            <o:lock v:ext="edit"/>
            <w10:wrap type="none"/>
            <w10:anchorlock/>
          </v:rect>
        </w:pict>
      </w:r>
    </w:p>
    <w:p w14:paraId="000007FC">
      <w:pPr>
        <w:pStyle w:val="2"/>
        <w:keepNext w:val="0"/>
        <w:keepLines w:val="0"/>
        <w:spacing w:before="480"/>
        <w:rPr>
          <w:b/>
          <w:bCs/>
          <w:sz w:val="46"/>
          <w:szCs w:val="46"/>
        </w:rPr>
      </w:pPr>
      <w:bookmarkStart w:id="248" w:name="_oqbv6r5a68vz" w:colFirst="0" w:colLast="0"/>
      <w:bookmarkEnd w:id="248"/>
      <w:r>
        <w:rPr>
          <w:b/>
          <w:bCs/>
          <w:sz w:val="46"/>
          <w:szCs w:val="46"/>
          <w:rtl w:val="0"/>
        </w:rPr>
        <w:t>THE DATA MODEL I WOULD START THINKING ABOUT</w:t>
      </w:r>
    </w:p>
    <w:p w14:paraId="000007FD">
      <w:pPr>
        <w:spacing w:before="240" w:after="240"/>
      </w:pPr>
      <w:r>
        <w:rPr>
          <w:rtl w:val="0"/>
        </w:rPr>
        <w:t>At a conceptual level:</w:t>
      </w:r>
    </w:p>
    <w:p w14:paraId="000007FE">
      <w:pPr>
        <w:spacing w:before="240" w:after="240"/>
      </w:pPr>
      <w:r>
        <w:rPr>
          <w:rtl w:val="0"/>
        </w:rPr>
        <w:t>This is the foundation.</w:t>
      </w:r>
    </w:p>
    <w:p w14:paraId="000007FF">
      <w:r>
        <w:pict>
          <v:rect id="_x0000_i1200" o:spt="1" style="height:1.5pt;width:0pt;" fillcolor="#A0A0A0" filled="t" stroked="f" coordsize="21600,21600" o:hr="t" o:hrstd="t" o:hralign="center">
            <v:path/>
            <v:fill on="t" focussize="0,0"/>
            <v:stroke on="f"/>
            <v:imagedata o:title=""/>
            <o:lock v:ext="edit"/>
            <w10:wrap type="none"/>
            <w10:anchorlock/>
          </v:rect>
        </w:pict>
      </w:r>
    </w:p>
    <w:p w14:paraId="00000800">
      <w:pPr>
        <w:pStyle w:val="2"/>
        <w:keepNext w:val="0"/>
        <w:keepLines w:val="0"/>
        <w:spacing w:before="480"/>
        <w:rPr>
          <w:b/>
          <w:bCs/>
          <w:sz w:val="46"/>
          <w:szCs w:val="46"/>
        </w:rPr>
      </w:pPr>
      <w:bookmarkStart w:id="249" w:name="_oxi3qx9qtiqy" w:colFirst="0" w:colLast="0"/>
      <w:bookmarkEnd w:id="249"/>
      <w:r>
        <w:rPr>
          <w:b/>
          <w:bCs/>
          <w:sz w:val="46"/>
          <w:szCs w:val="46"/>
          <w:rtl w:val="0"/>
        </w:rPr>
        <w:t>AND HERE'S THE REALLY IMPORTANT PART</w:t>
      </w:r>
    </w:p>
    <w:p w14:paraId="00000801">
      <w:pPr>
        <w:spacing w:before="240" w:after="240"/>
        <w:rPr>
          <w:b/>
          <w:bCs/>
        </w:rPr>
      </w:pPr>
      <w:r>
        <w:rPr>
          <w:rtl w:val="0"/>
        </w:rPr>
        <w:t xml:space="preserve">I </w:t>
      </w:r>
      <w:r>
        <w:rPr>
          <w:b/>
          <w:bCs/>
          <w:rtl w:val="0"/>
        </w:rPr>
        <w:t>would not implement all 69 feature areas simultaneously.</w:t>
      </w:r>
    </w:p>
    <w:p w14:paraId="00000802">
      <w:pPr>
        <w:spacing w:before="240" w:after="240"/>
      </w:pPr>
      <w:r>
        <w:rPr>
          <w:rtl w:val="0"/>
        </w:rPr>
        <w:t>That would be a mistake.</w:t>
      </w:r>
    </w:p>
    <w:p w14:paraId="00000803">
      <w:pPr>
        <w:spacing w:before="240" w:after="240"/>
      </w:pPr>
      <w:r>
        <w:rPr>
          <w:rtl w:val="0"/>
        </w:rPr>
        <w:t>The feature universe is enormous, but there is a natural dependency graph.</w:t>
      </w:r>
    </w:p>
    <w:p w14:paraId="00000804">
      <w:pPr>
        <w:pStyle w:val="3"/>
        <w:keepNext w:val="0"/>
        <w:keepLines w:val="0"/>
        <w:spacing w:after="80"/>
        <w:rPr>
          <w:b/>
          <w:bCs/>
          <w:sz w:val="34"/>
          <w:szCs w:val="34"/>
        </w:rPr>
      </w:pPr>
      <w:bookmarkStart w:id="250" w:name="_1jcrlrn6vr6a" w:colFirst="0" w:colLast="0"/>
      <w:bookmarkEnd w:id="250"/>
      <w:r>
        <w:rPr>
          <w:b/>
          <w:bCs/>
          <w:sz w:val="34"/>
          <w:szCs w:val="34"/>
          <w:rtl w:val="0"/>
        </w:rPr>
        <w:t>LEVEL 1 — FOUNDATION</w:t>
      </w:r>
    </w:p>
    <w:p w14:paraId="00000805">
      <w:pPr>
        <w:spacing w:before="240" w:after="240"/>
      </w:pPr>
      <w:r>
        <w:rPr>
          <w:rtl w:val="0"/>
        </w:rPr>
        <w:t>Build:</w:t>
      </w:r>
    </w:p>
    <w:p w14:paraId="00000806">
      <w:pPr>
        <w:spacing w:before="240" w:after="240"/>
      </w:pPr>
      <w:r>
        <w:rPr>
          <w:rtl w:val="0"/>
        </w:rPr>
        <w:t>Without this, nothing else matters.</w:t>
      </w:r>
    </w:p>
    <w:p w14:paraId="00000807">
      <w:r>
        <w:pict>
          <v:rect id="_x0000_i1201" o:spt="1" style="height:1.5pt;width:0pt;" fillcolor="#A0A0A0" filled="t" stroked="f" coordsize="21600,21600" o:hr="t" o:hrstd="t" o:hralign="center">
            <v:path/>
            <v:fill on="t" focussize="0,0"/>
            <v:stroke on="f"/>
            <v:imagedata o:title=""/>
            <o:lock v:ext="edit"/>
            <w10:wrap type="none"/>
            <w10:anchorlock/>
          </v:rect>
        </w:pict>
      </w:r>
    </w:p>
    <w:p w14:paraId="00000808">
      <w:pPr>
        <w:pStyle w:val="3"/>
        <w:keepNext w:val="0"/>
        <w:keepLines w:val="0"/>
        <w:spacing w:after="80"/>
        <w:rPr>
          <w:b/>
          <w:bCs/>
          <w:sz w:val="34"/>
          <w:szCs w:val="34"/>
        </w:rPr>
      </w:pPr>
      <w:bookmarkStart w:id="251" w:name="_qarjb0gb1ect" w:colFirst="0" w:colLast="0"/>
      <w:bookmarkEnd w:id="251"/>
      <w:r>
        <w:rPr>
          <w:b/>
          <w:bCs/>
          <w:sz w:val="34"/>
          <w:szCs w:val="34"/>
          <w:rtl w:val="0"/>
        </w:rPr>
        <w:t>LEVEL 2 — TRACKING</w:t>
      </w:r>
    </w:p>
    <w:p w14:paraId="00000809">
      <w:pPr>
        <w:spacing w:before="240" w:after="240"/>
      </w:pPr>
      <w:r>
        <w:rPr>
          <w:rtl w:val="0"/>
        </w:rPr>
        <w:t>Then:</w:t>
      </w:r>
    </w:p>
    <w:p w14:paraId="0000080A">
      <w:pPr>
        <w:spacing w:before="240" w:after="240"/>
      </w:pPr>
      <w:r>
        <w:rPr>
          <w:rtl w:val="0"/>
        </w:rPr>
        <w:t>Now you have a legitimate analytics platform.</w:t>
      </w:r>
    </w:p>
    <w:p w14:paraId="0000080B">
      <w:r>
        <w:pict>
          <v:rect id="_x0000_i1202" o:spt="1" style="height:1.5pt;width:0pt;" fillcolor="#A0A0A0" filled="t" stroked="f" coordsize="21600,21600" o:hr="t" o:hrstd="t" o:hralign="center">
            <v:path/>
            <v:fill on="t" focussize="0,0"/>
            <v:stroke on="f"/>
            <v:imagedata o:title=""/>
            <o:lock v:ext="edit"/>
            <w10:wrap type="none"/>
            <w10:anchorlock/>
          </v:rect>
        </w:pict>
      </w:r>
    </w:p>
    <w:p w14:paraId="0000080C">
      <w:pPr>
        <w:pStyle w:val="3"/>
        <w:keepNext w:val="0"/>
        <w:keepLines w:val="0"/>
        <w:spacing w:after="80"/>
        <w:rPr>
          <w:b/>
          <w:bCs/>
          <w:sz w:val="34"/>
          <w:szCs w:val="34"/>
        </w:rPr>
      </w:pPr>
      <w:bookmarkStart w:id="252" w:name="_5w6ls1mf2w29" w:colFirst="0" w:colLast="0"/>
      <w:bookmarkEnd w:id="252"/>
      <w:r>
        <w:rPr>
          <w:b/>
          <w:bCs/>
          <w:sz w:val="34"/>
          <w:szCs w:val="34"/>
          <w:rtl w:val="0"/>
        </w:rPr>
        <w:t>LEVEL 3 — BUSINESS INTELLIGENCE</w:t>
      </w:r>
    </w:p>
    <w:p w14:paraId="0000080D">
      <w:pPr>
        <w:spacing w:before="240" w:after="240"/>
      </w:pPr>
      <w:r>
        <w:rPr>
          <w:rtl w:val="0"/>
        </w:rPr>
        <w:t>Then:</w:t>
      </w:r>
    </w:p>
    <w:p w14:paraId="0000080E">
      <w:pPr>
        <w:spacing w:before="240" w:after="240"/>
      </w:pPr>
      <w:r>
        <w:rPr>
          <w:rtl w:val="0"/>
        </w:rPr>
        <w:t>Now you're no longer merely Bitly-like.</w:t>
      </w:r>
    </w:p>
    <w:p w14:paraId="0000080F">
      <w:pPr>
        <w:spacing w:before="240" w:after="240"/>
      </w:pPr>
      <w:r>
        <w:rPr>
          <w:rtl w:val="0"/>
        </w:rPr>
        <w:t>You're an SMB marketing intelligence product.</w:t>
      </w:r>
    </w:p>
    <w:p w14:paraId="00000810">
      <w:r>
        <w:pict>
          <v:rect id="_x0000_i1203" o:spt="1" style="height:1.5pt;width:0pt;" fillcolor="#A0A0A0" filled="t" stroked="f" coordsize="21600,21600" o:hr="t" o:hrstd="t" o:hralign="center">
            <v:path/>
            <v:fill on="t" focussize="0,0"/>
            <v:stroke on="f"/>
            <v:imagedata o:title=""/>
            <o:lock v:ext="edit"/>
            <w10:wrap type="none"/>
            <w10:anchorlock/>
          </v:rect>
        </w:pict>
      </w:r>
    </w:p>
    <w:p w14:paraId="00000811">
      <w:pPr>
        <w:pStyle w:val="3"/>
        <w:keepNext w:val="0"/>
        <w:keepLines w:val="0"/>
        <w:spacing w:after="80"/>
        <w:rPr>
          <w:b/>
          <w:bCs/>
          <w:sz w:val="34"/>
          <w:szCs w:val="34"/>
        </w:rPr>
      </w:pPr>
      <w:bookmarkStart w:id="253" w:name="_4y8m0z3wpm69" w:colFirst="0" w:colLast="0"/>
      <w:bookmarkEnd w:id="253"/>
      <w:r>
        <w:rPr>
          <w:b/>
          <w:bCs/>
          <w:sz w:val="34"/>
          <w:szCs w:val="34"/>
          <w:rtl w:val="0"/>
        </w:rPr>
        <w:t>LEVEL 4 — INTEGRATIONS</w:t>
      </w:r>
    </w:p>
    <w:p w14:paraId="00000812">
      <w:pPr>
        <w:spacing w:before="240" w:after="240"/>
      </w:pPr>
      <w:r>
        <w:rPr>
          <w:rtl w:val="0"/>
        </w:rPr>
        <w:t>Then:</w:t>
      </w:r>
    </w:p>
    <w:p w14:paraId="00000813">
      <w:pPr>
        <w:spacing w:before="240" w:after="240"/>
      </w:pPr>
      <w:r>
        <w:rPr>
          <w:rtl w:val="0"/>
        </w:rPr>
        <w:t>Now the platform connects to the business.</w:t>
      </w:r>
    </w:p>
    <w:p w14:paraId="00000814">
      <w:r>
        <w:pict>
          <v:rect id="_x0000_i1204" o:spt="1" style="height:1.5pt;width:0pt;" fillcolor="#A0A0A0" filled="t" stroked="f" coordsize="21600,21600" o:hr="t" o:hrstd="t" o:hralign="center">
            <v:path/>
            <v:fill on="t" focussize="0,0"/>
            <v:stroke on="f"/>
            <v:imagedata o:title=""/>
            <o:lock v:ext="edit"/>
            <w10:wrap type="none"/>
            <w10:anchorlock/>
          </v:rect>
        </w:pict>
      </w:r>
    </w:p>
    <w:p w14:paraId="00000815">
      <w:pPr>
        <w:pStyle w:val="3"/>
        <w:keepNext w:val="0"/>
        <w:keepLines w:val="0"/>
        <w:spacing w:after="80"/>
        <w:rPr>
          <w:b/>
          <w:bCs/>
          <w:sz w:val="34"/>
          <w:szCs w:val="34"/>
        </w:rPr>
      </w:pPr>
      <w:bookmarkStart w:id="254" w:name="_j4i6idkb34f1" w:colFirst="0" w:colLast="0"/>
      <w:bookmarkEnd w:id="254"/>
      <w:r>
        <w:rPr>
          <w:b/>
          <w:bCs/>
          <w:sz w:val="34"/>
          <w:szCs w:val="34"/>
          <w:rtl w:val="0"/>
        </w:rPr>
        <w:t>LEVEL 5 — OPTIMIZATION</w:t>
      </w:r>
    </w:p>
    <w:p w14:paraId="00000816">
      <w:pPr>
        <w:spacing w:before="240" w:after="240"/>
      </w:pPr>
      <w:r>
        <w:rPr>
          <w:rtl w:val="0"/>
        </w:rPr>
        <w:t>Then:</w:t>
      </w:r>
    </w:p>
    <w:p w14:paraId="00000817">
      <w:pPr>
        <w:spacing w:before="240" w:after="240"/>
      </w:pPr>
      <w:r>
        <w:rPr>
          <w:rtl w:val="0"/>
        </w:rPr>
        <w:t>Now the platform starts making decisions.</w:t>
      </w:r>
    </w:p>
    <w:p w14:paraId="00000818">
      <w:r>
        <w:pict>
          <v:rect id="_x0000_i1205" o:spt="1" style="height:1.5pt;width:0pt;" fillcolor="#A0A0A0" filled="t" stroked="f" coordsize="21600,21600" o:hr="t" o:hrstd="t" o:hralign="center">
            <v:path/>
            <v:fill on="t" focussize="0,0"/>
            <v:stroke on="f"/>
            <v:imagedata o:title=""/>
            <o:lock v:ext="edit"/>
            <w10:wrap type="none"/>
            <w10:anchorlock/>
          </v:rect>
        </w:pict>
      </w:r>
    </w:p>
    <w:p w14:paraId="00000819">
      <w:pPr>
        <w:pStyle w:val="3"/>
        <w:keepNext w:val="0"/>
        <w:keepLines w:val="0"/>
        <w:spacing w:after="80"/>
        <w:rPr>
          <w:b/>
          <w:bCs/>
          <w:sz w:val="34"/>
          <w:szCs w:val="34"/>
        </w:rPr>
      </w:pPr>
      <w:bookmarkStart w:id="255" w:name="_q4ufrw9j5fs6" w:colFirst="0" w:colLast="0"/>
      <w:bookmarkEnd w:id="255"/>
      <w:r>
        <w:rPr>
          <w:b/>
          <w:bCs/>
          <w:sz w:val="34"/>
          <w:szCs w:val="34"/>
          <w:rtl w:val="0"/>
        </w:rPr>
        <w:t>LEVEL 6 — AI</w:t>
      </w:r>
    </w:p>
    <w:p w14:paraId="0000081A">
      <w:pPr>
        <w:spacing w:before="240" w:after="240"/>
      </w:pPr>
      <w:r>
        <w:rPr>
          <w:rtl w:val="0"/>
        </w:rPr>
        <w:t>Then:</w:t>
      </w:r>
    </w:p>
    <w:p w14:paraId="0000081B">
      <w:pPr>
        <w:spacing w:before="240" w:after="240"/>
      </w:pPr>
      <w:r>
        <w:rPr>
          <w:rtl w:val="0"/>
        </w:rPr>
        <w:t>Now the platform understands the data.</w:t>
      </w:r>
    </w:p>
    <w:p w14:paraId="0000081C">
      <w:r>
        <w:pict>
          <v:rect id="_x0000_i1206" o:spt="1" style="height:1.5pt;width:0pt;" fillcolor="#A0A0A0" filled="t" stroked="f" coordsize="21600,21600" o:hr="t" o:hrstd="t" o:hralign="center">
            <v:path/>
            <v:fill on="t" focussize="0,0"/>
            <v:stroke on="f"/>
            <v:imagedata o:title=""/>
            <o:lock v:ext="edit"/>
            <w10:wrap type="none"/>
            <w10:anchorlock/>
          </v:rect>
        </w:pict>
      </w:r>
    </w:p>
    <w:p w14:paraId="0000081D">
      <w:pPr>
        <w:pStyle w:val="3"/>
        <w:keepNext w:val="0"/>
        <w:keepLines w:val="0"/>
        <w:spacing w:after="80"/>
        <w:rPr>
          <w:b/>
          <w:bCs/>
          <w:sz w:val="34"/>
          <w:szCs w:val="34"/>
        </w:rPr>
      </w:pPr>
      <w:bookmarkStart w:id="256" w:name="_d01bwd9q1m9" w:colFirst="0" w:colLast="0"/>
      <w:bookmarkEnd w:id="256"/>
      <w:r>
        <w:rPr>
          <w:b/>
          <w:bCs/>
          <w:sz w:val="34"/>
          <w:szCs w:val="34"/>
          <w:rtl w:val="0"/>
        </w:rPr>
        <w:t>LEVEL 7 — AUTONOMOUS INTELLIGENCE</w:t>
      </w:r>
    </w:p>
    <w:p w14:paraId="0000081E">
      <w:pPr>
        <w:spacing w:before="240" w:after="240"/>
      </w:pPr>
      <w:r>
        <w:rPr>
          <w:rtl w:val="0"/>
        </w:rPr>
        <w:t>Finally:</w:t>
      </w:r>
    </w:p>
    <w:p w14:paraId="0000081F">
      <w:pPr>
        <w:spacing w:before="240" w:after="240"/>
      </w:pPr>
      <w:r>
        <w:rPr>
          <w:rtl w:val="0"/>
        </w:rPr>
        <w:t>Now you're building something much bigger than a link tracker.</w:t>
      </w:r>
    </w:p>
    <w:p w14:paraId="00000820">
      <w:r>
        <w:pict>
          <v:rect id="_x0000_i1207" o:spt="1" style="height:1.5pt;width:0pt;" fillcolor="#A0A0A0" filled="t" stroked="f" coordsize="21600,21600" o:hr="t" o:hrstd="t" o:hralign="center">
            <v:path/>
            <v:fill on="t" focussize="0,0"/>
            <v:stroke on="f"/>
            <v:imagedata o:title=""/>
            <o:lock v:ext="edit"/>
            <w10:wrap type="none"/>
            <w10:anchorlock/>
          </v:rect>
        </w:pict>
      </w:r>
    </w:p>
    <w:p w14:paraId="00000821">
      <w:pPr>
        <w:pStyle w:val="2"/>
        <w:keepNext w:val="0"/>
        <w:keepLines w:val="0"/>
        <w:spacing w:before="480"/>
        <w:rPr>
          <w:b/>
          <w:bCs/>
          <w:sz w:val="46"/>
          <w:szCs w:val="46"/>
        </w:rPr>
      </w:pPr>
      <w:bookmarkStart w:id="257" w:name="_ov2bsy6hlr5f" w:colFirst="0" w:colLast="0"/>
      <w:bookmarkEnd w:id="257"/>
      <w:r>
        <w:rPr>
          <w:b/>
          <w:bCs/>
          <w:sz w:val="46"/>
          <w:szCs w:val="46"/>
          <w:rtl w:val="0"/>
        </w:rPr>
        <w:t>THE PRODUCT EVOLUTION</w:t>
      </w:r>
    </w:p>
    <w:p w14:paraId="00000822">
      <w:pPr>
        <w:spacing w:before="240" w:after="240"/>
      </w:pPr>
      <w:r>
        <w:rPr>
          <w:rtl w:val="0"/>
        </w:rPr>
        <w:t>I would think about your product as seven generations:</w:t>
      </w:r>
    </w:p>
    <w:p w14:paraId="00000823">
      <w:pPr>
        <w:pStyle w:val="4"/>
        <w:keepNext w:val="0"/>
        <w:keepLines w:val="0"/>
        <w:spacing w:before="280"/>
        <w:rPr>
          <w:b/>
          <w:bCs/>
          <w:color w:val="000000"/>
          <w:sz w:val="26"/>
          <w:szCs w:val="26"/>
        </w:rPr>
      </w:pPr>
      <w:bookmarkStart w:id="258" w:name="_2a741a45r4ij" w:colFirst="0" w:colLast="0"/>
      <w:bookmarkEnd w:id="258"/>
      <w:r>
        <w:rPr>
          <w:b/>
          <w:bCs/>
          <w:color w:val="000000"/>
          <w:sz w:val="26"/>
          <w:szCs w:val="26"/>
          <w:rtl w:val="0"/>
        </w:rPr>
        <w:t>Generation 1</w:t>
      </w:r>
    </w:p>
    <w:p w14:paraId="00000824">
      <w:pPr>
        <w:spacing w:before="240" w:after="240"/>
        <w:rPr>
          <w:b/>
          <w:bCs/>
        </w:rPr>
      </w:pPr>
      <w:r>
        <w:rPr>
          <w:b/>
          <w:bCs/>
          <w:rtl w:val="0"/>
        </w:rPr>
        <w:t>URL Shortener</w:t>
      </w:r>
    </w:p>
    <w:p w14:paraId="00000825">
      <w:pPr>
        <w:spacing w:before="240" w:after="240"/>
        <w:ind w:left="600" w:right="600" w:firstLine="0"/>
      </w:pPr>
      <w:r>
        <w:rPr>
          <w:rtl w:val="0"/>
        </w:rPr>
        <w:t>"Make my link shorter."</w:t>
      </w:r>
    </w:p>
    <w:p w14:paraId="00000826">
      <w:pPr>
        <w:spacing w:before="240" w:after="240"/>
      </w:pPr>
      <w:r>
        <w:rPr>
          <w:rFonts w:ascii="Arial Unicode MS" w:hAnsi="Arial Unicode MS" w:eastAsia="Arial Unicode MS" w:cs="Arial Unicode MS"/>
          <w:rtl w:val="0"/>
        </w:rPr>
        <w:t>↓</w:t>
      </w:r>
    </w:p>
    <w:p w14:paraId="00000827">
      <w:pPr>
        <w:pStyle w:val="4"/>
        <w:keepNext w:val="0"/>
        <w:keepLines w:val="0"/>
        <w:spacing w:before="280"/>
        <w:rPr>
          <w:b/>
          <w:bCs/>
          <w:color w:val="000000"/>
          <w:sz w:val="26"/>
          <w:szCs w:val="26"/>
        </w:rPr>
      </w:pPr>
      <w:bookmarkStart w:id="259" w:name="_cqk9y0i8luz9" w:colFirst="0" w:colLast="0"/>
      <w:bookmarkEnd w:id="259"/>
      <w:r>
        <w:rPr>
          <w:b/>
          <w:bCs/>
          <w:color w:val="000000"/>
          <w:sz w:val="26"/>
          <w:szCs w:val="26"/>
          <w:rtl w:val="0"/>
        </w:rPr>
        <w:t>Generation 2</w:t>
      </w:r>
    </w:p>
    <w:p w14:paraId="00000828">
      <w:pPr>
        <w:spacing w:before="240" w:after="240"/>
        <w:rPr>
          <w:b/>
          <w:bCs/>
        </w:rPr>
      </w:pPr>
      <w:r>
        <w:rPr>
          <w:b/>
          <w:bCs/>
          <w:rtl w:val="0"/>
        </w:rPr>
        <w:t>Link Tracker</w:t>
      </w:r>
    </w:p>
    <w:p w14:paraId="00000829">
      <w:pPr>
        <w:spacing w:before="240" w:after="240"/>
        <w:ind w:left="600" w:right="600" w:firstLine="0"/>
      </w:pPr>
      <w:r>
        <w:rPr>
          <w:rtl w:val="0"/>
        </w:rPr>
        <w:t>"Tell me who clicked."</w:t>
      </w:r>
    </w:p>
    <w:p w14:paraId="0000082A">
      <w:pPr>
        <w:spacing w:before="240" w:after="240"/>
      </w:pPr>
      <w:r>
        <w:rPr>
          <w:rFonts w:ascii="Arial Unicode MS" w:hAnsi="Arial Unicode MS" w:eastAsia="Arial Unicode MS" w:cs="Arial Unicode MS"/>
          <w:rtl w:val="0"/>
        </w:rPr>
        <w:t>↓</w:t>
      </w:r>
    </w:p>
    <w:p w14:paraId="0000082B">
      <w:pPr>
        <w:pStyle w:val="4"/>
        <w:keepNext w:val="0"/>
        <w:keepLines w:val="0"/>
        <w:spacing w:before="280"/>
        <w:rPr>
          <w:b/>
          <w:bCs/>
          <w:color w:val="000000"/>
          <w:sz w:val="26"/>
          <w:szCs w:val="26"/>
        </w:rPr>
      </w:pPr>
      <w:bookmarkStart w:id="260" w:name="_gtqqvsww52v0" w:colFirst="0" w:colLast="0"/>
      <w:bookmarkEnd w:id="260"/>
      <w:r>
        <w:rPr>
          <w:b/>
          <w:bCs/>
          <w:color w:val="000000"/>
          <w:sz w:val="26"/>
          <w:szCs w:val="26"/>
          <w:rtl w:val="0"/>
        </w:rPr>
        <w:t>Generation 3</w:t>
      </w:r>
    </w:p>
    <w:p w14:paraId="0000082C">
      <w:pPr>
        <w:spacing w:before="240" w:after="240"/>
        <w:rPr>
          <w:b/>
          <w:bCs/>
        </w:rPr>
      </w:pPr>
      <w:r>
        <w:rPr>
          <w:b/>
          <w:bCs/>
          <w:rtl w:val="0"/>
        </w:rPr>
        <w:t>Marketing Analytics</w:t>
      </w:r>
    </w:p>
    <w:p w14:paraId="0000082D">
      <w:pPr>
        <w:spacing w:before="240" w:after="240"/>
        <w:ind w:left="600" w:right="600" w:firstLine="0"/>
      </w:pPr>
      <w:r>
        <w:rPr>
          <w:rtl w:val="0"/>
        </w:rPr>
        <w:t>"Tell me where my traffic and conversions came from."</w:t>
      </w:r>
    </w:p>
    <w:p w14:paraId="0000082E">
      <w:pPr>
        <w:spacing w:before="240" w:after="240"/>
      </w:pPr>
      <w:r>
        <w:rPr>
          <w:rFonts w:ascii="Arial Unicode MS" w:hAnsi="Arial Unicode MS" w:eastAsia="Arial Unicode MS" w:cs="Arial Unicode MS"/>
          <w:rtl w:val="0"/>
        </w:rPr>
        <w:t>↓</w:t>
      </w:r>
    </w:p>
    <w:p w14:paraId="0000082F">
      <w:pPr>
        <w:pStyle w:val="4"/>
        <w:keepNext w:val="0"/>
        <w:keepLines w:val="0"/>
        <w:spacing w:before="280"/>
        <w:rPr>
          <w:b/>
          <w:bCs/>
          <w:color w:val="000000"/>
          <w:sz w:val="26"/>
          <w:szCs w:val="26"/>
        </w:rPr>
      </w:pPr>
      <w:bookmarkStart w:id="261" w:name="_4sdy77i33ft7" w:colFirst="0" w:colLast="0"/>
      <w:bookmarkEnd w:id="261"/>
      <w:r>
        <w:rPr>
          <w:b/>
          <w:bCs/>
          <w:color w:val="000000"/>
          <w:sz w:val="26"/>
          <w:szCs w:val="26"/>
          <w:rtl w:val="0"/>
        </w:rPr>
        <w:t>Generation 4</w:t>
      </w:r>
    </w:p>
    <w:p w14:paraId="00000830">
      <w:pPr>
        <w:spacing w:before="240" w:after="240"/>
        <w:rPr>
          <w:b/>
          <w:bCs/>
        </w:rPr>
      </w:pPr>
      <w:r>
        <w:rPr>
          <w:b/>
          <w:bCs/>
          <w:rtl w:val="0"/>
        </w:rPr>
        <w:t>Revenue Attribution</w:t>
      </w:r>
    </w:p>
    <w:p w14:paraId="00000831">
      <w:pPr>
        <w:spacing w:before="240" w:after="240"/>
        <w:ind w:left="600" w:right="600" w:firstLine="0"/>
      </w:pPr>
      <w:r>
        <w:rPr>
          <w:rtl w:val="0"/>
        </w:rPr>
        <w:t>"Tell me which marketing activity made money."</w:t>
      </w:r>
    </w:p>
    <w:p w14:paraId="00000832">
      <w:pPr>
        <w:spacing w:before="240" w:after="240"/>
      </w:pPr>
      <w:r>
        <w:rPr>
          <w:rFonts w:ascii="Arial Unicode MS" w:hAnsi="Arial Unicode MS" w:eastAsia="Arial Unicode MS" w:cs="Arial Unicode MS"/>
          <w:rtl w:val="0"/>
        </w:rPr>
        <w:t>↓</w:t>
      </w:r>
    </w:p>
    <w:p w14:paraId="00000833">
      <w:pPr>
        <w:pStyle w:val="4"/>
        <w:keepNext w:val="0"/>
        <w:keepLines w:val="0"/>
        <w:spacing w:before="280"/>
        <w:rPr>
          <w:b/>
          <w:bCs/>
          <w:color w:val="000000"/>
          <w:sz w:val="26"/>
          <w:szCs w:val="26"/>
        </w:rPr>
      </w:pPr>
      <w:bookmarkStart w:id="262" w:name="_fe5fp7j9pteb" w:colFirst="0" w:colLast="0"/>
      <w:bookmarkEnd w:id="262"/>
      <w:r>
        <w:rPr>
          <w:b/>
          <w:bCs/>
          <w:color w:val="000000"/>
          <w:sz w:val="26"/>
          <w:szCs w:val="26"/>
          <w:rtl w:val="0"/>
        </w:rPr>
        <w:t>Generation 5</w:t>
      </w:r>
    </w:p>
    <w:p w14:paraId="00000834">
      <w:pPr>
        <w:spacing w:before="240" w:after="240"/>
        <w:rPr>
          <w:b/>
          <w:bCs/>
        </w:rPr>
      </w:pPr>
      <w:r>
        <w:rPr>
          <w:b/>
          <w:bCs/>
          <w:rtl w:val="0"/>
        </w:rPr>
        <w:t>Marketing Intelligence</w:t>
      </w:r>
    </w:p>
    <w:p w14:paraId="00000835">
      <w:pPr>
        <w:spacing w:before="240" w:after="240"/>
        <w:ind w:left="600" w:right="600" w:firstLine="0"/>
      </w:pPr>
      <w:r>
        <w:rPr>
          <w:rtl w:val="0"/>
        </w:rPr>
        <w:t>"Tell me why things are happening."</w:t>
      </w:r>
    </w:p>
    <w:p w14:paraId="00000836">
      <w:pPr>
        <w:spacing w:before="240" w:after="240"/>
      </w:pPr>
      <w:r>
        <w:rPr>
          <w:rFonts w:ascii="Arial Unicode MS" w:hAnsi="Arial Unicode MS" w:eastAsia="Arial Unicode MS" w:cs="Arial Unicode MS"/>
          <w:rtl w:val="0"/>
        </w:rPr>
        <w:t>↓</w:t>
      </w:r>
    </w:p>
    <w:p w14:paraId="00000837">
      <w:pPr>
        <w:pStyle w:val="4"/>
        <w:keepNext w:val="0"/>
        <w:keepLines w:val="0"/>
        <w:spacing w:before="280"/>
        <w:rPr>
          <w:b/>
          <w:bCs/>
          <w:color w:val="000000"/>
          <w:sz w:val="26"/>
          <w:szCs w:val="26"/>
        </w:rPr>
      </w:pPr>
      <w:bookmarkStart w:id="263" w:name="_fkx3maw330ue" w:colFirst="0" w:colLast="0"/>
      <w:bookmarkEnd w:id="263"/>
      <w:r>
        <w:rPr>
          <w:b/>
          <w:bCs/>
          <w:color w:val="000000"/>
          <w:sz w:val="26"/>
          <w:szCs w:val="26"/>
          <w:rtl w:val="0"/>
        </w:rPr>
        <w:t>Generation 6</w:t>
      </w:r>
    </w:p>
    <w:p w14:paraId="00000838">
      <w:pPr>
        <w:spacing w:before="240" w:after="240"/>
        <w:rPr>
          <w:b/>
          <w:bCs/>
        </w:rPr>
      </w:pPr>
      <w:r>
        <w:rPr>
          <w:b/>
          <w:bCs/>
          <w:rtl w:val="0"/>
        </w:rPr>
        <w:t>Marketing Optimization</w:t>
      </w:r>
    </w:p>
    <w:p w14:paraId="00000839">
      <w:pPr>
        <w:spacing w:before="240" w:after="240"/>
        <w:ind w:left="600" w:right="600" w:firstLine="0"/>
      </w:pPr>
      <w:r>
        <w:rPr>
          <w:rtl w:val="0"/>
        </w:rPr>
        <w:t>"Tell me what I should do."</w:t>
      </w:r>
    </w:p>
    <w:p w14:paraId="0000083A">
      <w:pPr>
        <w:spacing w:before="240" w:after="240"/>
      </w:pPr>
      <w:r>
        <w:rPr>
          <w:rFonts w:ascii="Arial Unicode MS" w:hAnsi="Arial Unicode MS" w:eastAsia="Arial Unicode MS" w:cs="Arial Unicode MS"/>
          <w:rtl w:val="0"/>
        </w:rPr>
        <w:t>↓</w:t>
      </w:r>
    </w:p>
    <w:p w14:paraId="0000083B">
      <w:pPr>
        <w:pStyle w:val="4"/>
        <w:keepNext w:val="0"/>
        <w:keepLines w:val="0"/>
        <w:spacing w:before="280"/>
        <w:rPr>
          <w:b/>
          <w:bCs/>
          <w:color w:val="000000"/>
          <w:sz w:val="26"/>
          <w:szCs w:val="26"/>
        </w:rPr>
      </w:pPr>
      <w:bookmarkStart w:id="264" w:name="_we6lbf5m0k76" w:colFirst="0" w:colLast="0"/>
      <w:bookmarkEnd w:id="264"/>
      <w:r>
        <w:rPr>
          <w:b/>
          <w:bCs/>
          <w:color w:val="000000"/>
          <w:sz w:val="26"/>
          <w:szCs w:val="26"/>
          <w:rtl w:val="0"/>
        </w:rPr>
        <w:t>Generation 7</w:t>
      </w:r>
    </w:p>
    <w:p w14:paraId="0000083C">
      <w:pPr>
        <w:spacing w:before="240" w:after="240"/>
        <w:rPr>
          <w:b/>
          <w:bCs/>
        </w:rPr>
      </w:pPr>
      <w:r>
        <w:rPr>
          <w:b/>
          <w:bCs/>
          <w:rtl w:val="0"/>
        </w:rPr>
        <w:t>Autonomous Marketing Infrastructure</w:t>
      </w:r>
    </w:p>
    <w:p w14:paraId="0000083D">
      <w:pPr>
        <w:spacing w:before="240" w:after="240"/>
        <w:ind w:left="600" w:right="600" w:firstLine="0"/>
      </w:pPr>
      <w:r>
        <w:rPr>
          <w:rtl w:val="0"/>
        </w:rPr>
        <w:t>"Optimize my marketing for me."</w:t>
      </w:r>
    </w:p>
    <w:p w14:paraId="0000083E">
      <w:r>
        <w:pict>
          <v:rect id="_x0000_i1208" o:spt="1" style="height:1.5pt;width:0pt;" fillcolor="#A0A0A0" filled="t" stroked="f" coordsize="21600,21600" o:hr="t" o:hrstd="t" o:hralign="center">
            <v:path/>
            <v:fill on="t" focussize="0,0"/>
            <v:stroke on="f"/>
            <v:imagedata o:title=""/>
            <o:lock v:ext="edit"/>
            <w10:wrap type="none"/>
            <w10:anchorlock/>
          </v:rect>
        </w:pict>
      </w:r>
    </w:p>
    <w:p w14:paraId="0000083F">
      <w:pPr>
        <w:pStyle w:val="2"/>
        <w:keepNext w:val="0"/>
        <w:keepLines w:val="0"/>
        <w:spacing w:before="480"/>
        <w:rPr>
          <w:b/>
          <w:bCs/>
          <w:sz w:val="46"/>
          <w:szCs w:val="46"/>
        </w:rPr>
      </w:pPr>
      <w:bookmarkStart w:id="265" w:name="_newvni5neu4a" w:colFirst="0" w:colLast="0"/>
      <w:bookmarkEnd w:id="265"/>
      <w:r>
        <w:rPr>
          <w:b/>
          <w:bCs/>
          <w:sz w:val="46"/>
          <w:szCs w:val="46"/>
          <w:rtl w:val="0"/>
        </w:rPr>
        <w:t>🔥 THE BIGGEST PRODUCT OPPORTUNITY</w:t>
      </w:r>
    </w:p>
    <w:p w14:paraId="00000840">
      <w:pPr>
        <w:spacing w:before="240" w:after="240"/>
      </w:pPr>
      <w:r>
        <w:rPr>
          <w:rtl w:val="0"/>
        </w:rPr>
        <w:t>The killer feature isn't actually:</w:t>
      </w:r>
    </w:p>
    <w:p w14:paraId="00000841">
      <w:pPr>
        <w:spacing w:before="240" w:after="240"/>
        <w:rPr>
          <w:b/>
          <w:bCs/>
        </w:rPr>
      </w:pPr>
      <w:r>
        <w:rPr>
          <w:b/>
          <w:bCs/>
          <w:rtl w:val="0"/>
        </w:rPr>
        <w:t>short links.</w:t>
      </w:r>
    </w:p>
    <w:p w14:paraId="00000842">
      <w:pPr>
        <w:spacing w:before="240" w:after="240"/>
      </w:pPr>
      <w:r>
        <w:rPr>
          <w:rtl w:val="0"/>
        </w:rPr>
        <w:t>It isn't:</w:t>
      </w:r>
    </w:p>
    <w:p w14:paraId="00000843">
      <w:pPr>
        <w:spacing w:before="240" w:after="240"/>
        <w:rPr>
          <w:b/>
          <w:bCs/>
        </w:rPr>
      </w:pPr>
      <w:r>
        <w:rPr>
          <w:b/>
          <w:bCs/>
          <w:rtl w:val="0"/>
        </w:rPr>
        <w:t>QR codes.</w:t>
      </w:r>
    </w:p>
    <w:p w14:paraId="00000844">
      <w:pPr>
        <w:spacing w:before="240" w:after="240"/>
      </w:pPr>
      <w:r>
        <w:rPr>
          <w:rtl w:val="0"/>
        </w:rPr>
        <w:t>It isn't even:</w:t>
      </w:r>
    </w:p>
    <w:p w14:paraId="00000845">
      <w:pPr>
        <w:spacing w:before="240" w:after="240"/>
        <w:rPr>
          <w:b/>
          <w:bCs/>
        </w:rPr>
      </w:pPr>
      <w:r>
        <w:rPr>
          <w:b/>
          <w:bCs/>
          <w:rtl w:val="0"/>
        </w:rPr>
        <w:t>analytics.</w:t>
      </w:r>
    </w:p>
    <w:p w14:paraId="00000846">
      <w:pPr>
        <w:spacing w:before="240" w:after="240"/>
      </w:pPr>
      <w:r>
        <w:rPr>
          <w:rtl w:val="0"/>
        </w:rPr>
        <w:t>The killer feature is the connection:</w:t>
      </w:r>
    </w:p>
    <w:p w14:paraId="00000847">
      <w:pPr>
        <w:spacing w:before="240" w:after="240"/>
        <w:ind w:left="600" w:right="600" w:firstLine="0"/>
        <w:rPr>
          <w:b/>
          <w:bCs/>
        </w:rPr>
      </w:pPr>
      <w:r>
        <w:rPr>
          <w:rFonts w:ascii="Arial Unicode MS" w:hAnsi="Arial Unicode MS" w:eastAsia="Arial Unicode MS" w:cs="Arial Unicode MS"/>
          <w:b/>
          <w:bCs/>
          <w:rtl w:val="0"/>
        </w:rPr>
        <w:t>LINK → EVENT → CUSTOMER JOURNEY → CONVERSION → REVENUE → INTELLIGENCE → ACTION</w:t>
      </w:r>
    </w:p>
    <w:p w14:paraId="00000848">
      <w:pPr>
        <w:spacing w:before="240" w:after="240"/>
      </w:pPr>
      <w:r>
        <w:rPr>
          <w:rtl w:val="0"/>
        </w:rPr>
        <w:t>If you get that data flow right, you can keep adding features for years without destroying the underlying architecture.</w:t>
      </w:r>
    </w:p>
    <w:p w14:paraId="00000849">
      <w:pPr>
        <w:spacing w:before="240" w:after="240"/>
      </w:pPr>
      <w:r>
        <w:rPr>
          <w:rtl w:val="0"/>
        </w:rPr>
        <w:t xml:space="preserve">And this is why I would </w:t>
      </w:r>
      <w:r>
        <w:rPr>
          <w:b/>
          <w:bCs/>
          <w:rtl w:val="0"/>
        </w:rPr>
        <w:t>not start coding the UI yet</w:t>
      </w:r>
      <w:r>
        <w:rPr>
          <w:rtl w:val="0"/>
        </w:rPr>
        <w:t>.</w:t>
      </w:r>
    </w:p>
    <w:p w14:paraId="0000084A">
      <w:pPr>
        <w:spacing w:before="240" w:after="240"/>
      </w:pPr>
      <w:r>
        <w:rPr>
          <w:rtl w:val="0"/>
        </w:rPr>
        <w:t xml:space="preserve">The next thing I would do is go much deeper into the </w:t>
      </w:r>
      <w:r>
        <w:rPr>
          <w:b/>
          <w:bCs/>
          <w:rtl w:val="0"/>
        </w:rPr>
        <w:t>actual technical architecture</w:t>
      </w:r>
      <w:r>
        <w:rPr>
          <w:rtl w:val="0"/>
        </w:rPr>
        <w:t xml:space="preserve">: the database entities, event schema, redirect architecture, visitor/session model, attribution model, multi-tenancy, API structure, queues, analytics storage, real-time processing, privacy architecture, and exactly what happens technically from the instant someone clicks </w:t>
      </w:r>
      <w:r>
        <w:rPr>
          <w:rFonts w:ascii="Roboto Mono" w:hAnsi="Roboto Mono" w:eastAsia="Roboto Mono" w:cs="Roboto Mono"/>
          <w:color w:val="188038"/>
          <w:rtl w:val="0"/>
        </w:rPr>
        <w:t>go.yourapp.com/abc123</w:t>
      </w:r>
      <w:r>
        <w:rPr>
          <w:rtl w:val="0"/>
        </w:rPr>
        <w:t xml:space="preserve"> until the dashboard displays that click.</w:t>
      </w:r>
    </w:p>
    <w:p w14:paraId="0000084B">
      <w:pPr>
        <w:spacing w:before="240" w:after="240"/>
      </w:pPr>
      <w:r>
        <w:rPr>
          <w:rtl w:val="0"/>
        </w:rPr>
        <w:t xml:space="preserve">That is the layer where a project like this either becomes a </w:t>
      </w:r>
      <w:r>
        <w:rPr>
          <w:b/>
          <w:bCs/>
          <w:rtl w:val="0"/>
        </w:rPr>
        <w:t>beautiful scalable SaaS</w:t>
      </w:r>
      <w:r>
        <w:rPr>
          <w:rtl w:val="0"/>
        </w:rPr>
        <w:t xml:space="preserve"> or becomes a collection of features that eventually collapse under their own complexity.</w:t>
      </w:r>
    </w:p>
    <w:p w14:paraId="0000084C">
      <w:r>
        <w:rPr>
          <w:rtl w:val="0"/>
        </w:rPr>
        <w:t>This is not crazy enough... I need you to take it 5 steps high and give me features you consider the impossible of impossibles to implement... Something that a normal human mind would bet that it is impossible to implement: I need mind blowing ideas on that... I need you to be crazy and don't be limited. I strongly believe that the POSSIBILITIES IN THIS ARE ENDLESS, let me see how mad you can think with me</w:t>
      </w:r>
    </w:p>
    <w:p w14:paraId="0000084D">
      <w:pPr>
        <w:spacing w:before="240" w:after="240"/>
      </w:pPr>
      <w:r>
        <w:rPr>
          <w:rtl w:val="0"/>
        </w:rPr>
        <w:t>Now I understand what you mean.</w:t>
      </w:r>
    </w:p>
    <w:p w14:paraId="0000084E">
      <w:pPr>
        <w:spacing w:before="240" w:after="240"/>
        <w:rPr>
          <w:b/>
          <w:bCs/>
        </w:rPr>
      </w:pPr>
      <w:r>
        <w:rPr>
          <w:rtl w:val="0"/>
        </w:rPr>
        <w:t xml:space="preserve">You don't want </w:t>
      </w:r>
      <w:r>
        <w:rPr>
          <w:b/>
          <w:bCs/>
          <w:rtl w:val="0"/>
        </w:rPr>
        <w:t>“more features.”</w:t>
      </w:r>
    </w:p>
    <w:p w14:paraId="0000084F">
      <w:pPr>
        <w:spacing w:before="240" w:after="240"/>
      </w:pPr>
      <w:r>
        <w:rPr>
          <w:rtl w:val="0"/>
        </w:rPr>
        <w:t>You want us to temporarily throw away the normal SaaS playbook and ask:</w:t>
      </w:r>
    </w:p>
    <w:p w14:paraId="00000850">
      <w:pPr>
        <w:spacing w:before="240" w:after="240"/>
        <w:ind w:left="600" w:right="600" w:firstLine="0"/>
        <w:rPr>
          <w:b/>
          <w:bCs/>
        </w:rPr>
      </w:pPr>
      <w:r>
        <w:rPr>
          <w:b/>
          <w:bCs/>
          <w:rtl w:val="0"/>
        </w:rPr>
        <w:t>“If there were no conventional limits—what could a link actually become?”</w:t>
      </w:r>
    </w:p>
    <w:p w14:paraId="00000851">
      <w:pPr>
        <w:spacing w:before="240" w:after="240"/>
      </w:pPr>
      <w:r>
        <w:rPr>
          <w:rtl w:val="0"/>
        </w:rPr>
        <w:t>So let's stop thinking about Bitly, analytics dashboards, QR codes, UTM parameters, etc.</w:t>
      </w:r>
    </w:p>
    <w:p w14:paraId="00000852">
      <w:pPr>
        <w:spacing w:before="240" w:after="240"/>
      </w:pPr>
      <w:r>
        <w:rPr>
          <w:rtl w:val="0"/>
        </w:rPr>
        <w:t xml:space="preserve">Let's treat the </w:t>
      </w:r>
      <w:r>
        <w:rPr>
          <w:b/>
          <w:bCs/>
          <w:rtl w:val="0"/>
        </w:rPr>
        <w:t>link as a programmable portal into reality</w:t>
      </w:r>
      <w:r>
        <w:rPr>
          <w:rtl w:val="0"/>
        </w:rPr>
        <w:t>.</w:t>
      </w:r>
    </w:p>
    <w:p w14:paraId="00000853">
      <w:pPr>
        <w:spacing w:before="240" w:after="240"/>
      </w:pPr>
      <w:r>
        <w:rPr>
          <w:rtl w:val="0"/>
        </w:rPr>
        <w:t>A URL normally means:</w:t>
      </w:r>
    </w:p>
    <w:p w14:paraId="00000854">
      <w:pPr>
        <w:spacing w:before="240" w:after="240"/>
        <w:ind w:left="600" w:right="600" w:firstLine="0"/>
      </w:pPr>
      <w:r>
        <w:rPr>
          <w:rtl w:val="0"/>
        </w:rPr>
        <w:t>“Take me here.”</w:t>
      </w:r>
    </w:p>
    <w:p w14:paraId="00000855">
      <w:pPr>
        <w:spacing w:before="240" w:after="240"/>
      </w:pPr>
      <w:r>
        <w:rPr>
          <w:rtl w:val="0"/>
        </w:rPr>
        <w:t>What if it could mean:</w:t>
      </w:r>
    </w:p>
    <w:p w14:paraId="00000856">
      <w:pPr>
        <w:spacing w:before="240" w:after="240"/>
        <w:ind w:left="600" w:right="600" w:firstLine="0"/>
        <w:rPr>
          <w:b/>
          <w:bCs/>
        </w:rPr>
      </w:pPr>
      <w:r>
        <w:rPr>
          <w:b/>
          <w:bCs/>
          <w:rtl w:val="0"/>
        </w:rPr>
        <w:t>“Understand why I am here, understand the context in which I arrived, predict what I need, construct the best experience for me, learn from what happens, coordinate with the business, and continuously evolve itself.”</w:t>
      </w:r>
    </w:p>
    <w:p w14:paraId="00000857">
      <w:pPr>
        <w:spacing w:before="240" w:after="240"/>
      </w:pPr>
      <w:r>
        <w:rPr>
          <w:rtl w:val="0"/>
        </w:rPr>
        <w:t>Now we're getting somewhere.</w:t>
      </w:r>
    </w:p>
    <w:p w14:paraId="00000858">
      <w:r>
        <w:pict>
          <v:rect id="_x0000_i1209" o:spt="1" style="height:1.5pt;width:0pt;" fillcolor="#A0A0A0" filled="t" stroked="f" coordsize="21600,21600" o:hr="t" o:hrstd="t" o:hralign="center">
            <v:path/>
            <v:fill on="t" focussize="0,0"/>
            <v:stroke on="f"/>
            <v:imagedata o:title=""/>
            <o:lock v:ext="edit"/>
            <w10:wrap type="none"/>
            <w10:anchorlock/>
          </v:rect>
        </w:pict>
      </w:r>
    </w:p>
    <w:p w14:paraId="00000859">
      <w:pPr>
        <w:pStyle w:val="2"/>
        <w:keepNext w:val="0"/>
        <w:keepLines w:val="0"/>
        <w:spacing w:before="480"/>
        <w:rPr>
          <w:b/>
          <w:bCs/>
          <w:sz w:val="46"/>
          <w:szCs w:val="46"/>
        </w:rPr>
      </w:pPr>
      <w:bookmarkStart w:id="266" w:name="_57bpg0t31acy" w:colFirst="0" w:colLast="0"/>
      <w:bookmarkEnd w:id="266"/>
      <w:r>
        <w:rPr>
          <w:b/>
          <w:bCs/>
          <w:sz w:val="46"/>
          <w:szCs w:val="46"/>
          <w:rtl w:val="0"/>
        </w:rPr>
        <w:t>🧠 THE IMPOSSIBLE LINK</w:t>
      </w:r>
    </w:p>
    <w:p w14:paraId="0000085A">
      <w:pPr>
        <w:spacing w:before="240" w:after="240"/>
      </w:pPr>
      <w:r>
        <w:rPr>
          <w:rtl w:val="0"/>
        </w:rPr>
        <w:t>Imagine this:</w:t>
      </w:r>
    </w:p>
    <w:p w14:paraId="0000085B">
      <w:pPr>
        <w:spacing w:before="240" w:after="240"/>
      </w:pPr>
      <w:r>
        <w:rPr>
          <w:rtl w:val="0"/>
        </w:rPr>
        <w:t>The URL isn't a shortcut anymore.</w:t>
      </w:r>
    </w:p>
    <w:p w14:paraId="0000085C">
      <w:pPr>
        <w:spacing w:before="240" w:after="240"/>
      </w:pPr>
      <w:r>
        <w:rPr>
          <w:rtl w:val="0"/>
        </w:rPr>
        <w:t xml:space="preserve">It becomes a </w:t>
      </w:r>
      <w:r>
        <w:rPr>
          <w:b/>
          <w:bCs/>
          <w:rtl w:val="0"/>
        </w:rPr>
        <w:t>living software object</w:t>
      </w:r>
      <w:r>
        <w:rPr>
          <w:rtl w:val="0"/>
        </w:rPr>
        <w:t>.</w:t>
      </w:r>
    </w:p>
    <w:p w14:paraId="0000085D">
      <w:pPr>
        <w:spacing w:before="240" w:after="240"/>
      </w:pPr>
      <w:r>
        <w:rPr>
          <w:rtl w:val="0"/>
        </w:rPr>
        <w:t>And from there, things get absolutely wild.</w:t>
      </w:r>
    </w:p>
    <w:p w14:paraId="0000085E">
      <w:r>
        <w:pict>
          <v:rect id="_x0000_i1210" o:spt="1" style="height:1.5pt;width:0pt;" fillcolor="#A0A0A0" filled="t" stroked="f" coordsize="21600,21600" o:hr="t" o:hrstd="t" o:hralign="center">
            <v:path/>
            <v:fill on="t" focussize="0,0"/>
            <v:stroke on="f"/>
            <v:imagedata o:title=""/>
            <o:lock v:ext="edit"/>
            <w10:wrap type="none"/>
            <w10:anchorlock/>
          </v:rect>
        </w:pict>
      </w:r>
    </w:p>
    <w:p w14:paraId="0000085F">
      <w:pPr>
        <w:pStyle w:val="2"/>
        <w:keepNext w:val="0"/>
        <w:keepLines w:val="0"/>
        <w:spacing w:before="480"/>
        <w:rPr>
          <w:b/>
          <w:bCs/>
          <w:sz w:val="46"/>
          <w:szCs w:val="46"/>
        </w:rPr>
      </w:pPr>
      <w:bookmarkStart w:id="267" w:name="_acy7cr1nln6o" w:colFirst="0" w:colLast="0"/>
      <w:bookmarkEnd w:id="267"/>
      <w:r>
        <w:rPr>
          <w:b/>
          <w:bCs/>
          <w:sz w:val="46"/>
          <w:szCs w:val="46"/>
          <w:rtl w:val="0"/>
        </w:rPr>
        <w:t>🚀 LEVEL ∞ — THE IMPOSSIBLE FEATURES</w:t>
      </w:r>
    </w:p>
    <w:p w14:paraId="00000860">
      <w:pPr>
        <w:spacing w:before="240" w:after="240"/>
      </w:pPr>
      <w:r>
        <w:rPr>
          <w:rtl w:val="0"/>
        </w:rPr>
        <w:t>I'm deliberately going beyond what I would call normal product engineering.</w:t>
      </w:r>
    </w:p>
    <w:p w14:paraId="00000861">
      <w:pPr>
        <w:spacing w:before="240" w:after="240"/>
      </w:pPr>
      <w:r>
        <w:rPr>
          <w:rtl w:val="0"/>
        </w:rPr>
        <w:t>Some of these are buildable today with enough engineering.</w:t>
      </w:r>
    </w:p>
    <w:p w14:paraId="00000862">
      <w:pPr>
        <w:spacing w:before="240" w:after="240"/>
      </w:pPr>
      <w:r>
        <w:rPr>
          <w:rtl w:val="0"/>
        </w:rPr>
        <w:t>Some require major research.</w:t>
      </w:r>
    </w:p>
    <w:p w14:paraId="00000863">
      <w:pPr>
        <w:spacing w:before="240" w:after="240"/>
      </w:pPr>
      <w:r>
        <w:rPr>
          <w:rtl w:val="0"/>
        </w:rPr>
        <w:t>Some require capabilities that don't currently exist reliably.</w:t>
      </w:r>
    </w:p>
    <w:p w14:paraId="00000864">
      <w:pPr>
        <w:spacing w:before="240" w:after="240"/>
      </w:pPr>
      <w:r>
        <w:rPr>
          <w:rtl w:val="0"/>
        </w:rPr>
        <w:t xml:space="preserve">And some are deliberately </w:t>
      </w:r>
      <w:r>
        <w:rPr>
          <w:b/>
          <w:bCs/>
          <w:rtl w:val="0"/>
        </w:rPr>
        <w:t>moonshots</w:t>
      </w:r>
      <w:r>
        <w:rPr>
          <w:rtl w:val="0"/>
        </w:rPr>
        <w:t>.</w:t>
      </w:r>
    </w:p>
    <w:p w14:paraId="00000865">
      <w:pPr>
        <w:spacing w:before="240" w:after="240"/>
      </w:pPr>
      <w:r>
        <w:rPr>
          <w:rtl w:val="0"/>
        </w:rPr>
        <w:t>That's exactly what you asked for.</w:t>
      </w:r>
    </w:p>
    <w:p w14:paraId="00000866">
      <w:r>
        <w:pict>
          <v:rect id="_x0000_i1211" o:spt="1" style="height:1.5pt;width:0pt;" fillcolor="#A0A0A0" filled="t" stroked="f" coordsize="21600,21600" o:hr="t" o:hrstd="t" o:hralign="center">
            <v:path/>
            <v:fill on="t" focussize="0,0"/>
            <v:stroke on="f"/>
            <v:imagedata o:title=""/>
            <o:lock v:ext="edit"/>
            <w10:wrap type="none"/>
            <w10:anchorlock/>
          </v:rect>
        </w:pict>
      </w:r>
    </w:p>
    <w:p w14:paraId="00000867">
      <w:pPr>
        <w:pStyle w:val="2"/>
        <w:keepNext w:val="0"/>
        <w:keepLines w:val="0"/>
        <w:spacing w:before="480"/>
        <w:rPr>
          <w:b/>
          <w:bCs/>
          <w:sz w:val="46"/>
          <w:szCs w:val="46"/>
        </w:rPr>
      </w:pPr>
      <w:bookmarkStart w:id="268" w:name="_35koo0pgz396" w:colFirst="0" w:colLast="0"/>
      <w:bookmarkEnd w:id="268"/>
      <w:r>
        <w:rPr>
          <w:b/>
          <w:bCs/>
          <w:sz w:val="46"/>
          <w:szCs w:val="46"/>
          <w:rtl w:val="0"/>
        </w:rPr>
        <w:t>1. 🧬 SELF-EVOLVING LINKS</w:t>
      </w:r>
    </w:p>
    <w:p w14:paraId="00000868">
      <w:pPr>
        <w:spacing w:before="240" w:after="240"/>
      </w:pPr>
      <w:r>
        <w:rPr>
          <w:rtl w:val="0"/>
        </w:rPr>
        <w:t>Imagine creating:</w:t>
      </w:r>
    </w:p>
    <w:p w14:paraId="00000869">
      <w:pPr>
        <w:spacing w:before="240" w:after="240"/>
      </w:pPr>
      <w:r>
        <w:rPr>
          <w:rtl w:val="0"/>
        </w:rPr>
        <w:t>and never manually modifying it again.</w:t>
      </w:r>
    </w:p>
    <w:p w14:paraId="0000086A">
      <w:pPr>
        <w:spacing w:before="240" w:after="240"/>
      </w:pPr>
      <w:r>
        <w:rPr>
          <w:rtl w:val="0"/>
        </w:rPr>
        <w:t>The link continuously observes:</w:t>
      </w:r>
    </w:p>
    <w:p w14:paraId="0000086B">
      <w:pPr>
        <w:numPr>
          <w:ilvl w:val="0"/>
          <w:numId w:val="65"/>
        </w:numPr>
        <w:spacing w:before="240" w:after="0" w:afterAutospacing="0"/>
        <w:ind w:left="720" w:hanging="360"/>
      </w:pPr>
      <w:r>
        <w:rPr>
          <w:rtl w:val="0"/>
        </w:rPr>
        <w:t>traffic</w:t>
      </w:r>
    </w:p>
    <w:p w14:paraId="0000086C">
      <w:pPr>
        <w:numPr>
          <w:ilvl w:val="0"/>
          <w:numId w:val="65"/>
        </w:numPr>
        <w:spacing w:before="0" w:beforeAutospacing="0" w:after="0" w:afterAutospacing="0"/>
        <w:ind w:left="720" w:hanging="360"/>
      </w:pPr>
      <w:r>
        <w:rPr>
          <w:rtl w:val="0"/>
        </w:rPr>
        <w:t>device behavior</w:t>
      </w:r>
    </w:p>
    <w:p w14:paraId="0000086D">
      <w:pPr>
        <w:numPr>
          <w:ilvl w:val="0"/>
          <w:numId w:val="65"/>
        </w:numPr>
        <w:spacing w:before="0" w:beforeAutospacing="0" w:after="0" w:afterAutospacing="0"/>
        <w:ind w:left="720" w:hanging="360"/>
      </w:pPr>
      <w:r>
        <w:rPr>
          <w:rtl w:val="0"/>
        </w:rPr>
        <w:t>conversion</w:t>
      </w:r>
    </w:p>
    <w:p w14:paraId="0000086E">
      <w:pPr>
        <w:numPr>
          <w:ilvl w:val="0"/>
          <w:numId w:val="65"/>
        </w:numPr>
        <w:spacing w:before="0" w:beforeAutospacing="0" w:after="0" w:afterAutospacing="0"/>
        <w:ind w:left="720" w:hanging="360"/>
      </w:pPr>
      <w:r>
        <w:rPr>
          <w:rtl w:val="0"/>
        </w:rPr>
        <w:t>geography</w:t>
      </w:r>
    </w:p>
    <w:p w14:paraId="0000086F">
      <w:pPr>
        <w:numPr>
          <w:ilvl w:val="0"/>
          <w:numId w:val="65"/>
        </w:numPr>
        <w:spacing w:before="0" w:beforeAutospacing="0" w:after="0" w:afterAutospacing="0"/>
        <w:ind w:left="720" w:hanging="360"/>
      </w:pPr>
      <w:r>
        <w:rPr>
          <w:rtl w:val="0"/>
        </w:rPr>
        <w:t>time</w:t>
      </w:r>
    </w:p>
    <w:p w14:paraId="00000870">
      <w:pPr>
        <w:numPr>
          <w:ilvl w:val="0"/>
          <w:numId w:val="65"/>
        </w:numPr>
        <w:spacing w:before="0" w:beforeAutospacing="0" w:after="0" w:afterAutospacing="0"/>
        <w:ind w:left="720" w:hanging="360"/>
      </w:pPr>
      <w:r>
        <w:rPr>
          <w:rtl w:val="0"/>
        </w:rPr>
        <w:t>campaign</w:t>
      </w:r>
    </w:p>
    <w:p w14:paraId="00000871">
      <w:pPr>
        <w:numPr>
          <w:ilvl w:val="0"/>
          <w:numId w:val="65"/>
        </w:numPr>
        <w:spacing w:before="0" w:beforeAutospacing="0" w:after="0" w:afterAutospacing="0"/>
        <w:ind w:left="720" w:hanging="360"/>
      </w:pPr>
      <w:r>
        <w:rPr>
          <w:rtl w:val="0"/>
        </w:rPr>
        <w:t>visitor patterns</w:t>
      </w:r>
    </w:p>
    <w:p w14:paraId="00000872">
      <w:pPr>
        <w:numPr>
          <w:ilvl w:val="0"/>
          <w:numId w:val="65"/>
        </w:numPr>
        <w:spacing w:before="0" w:beforeAutospacing="0" w:after="0" w:afterAutospacing="0"/>
        <w:ind w:left="720" w:hanging="360"/>
      </w:pPr>
      <w:r>
        <w:rPr>
          <w:rtl w:val="0"/>
        </w:rPr>
        <w:t>destination performance</w:t>
      </w:r>
    </w:p>
    <w:p w14:paraId="00000873">
      <w:pPr>
        <w:numPr>
          <w:ilvl w:val="0"/>
          <w:numId w:val="65"/>
        </w:numPr>
        <w:spacing w:before="0" w:beforeAutospacing="0" w:after="240"/>
        <w:ind w:left="720" w:hanging="360"/>
      </w:pPr>
      <w:r>
        <w:rPr>
          <w:rtl w:val="0"/>
        </w:rPr>
        <w:t>business outcomes</w:t>
      </w:r>
    </w:p>
    <w:p w14:paraId="00000874">
      <w:pPr>
        <w:spacing w:before="240" w:after="240"/>
      </w:pPr>
      <w:r>
        <w:rPr>
          <w:rtl w:val="0"/>
        </w:rPr>
        <w:t>Then it evolves its own routing strategy.</w:t>
      </w:r>
    </w:p>
    <w:p w14:paraId="00000875">
      <w:pPr>
        <w:spacing w:before="240" w:after="240"/>
      </w:pPr>
      <w:r>
        <w:rPr>
          <w:rtl w:val="0"/>
        </w:rPr>
        <w:t>Monday:</w:t>
      </w:r>
    </w:p>
    <w:p w14:paraId="00000876">
      <w:pPr>
        <w:spacing w:before="240" w:after="240"/>
      </w:pPr>
      <w:r>
        <w:rPr>
          <w:rtl w:val="0"/>
        </w:rPr>
        <w:t>Wednesday:</w:t>
      </w:r>
    </w:p>
    <w:p w14:paraId="00000877">
      <w:pPr>
        <w:spacing w:before="240" w:after="240"/>
      </w:pPr>
      <w:r>
        <w:rPr>
          <w:rtl w:val="0"/>
        </w:rPr>
        <w:t>Friday:</w:t>
      </w:r>
    </w:p>
    <w:p w14:paraId="00000878">
      <w:pPr>
        <w:spacing w:before="240" w:after="240"/>
      </w:pPr>
      <w:r>
        <w:rPr>
          <w:rtl w:val="0"/>
        </w:rPr>
        <w:t>But then it discovers:</w:t>
      </w:r>
    </w:p>
    <w:p w14:paraId="00000879">
      <w:pPr>
        <w:spacing w:before="240" w:after="240"/>
      </w:pPr>
      <w:r>
        <w:rPr>
          <w:rtl w:val="0"/>
        </w:rPr>
        <w:t>The link effectively develops its own routing policy.</w:t>
      </w:r>
    </w:p>
    <w:p w14:paraId="0000087A">
      <w:pPr>
        <w:pStyle w:val="4"/>
        <w:keepNext w:val="0"/>
        <w:keepLines w:val="0"/>
        <w:spacing w:before="280"/>
        <w:rPr>
          <w:b/>
          <w:bCs/>
          <w:color w:val="000000"/>
          <w:sz w:val="26"/>
          <w:szCs w:val="26"/>
        </w:rPr>
      </w:pPr>
      <w:bookmarkStart w:id="269" w:name="_5kkqrs3bzaed" w:colFirst="0" w:colLast="0"/>
      <w:bookmarkEnd w:id="269"/>
      <w:r>
        <w:rPr>
          <w:b/>
          <w:bCs/>
          <w:color w:val="000000"/>
          <w:sz w:val="26"/>
          <w:szCs w:val="26"/>
          <w:rtl w:val="0"/>
        </w:rPr>
        <w:t>The crazy part:</w:t>
      </w:r>
    </w:p>
    <w:p w14:paraId="0000087B">
      <w:pPr>
        <w:spacing w:before="240" w:after="240"/>
      </w:pPr>
      <w:r>
        <w:rPr>
          <w:rtl w:val="0"/>
        </w:rPr>
        <w:t>The owner doesn't create those rules.</w:t>
      </w:r>
    </w:p>
    <w:p w14:paraId="0000087C">
      <w:pPr>
        <w:spacing w:before="240" w:after="240"/>
        <w:rPr>
          <w:b/>
          <w:bCs/>
        </w:rPr>
      </w:pPr>
      <w:r>
        <w:rPr>
          <w:b/>
          <w:bCs/>
          <w:rtl w:val="0"/>
        </w:rPr>
        <w:t>The link discovers them.</w:t>
      </w:r>
    </w:p>
    <w:p w14:paraId="0000087D">
      <w:r>
        <w:pict>
          <v:rect id="_x0000_i1212" o:spt="1" style="height:1.5pt;width:0pt;" fillcolor="#A0A0A0" filled="t" stroked="f" coordsize="21600,21600" o:hr="t" o:hrstd="t" o:hralign="center">
            <v:path/>
            <v:fill on="t" focussize="0,0"/>
            <v:stroke on="f"/>
            <v:imagedata o:title=""/>
            <o:lock v:ext="edit"/>
            <w10:wrap type="none"/>
            <w10:anchorlock/>
          </v:rect>
        </w:pict>
      </w:r>
    </w:p>
    <w:p w14:paraId="0000087E">
      <w:pPr>
        <w:pStyle w:val="2"/>
        <w:keepNext w:val="0"/>
        <w:keepLines w:val="0"/>
        <w:spacing w:before="480"/>
        <w:rPr>
          <w:b/>
          <w:bCs/>
          <w:sz w:val="46"/>
          <w:szCs w:val="46"/>
        </w:rPr>
      </w:pPr>
      <w:bookmarkStart w:id="270" w:name="_l12qjd1mef9h" w:colFirst="0" w:colLast="0"/>
      <w:bookmarkEnd w:id="270"/>
      <w:r>
        <w:rPr>
          <w:b/>
          <w:bCs/>
          <w:sz w:val="46"/>
          <w:szCs w:val="46"/>
          <w:rtl w:val="0"/>
        </w:rPr>
        <w:t>2. 🧠 THE LINK THAT KNOWS WHAT YOU WANT</w:t>
      </w:r>
    </w:p>
    <w:p w14:paraId="0000087F">
      <w:pPr>
        <w:spacing w:before="240" w:after="240"/>
      </w:pPr>
      <w:r>
        <w:rPr>
          <w:rtl w:val="0"/>
        </w:rPr>
        <w:t>Imagine someone clicks:</w:t>
      </w:r>
    </w:p>
    <w:p w14:paraId="00000880">
      <w:pPr>
        <w:spacing w:before="240" w:after="240"/>
      </w:pPr>
      <w:r>
        <w:rPr>
          <w:rtl w:val="0"/>
        </w:rPr>
        <w:t>The link doesn't simply ask:</w:t>
      </w:r>
    </w:p>
    <w:p w14:paraId="00000881">
      <w:pPr>
        <w:spacing w:before="240" w:after="240"/>
        <w:ind w:left="600" w:right="600" w:firstLine="0"/>
      </w:pPr>
      <w:r>
        <w:rPr>
          <w:rtl w:val="0"/>
        </w:rPr>
        <w:t>“Where should I send you?”</w:t>
      </w:r>
    </w:p>
    <w:p w14:paraId="00000882">
      <w:pPr>
        <w:spacing w:before="240" w:after="240"/>
      </w:pPr>
      <w:r>
        <w:rPr>
          <w:rtl w:val="0"/>
        </w:rPr>
        <w:t>It asks:</w:t>
      </w:r>
    </w:p>
    <w:p w14:paraId="00000883">
      <w:pPr>
        <w:spacing w:before="240" w:after="240"/>
        <w:ind w:left="600" w:right="600" w:firstLine="0"/>
        <w:rPr>
          <w:b/>
          <w:bCs/>
        </w:rPr>
      </w:pPr>
      <w:r>
        <w:rPr>
          <w:b/>
          <w:bCs/>
          <w:rtl w:val="0"/>
        </w:rPr>
        <w:t>“What is this visitor probably trying to accomplish?”</w:t>
      </w:r>
    </w:p>
    <w:p w14:paraId="00000884">
      <w:pPr>
        <w:spacing w:before="240" w:after="240"/>
      </w:pPr>
      <w:r>
        <w:rPr>
          <w:rtl w:val="0"/>
        </w:rPr>
        <w:t>It might infer intent from legitimate available context and interaction:</w:t>
      </w:r>
    </w:p>
    <w:p w14:paraId="00000885">
      <w:pPr>
        <w:spacing w:before="240" w:after="240"/>
      </w:pPr>
      <w:r>
        <w:rPr>
          <w:rtl w:val="0"/>
        </w:rPr>
        <w:t>It might classify the interaction as:</w:t>
      </w:r>
    </w:p>
    <w:p w14:paraId="00000886">
      <w:pPr>
        <w:spacing w:before="240" w:after="240"/>
      </w:pPr>
      <w:r>
        <w:rPr>
          <w:rtl w:val="0"/>
        </w:rPr>
        <w:t>Then route accordingly.</w:t>
      </w:r>
    </w:p>
    <w:p w14:paraId="00000887">
      <w:pPr>
        <w:spacing w:before="240" w:after="240"/>
      </w:pPr>
      <w:r>
        <w:rPr>
          <w:rtl w:val="0"/>
        </w:rPr>
        <w:t>Same URL.</w:t>
      </w:r>
    </w:p>
    <w:p w14:paraId="00000888">
      <w:pPr>
        <w:spacing w:before="240" w:after="240"/>
      </w:pPr>
      <w:r>
        <w:rPr>
          <w:rtl w:val="0"/>
        </w:rPr>
        <w:t>Different experience.</w:t>
      </w:r>
    </w:p>
    <w:p w14:paraId="00000889">
      <w:r>
        <w:pict>
          <v:rect id="_x0000_i1213" o:spt="1" style="height:1.5pt;width:0pt;" fillcolor="#A0A0A0" filled="t" stroked="f" coordsize="21600,21600" o:hr="t" o:hrstd="t" o:hralign="center">
            <v:path/>
            <v:fill on="t" focussize="0,0"/>
            <v:stroke on="f"/>
            <v:imagedata o:title=""/>
            <o:lock v:ext="edit"/>
            <w10:wrap type="none"/>
            <w10:anchorlock/>
          </v:rect>
        </w:pict>
      </w:r>
    </w:p>
    <w:p w14:paraId="0000088A">
      <w:pPr>
        <w:pStyle w:val="2"/>
        <w:keepNext w:val="0"/>
        <w:keepLines w:val="0"/>
        <w:spacing w:before="480"/>
        <w:rPr>
          <w:b/>
          <w:bCs/>
          <w:sz w:val="46"/>
          <w:szCs w:val="46"/>
        </w:rPr>
      </w:pPr>
      <w:bookmarkStart w:id="271" w:name="_ivybh8bhv87v" w:colFirst="0" w:colLast="0"/>
      <w:bookmarkEnd w:id="271"/>
      <w:r>
        <w:rPr>
          <w:b/>
          <w:bCs/>
          <w:sz w:val="46"/>
          <w:szCs w:val="46"/>
          <w:rtl w:val="0"/>
        </w:rPr>
        <w:t>3. 🔮 THE PREDICTIVE DESTINATION ENGINE</w:t>
      </w:r>
    </w:p>
    <w:p w14:paraId="0000088B">
      <w:pPr>
        <w:spacing w:before="240" w:after="240"/>
      </w:pPr>
      <w:r>
        <w:rPr>
          <w:rtl w:val="0"/>
        </w:rPr>
        <w:t>Today:</w:t>
      </w:r>
    </w:p>
    <w:p w14:paraId="0000088C">
      <w:pPr>
        <w:spacing w:before="240" w:after="240"/>
      </w:pPr>
      <w:r>
        <w:rPr>
          <w:rtl w:val="0"/>
        </w:rPr>
        <w:t>Impossible version:</w:t>
      </w:r>
    </w:p>
    <w:p w14:paraId="0000088D">
      <w:pPr>
        <w:spacing w:before="240" w:after="240"/>
      </w:pPr>
      <w:r>
        <w:rPr>
          <w:rtl w:val="0"/>
        </w:rPr>
        <w:t>Suppose there are 12 possible landing pages.</w:t>
      </w:r>
    </w:p>
    <w:p w14:paraId="0000088E">
      <w:pPr>
        <w:spacing w:before="240" w:after="240"/>
      </w:pPr>
      <w:r>
        <w:rPr>
          <w:rtl w:val="0"/>
        </w:rPr>
        <w:t>The system estimates:</w:t>
      </w:r>
    </w:p>
    <w:p w14:paraId="0000088F">
      <w:pPr>
        <w:spacing w:before="240" w:after="240"/>
      </w:pPr>
      <w:r>
        <w:rPr>
          <w:rtl w:val="0"/>
        </w:rPr>
        <w:t>The user gets D.</w:t>
      </w:r>
    </w:p>
    <w:p w14:paraId="00000890">
      <w:pPr>
        <w:spacing w:before="240" w:after="240"/>
      </w:pPr>
      <w:r>
        <w:rPr>
          <w:rtl w:val="0"/>
        </w:rPr>
        <w:t>The link effectively asks:</w:t>
      </w:r>
    </w:p>
    <w:p w14:paraId="00000891">
      <w:pPr>
        <w:spacing w:before="240" w:after="240"/>
        <w:ind w:left="600" w:right="600" w:firstLine="0"/>
        <w:rPr>
          <w:b/>
          <w:bCs/>
        </w:rPr>
      </w:pPr>
      <w:r>
        <w:rPr>
          <w:b/>
          <w:bCs/>
          <w:rtl w:val="0"/>
        </w:rPr>
        <w:t>“Where should I send this person to maximize the objective?”</w:t>
      </w:r>
    </w:p>
    <w:p w14:paraId="00000892">
      <w:r>
        <w:pict>
          <v:rect id="_x0000_i1214" o:spt="1" style="height:1.5pt;width:0pt;" fillcolor="#A0A0A0" filled="t" stroked="f" coordsize="21600,21600" o:hr="t" o:hrstd="t" o:hralign="center">
            <v:path/>
            <v:fill on="t" focussize="0,0"/>
            <v:stroke on="f"/>
            <v:imagedata o:title=""/>
            <o:lock v:ext="edit"/>
            <w10:wrap type="none"/>
            <w10:anchorlock/>
          </v:rect>
        </w:pict>
      </w:r>
    </w:p>
    <w:p w14:paraId="00000893">
      <w:pPr>
        <w:pStyle w:val="2"/>
        <w:keepNext w:val="0"/>
        <w:keepLines w:val="0"/>
        <w:spacing w:before="480"/>
        <w:rPr>
          <w:b/>
          <w:bCs/>
          <w:sz w:val="46"/>
          <w:szCs w:val="46"/>
        </w:rPr>
      </w:pPr>
      <w:bookmarkStart w:id="272" w:name="_jum12tw0rute" w:colFirst="0" w:colLast="0"/>
      <w:bookmarkEnd w:id="272"/>
      <w:r>
        <w:rPr>
          <w:b/>
          <w:bCs/>
          <w:sz w:val="46"/>
          <w:szCs w:val="46"/>
          <w:rtl w:val="0"/>
        </w:rPr>
        <w:t>4. 🪞 THE DIGITAL TWIN OF EVERY VISITOR</w:t>
      </w:r>
    </w:p>
    <w:p w14:paraId="00000894">
      <w:pPr>
        <w:spacing w:before="240" w:after="240"/>
      </w:pPr>
      <w:r>
        <w:rPr>
          <w:rtl w:val="0"/>
        </w:rPr>
        <w:t>Now we're getting genuinely crazy.</w:t>
      </w:r>
    </w:p>
    <w:p w14:paraId="00000895">
      <w:pPr>
        <w:spacing w:before="240" w:after="240"/>
      </w:pPr>
      <w:r>
        <w:rPr>
          <w:rtl w:val="0"/>
        </w:rPr>
        <w:t xml:space="preserve">Imagine every visitor has a temporary </w:t>
      </w:r>
      <w:r>
        <w:rPr>
          <w:b/>
          <w:bCs/>
          <w:rtl w:val="0"/>
        </w:rPr>
        <w:t>behavioral digital twin</w:t>
      </w:r>
      <w:r>
        <w:rPr>
          <w:rtl w:val="0"/>
        </w:rPr>
        <w:t>.</w:t>
      </w:r>
    </w:p>
    <w:p w14:paraId="00000896">
      <w:pPr>
        <w:spacing w:before="240" w:after="240"/>
      </w:pPr>
      <w:r>
        <w:rPr>
          <w:rtl w:val="0"/>
        </w:rPr>
        <w:t>Not:</w:t>
      </w:r>
    </w:p>
    <w:p w14:paraId="00000897">
      <w:pPr>
        <w:spacing w:before="240" w:after="240"/>
        <w:ind w:left="600" w:right="600" w:firstLine="0"/>
      </w:pPr>
      <w:r>
        <w:rPr>
          <w:rtl w:val="0"/>
        </w:rPr>
        <w:t>“John Smith.”</w:t>
      </w:r>
    </w:p>
    <w:p w14:paraId="00000898">
      <w:pPr>
        <w:spacing w:before="240" w:after="240"/>
      </w:pPr>
      <w:r>
        <w:rPr>
          <w:rtl w:val="0"/>
        </w:rPr>
        <w:t>Rather:</w:t>
      </w:r>
    </w:p>
    <w:p w14:paraId="00000899">
      <w:pPr>
        <w:spacing w:before="240" w:after="240"/>
        <w:ind w:left="600" w:right="600" w:firstLine="0"/>
        <w:rPr>
          <w:b/>
          <w:bCs/>
        </w:rPr>
      </w:pPr>
      <w:r>
        <w:rPr>
          <w:b/>
          <w:bCs/>
          <w:rtl w:val="0"/>
        </w:rPr>
        <w:t>An evolving model of this interaction context.</w:t>
      </w:r>
    </w:p>
    <w:p w14:paraId="0000089A">
      <w:pPr>
        <w:spacing w:before="240" w:after="240"/>
      </w:pPr>
      <w:r>
        <w:rPr>
          <w:rtl w:val="0"/>
        </w:rPr>
        <w:t>It learns:</w:t>
      </w:r>
    </w:p>
    <w:p w14:paraId="0000089B">
      <w:pPr>
        <w:spacing w:before="240" w:after="240"/>
      </w:pPr>
      <w:r>
        <w:rPr>
          <w:rtl w:val="0"/>
        </w:rPr>
        <w:t>Then it can predict:</w:t>
      </w:r>
    </w:p>
    <w:p w14:paraId="0000089C">
      <w:pPr>
        <w:spacing w:before="240" w:after="240"/>
        <w:ind w:left="600" w:right="600" w:firstLine="0"/>
      </w:pPr>
      <w:r>
        <w:rPr>
          <w:rtl w:val="0"/>
        </w:rPr>
        <w:t>“This visitor is likely to respond better to product-focused content than brand-focused content.”</w:t>
      </w:r>
    </w:p>
    <w:p w14:paraId="0000089D">
      <w:pPr>
        <w:spacing w:before="240" w:after="240"/>
      </w:pPr>
      <w:r>
        <w:rPr>
          <w:rtl w:val="0"/>
        </w:rPr>
        <w:t>The visitor model continuously updates.</w:t>
      </w:r>
    </w:p>
    <w:p w14:paraId="0000089E">
      <w:r>
        <w:pict>
          <v:rect id="_x0000_i1215" o:spt="1" style="height:1.5pt;width:0pt;" fillcolor="#A0A0A0" filled="t" stroked="f" coordsize="21600,21600" o:hr="t" o:hrstd="t" o:hralign="center">
            <v:path/>
            <v:fill on="t" focussize="0,0"/>
            <v:stroke on="f"/>
            <v:imagedata o:title=""/>
            <o:lock v:ext="edit"/>
            <w10:wrap type="none"/>
            <w10:anchorlock/>
          </v:rect>
        </w:pict>
      </w:r>
    </w:p>
    <w:p w14:paraId="0000089F">
      <w:pPr>
        <w:pStyle w:val="2"/>
        <w:keepNext w:val="0"/>
        <w:keepLines w:val="0"/>
        <w:spacing w:before="480"/>
        <w:rPr>
          <w:b/>
          <w:bCs/>
          <w:sz w:val="46"/>
          <w:szCs w:val="46"/>
        </w:rPr>
      </w:pPr>
      <w:bookmarkStart w:id="273" w:name="_xa21rnqhn7l7" w:colFirst="0" w:colLast="0"/>
      <w:bookmarkEnd w:id="273"/>
      <w:r>
        <w:rPr>
          <w:b/>
          <w:bCs/>
          <w:sz w:val="46"/>
          <w:szCs w:val="46"/>
          <w:rtl w:val="0"/>
        </w:rPr>
        <w:t>5. 🧠 THE LINK THAT REMEMBERS</w:t>
      </w:r>
    </w:p>
    <w:p w14:paraId="000008A0">
      <w:pPr>
        <w:spacing w:before="240" w:after="240"/>
      </w:pPr>
      <w:r>
        <w:rPr>
          <w:rtl w:val="0"/>
        </w:rPr>
        <w:t>Imagine:</w:t>
      </w:r>
    </w:p>
    <w:p w14:paraId="000008A1">
      <w:pPr>
        <w:spacing w:before="240" w:after="240"/>
      </w:pPr>
      <w:r>
        <w:rPr>
          <w:rtl w:val="0"/>
        </w:rPr>
        <w:t>A visitor interacts today.</w:t>
      </w:r>
    </w:p>
    <w:p w14:paraId="000008A2">
      <w:pPr>
        <w:spacing w:before="240" w:after="240"/>
      </w:pPr>
      <w:r>
        <w:rPr>
          <w:rtl w:val="0"/>
        </w:rPr>
        <w:t>Tomorrow they return.</w:t>
      </w:r>
    </w:p>
    <w:p w14:paraId="000008A3">
      <w:pPr>
        <w:spacing w:before="240" w:after="240"/>
      </w:pPr>
      <w:r>
        <w:rPr>
          <w:rtl w:val="0"/>
        </w:rPr>
        <w:t>The system recognizes the appropriate returning-visitor context and can provide continuity:</w:t>
      </w:r>
    </w:p>
    <w:p w14:paraId="000008A4">
      <w:pPr>
        <w:spacing w:before="240" w:after="240"/>
        <w:ind w:left="600" w:right="600" w:firstLine="0"/>
      </w:pPr>
      <w:r>
        <w:rPr>
          <w:rtl w:val="0"/>
        </w:rPr>
        <w:t>“Welcome back.”</w:t>
      </w:r>
    </w:p>
    <w:p w14:paraId="000008A5">
      <w:pPr>
        <w:spacing w:before="240" w:after="240"/>
      </w:pPr>
      <w:r>
        <w:rPr>
          <w:rtl w:val="0"/>
        </w:rPr>
        <w:t>But go further.</w:t>
      </w:r>
    </w:p>
    <w:p w14:paraId="000008A6">
      <w:pPr>
        <w:spacing w:before="240" w:after="240"/>
      </w:pPr>
      <w:r>
        <w:rPr>
          <w:rtl w:val="0"/>
        </w:rPr>
        <w:t>The system knows:</w:t>
      </w:r>
    </w:p>
    <w:p w14:paraId="000008A7">
      <w:pPr>
        <w:spacing w:before="240" w:after="240"/>
      </w:pPr>
      <w:r>
        <w:rPr>
          <w:rtl w:val="0"/>
        </w:rPr>
        <w:t xml:space="preserve">The link becomes a </w:t>
      </w:r>
      <w:r>
        <w:rPr>
          <w:b/>
          <w:bCs/>
          <w:rtl w:val="0"/>
        </w:rPr>
        <w:t>continuity layer</w:t>
      </w:r>
      <w:r>
        <w:rPr>
          <w:rtl w:val="0"/>
        </w:rPr>
        <w:t xml:space="preserve"> between interactions.</w:t>
      </w:r>
    </w:p>
    <w:p w14:paraId="000008A8">
      <w:r>
        <w:pict>
          <v:rect id="_x0000_i1216" o:spt="1" style="height:1.5pt;width:0pt;" fillcolor="#A0A0A0" filled="t" stroked="f" coordsize="21600,21600" o:hr="t" o:hrstd="t" o:hralign="center">
            <v:path/>
            <v:fill on="t" focussize="0,0"/>
            <v:stroke on="f"/>
            <v:imagedata o:title=""/>
            <o:lock v:ext="edit"/>
            <w10:wrap type="none"/>
            <w10:anchorlock/>
          </v:rect>
        </w:pict>
      </w:r>
    </w:p>
    <w:p w14:paraId="000008A9">
      <w:pPr>
        <w:pStyle w:val="2"/>
        <w:keepNext w:val="0"/>
        <w:keepLines w:val="0"/>
        <w:spacing w:before="480"/>
        <w:rPr>
          <w:b/>
          <w:bCs/>
          <w:sz w:val="46"/>
          <w:szCs w:val="46"/>
        </w:rPr>
      </w:pPr>
      <w:bookmarkStart w:id="274" w:name="_akizlmv84z0w" w:colFirst="0" w:colLast="0"/>
      <w:bookmarkEnd w:id="274"/>
      <w:r>
        <w:rPr>
          <w:b/>
          <w:bCs/>
          <w:sz w:val="46"/>
          <w:szCs w:val="46"/>
          <w:rtl w:val="0"/>
        </w:rPr>
        <w:t>6. 🕸️ A NETWORK OF LINKS THAT THINK TOGETHER</w:t>
      </w:r>
    </w:p>
    <w:p w14:paraId="000008AA">
      <w:pPr>
        <w:spacing w:before="240" w:after="240"/>
      </w:pPr>
      <w:r>
        <w:rPr>
          <w:rtl w:val="0"/>
        </w:rPr>
        <w:t>This one is enormous.</w:t>
      </w:r>
    </w:p>
    <w:p w14:paraId="000008AB">
      <w:pPr>
        <w:spacing w:before="240" w:after="240"/>
      </w:pPr>
      <w:r>
        <w:rPr>
          <w:rtl w:val="0"/>
        </w:rPr>
        <w:t>Normally:</w:t>
      </w:r>
    </w:p>
    <w:p w14:paraId="000008AC">
      <w:pPr>
        <w:spacing w:before="240" w:after="240"/>
      </w:pPr>
      <w:r>
        <w:rPr>
          <w:rtl w:val="0"/>
        </w:rPr>
        <w:t>are independent.</w:t>
      </w:r>
    </w:p>
    <w:p w14:paraId="000008AD">
      <w:pPr>
        <w:spacing w:before="240" w:after="240"/>
      </w:pPr>
      <w:r>
        <w:rPr>
          <w:rtl w:val="0"/>
        </w:rPr>
        <w:t>Imagine instead:</w:t>
      </w:r>
    </w:p>
    <w:p w14:paraId="000008AE">
      <w:pPr>
        <w:spacing w:before="240" w:after="240"/>
      </w:pPr>
      <w:r>
        <w:rPr>
          <w:rtl w:val="0"/>
        </w:rPr>
        <w:t xml:space="preserve">Every link belongs to a </w:t>
      </w:r>
      <w:r>
        <w:rPr>
          <w:b/>
          <w:bCs/>
          <w:rtl w:val="0"/>
        </w:rPr>
        <w:t>marketing intelligence graph</w:t>
      </w:r>
      <w:r>
        <w:rPr>
          <w:rtl w:val="0"/>
        </w:rPr>
        <w:t>.</w:t>
      </w:r>
    </w:p>
    <w:p w14:paraId="000008AF">
      <w:pPr>
        <w:spacing w:before="240" w:after="240"/>
      </w:pPr>
      <w:r>
        <w:rPr>
          <w:rtl w:val="0"/>
        </w:rPr>
        <w:t>They share:</w:t>
      </w:r>
    </w:p>
    <w:p w14:paraId="000008B0">
      <w:pPr>
        <w:numPr>
          <w:ilvl w:val="0"/>
          <w:numId w:val="66"/>
        </w:numPr>
        <w:spacing w:before="240" w:after="0" w:afterAutospacing="0"/>
        <w:ind w:left="720" w:hanging="360"/>
      </w:pPr>
      <w:r>
        <w:rPr>
          <w:rtl w:val="0"/>
        </w:rPr>
        <w:t>campaign information</w:t>
      </w:r>
    </w:p>
    <w:p w14:paraId="000008B1">
      <w:pPr>
        <w:numPr>
          <w:ilvl w:val="0"/>
          <w:numId w:val="66"/>
        </w:numPr>
        <w:spacing w:before="0" w:beforeAutospacing="0" w:after="0" w:afterAutospacing="0"/>
        <w:ind w:left="720" w:hanging="360"/>
      </w:pPr>
      <w:r>
        <w:rPr>
          <w:rtl w:val="0"/>
        </w:rPr>
        <w:t>performance information</w:t>
      </w:r>
    </w:p>
    <w:p w14:paraId="000008B2">
      <w:pPr>
        <w:numPr>
          <w:ilvl w:val="0"/>
          <w:numId w:val="66"/>
        </w:numPr>
        <w:spacing w:before="0" w:beforeAutospacing="0" w:after="0" w:afterAutospacing="0"/>
        <w:ind w:left="720" w:hanging="360"/>
      </w:pPr>
      <w:r>
        <w:rPr>
          <w:rtl w:val="0"/>
        </w:rPr>
        <w:t>experiments</w:t>
      </w:r>
    </w:p>
    <w:p w14:paraId="000008B3">
      <w:pPr>
        <w:numPr>
          <w:ilvl w:val="0"/>
          <w:numId w:val="66"/>
        </w:numPr>
        <w:spacing w:before="0" w:beforeAutospacing="0" w:after="0" w:afterAutospacing="0"/>
        <w:ind w:left="720" w:hanging="360"/>
      </w:pPr>
      <w:r>
        <w:rPr>
          <w:rtl w:val="0"/>
        </w:rPr>
        <w:t>visitor journeys</w:t>
      </w:r>
    </w:p>
    <w:p w14:paraId="000008B4">
      <w:pPr>
        <w:numPr>
          <w:ilvl w:val="0"/>
          <w:numId w:val="66"/>
        </w:numPr>
        <w:spacing w:before="0" w:beforeAutospacing="0" w:after="0" w:afterAutospacing="0"/>
        <w:ind w:left="720" w:hanging="360"/>
      </w:pPr>
      <w:r>
        <w:rPr>
          <w:rtl w:val="0"/>
        </w:rPr>
        <w:t>destination performance</w:t>
      </w:r>
    </w:p>
    <w:p w14:paraId="000008B5">
      <w:pPr>
        <w:numPr>
          <w:ilvl w:val="0"/>
          <w:numId w:val="66"/>
        </w:numPr>
        <w:spacing w:before="0" w:beforeAutospacing="0" w:after="240"/>
        <w:ind w:left="720" w:hanging="360"/>
      </w:pPr>
      <w:r>
        <w:rPr>
          <w:rtl w:val="0"/>
        </w:rPr>
        <w:t>conversion outcomes</w:t>
      </w:r>
    </w:p>
    <w:p w14:paraId="000008B6">
      <w:pPr>
        <w:spacing w:before="240" w:after="240"/>
      </w:pPr>
      <w:r>
        <w:rPr>
          <w:rtl w:val="0"/>
        </w:rPr>
        <w:t>Now one link can learn from another.</w:t>
      </w:r>
    </w:p>
    <w:p w14:paraId="000008B7">
      <w:r>
        <w:pict>
          <v:rect id="_x0000_i1217" o:spt="1" style="height:1.5pt;width:0pt;" fillcolor="#A0A0A0" filled="t" stroked="f" coordsize="21600,21600" o:hr="t" o:hrstd="t" o:hralign="center">
            <v:path/>
            <v:fill on="t" focussize="0,0"/>
            <v:stroke on="f"/>
            <v:imagedata o:title=""/>
            <o:lock v:ext="edit"/>
            <w10:wrap type="none"/>
            <w10:anchorlock/>
          </v:rect>
        </w:pict>
      </w:r>
    </w:p>
    <w:p w14:paraId="000008B8">
      <w:pPr>
        <w:pStyle w:val="2"/>
        <w:keepNext w:val="0"/>
        <w:keepLines w:val="0"/>
        <w:spacing w:before="480"/>
        <w:rPr>
          <w:b/>
          <w:bCs/>
          <w:sz w:val="46"/>
          <w:szCs w:val="46"/>
        </w:rPr>
      </w:pPr>
      <w:bookmarkStart w:id="275" w:name="_39kmt864ao7b" w:colFirst="0" w:colLast="0"/>
      <w:bookmarkEnd w:id="275"/>
      <w:r>
        <w:rPr>
          <w:b/>
          <w:bCs/>
          <w:sz w:val="46"/>
          <w:szCs w:val="46"/>
          <w:rtl w:val="0"/>
        </w:rPr>
        <w:t>7. 🧠 COLLECTIVE LINK INTELLIGENCE</w:t>
      </w:r>
    </w:p>
    <w:p w14:paraId="000008B9">
      <w:pPr>
        <w:spacing w:before="240" w:after="240"/>
      </w:pPr>
      <w:r>
        <w:rPr>
          <w:rtl w:val="0"/>
        </w:rPr>
        <w:t>Suppose a company has:</w:t>
      </w:r>
    </w:p>
    <w:p w14:paraId="000008BA">
      <w:pPr>
        <w:spacing w:before="240" w:after="240"/>
        <w:rPr>
          <w:b/>
          <w:bCs/>
        </w:rPr>
      </w:pPr>
      <w:r>
        <w:rPr>
          <w:b/>
          <w:bCs/>
          <w:rtl w:val="0"/>
        </w:rPr>
        <w:t>10,000 links.</w:t>
      </w:r>
    </w:p>
    <w:p w14:paraId="000008BB">
      <w:pPr>
        <w:spacing w:before="240" w:after="240"/>
      </w:pPr>
      <w:r>
        <w:rPr>
          <w:rtl w:val="0"/>
        </w:rPr>
        <w:t>The system discovers:</w:t>
      </w:r>
    </w:p>
    <w:p w14:paraId="000008BC">
      <w:pPr>
        <w:spacing w:before="240" w:after="240"/>
        <w:ind w:left="600" w:right="600" w:firstLine="0"/>
      </w:pPr>
      <w:r>
        <w:rPr>
          <w:rtl w:val="0"/>
        </w:rPr>
        <w:t>“Links associated with this type of campaign perform better when routed to short-form landing pages.”</w:t>
      </w:r>
    </w:p>
    <w:p w14:paraId="000008BD">
      <w:pPr>
        <w:spacing w:before="240" w:after="240"/>
      </w:pPr>
      <w:r>
        <w:rPr>
          <w:rtl w:val="0"/>
        </w:rPr>
        <w:t>It can propagate that insight.</w:t>
      </w:r>
    </w:p>
    <w:p w14:paraId="000008BE">
      <w:pPr>
        <w:spacing w:before="240" w:after="240"/>
      </w:pPr>
      <w:r>
        <w:rPr>
          <w:rtl w:val="0"/>
        </w:rPr>
        <w:t>Not manually.</w:t>
      </w:r>
    </w:p>
    <w:p w14:paraId="000008BF">
      <w:pPr>
        <w:spacing w:before="240" w:after="240"/>
      </w:pPr>
      <w:r>
        <w:rPr>
          <w:rtl w:val="0"/>
        </w:rPr>
        <w:t>Automatically.</w:t>
      </w:r>
    </w:p>
    <w:p w14:paraId="000008C0">
      <w:pPr>
        <w:spacing w:before="240" w:after="240"/>
      </w:pPr>
      <w:r>
        <w:rPr>
          <w:rtl w:val="0"/>
        </w:rPr>
        <w:t>So:</w:t>
      </w:r>
    </w:p>
    <w:p w14:paraId="000008C1">
      <w:pPr>
        <w:spacing w:before="240" w:after="240"/>
      </w:pPr>
      <w:r>
        <w:rPr>
          <w:rtl w:val="0"/>
        </w:rPr>
        <w:t>The entire link ecosystem becomes smarter.</w:t>
      </w:r>
    </w:p>
    <w:p w14:paraId="000008C2">
      <w:r>
        <w:pict>
          <v:rect id="_x0000_i1218" o:spt="1" style="height:1.5pt;width:0pt;" fillcolor="#A0A0A0" filled="t" stroked="f" coordsize="21600,21600" o:hr="t" o:hrstd="t" o:hralign="center">
            <v:path/>
            <v:fill on="t" focussize="0,0"/>
            <v:stroke on="f"/>
            <v:imagedata o:title=""/>
            <o:lock v:ext="edit"/>
            <w10:wrap type="none"/>
            <w10:anchorlock/>
          </v:rect>
        </w:pict>
      </w:r>
    </w:p>
    <w:p w14:paraId="000008C3">
      <w:pPr>
        <w:pStyle w:val="2"/>
        <w:keepNext w:val="0"/>
        <w:keepLines w:val="0"/>
        <w:spacing w:before="480"/>
        <w:rPr>
          <w:b/>
          <w:bCs/>
          <w:sz w:val="46"/>
          <w:szCs w:val="46"/>
        </w:rPr>
      </w:pPr>
      <w:bookmarkStart w:id="276" w:name="_eais0j7t7xzf" w:colFirst="0" w:colLast="0"/>
      <w:bookmarkEnd w:id="276"/>
      <w:r>
        <w:rPr>
          <w:b/>
          <w:bCs/>
          <w:sz w:val="46"/>
          <w:szCs w:val="46"/>
          <w:rtl w:val="0"/>
        </w:rPr>
        <w:t>8. 🌐 THE GLOBAL LINK BRAIN</w:t>
      </w:r>
    </w:p>
    <w:p w14:paraId="000008C4">
      <w:pPr>
        <w:spacing w:before="240" w:after="240"/>
      </w:pPr>
      <w:r>
        <w:rPr>
          <w:rtl w:val="0"/>
        </w:rPr>
        <w:t>Now remove the company boundary.</w:t>
      </w:r>
    </w:p>
    <w:p w14:paraId="000008C5">
      <w:pPr>
        <w:spacing w:before="240" w:after="240"/>
      </w:pPr>
      <w:r>
        <w:rPr>
          <w:rtl w:val="0"/>
        </w:rPr>
        <w:t>Imagine millions of businesses use your infrastructure.</w:t>
      </w:r>
    </w:p>
    <w:p w14:paraId="000008C6">
      <w:pPr>
        <w:spacing w:before="240" w:after="240"/>
      </w:pPr>
      <w:r>
        <w:rPr>
          <w:rtl w:val="0"/>
        </w:rPr>
        <w:t>You build an anonymized intelligence layer that learns patterns across industries.</w:t>
      </w:r>
    </w:p>
    <w:p w14:paraId="000008C7">
      <w:pPr>
        <w:spacing w:before="240" w:after="240"/>
      </w:pPr>
      <w:r>
        <w:rPr>
          <w:rtl w:val="0"/>
        </w:rPr>
        <w:t>Not individual customer data.</w:t>
      </w:r>
    </w:p>
    <w:p w14:paraId="000008C8">
      <w:pPr>
        <w:spacing w:before="240" w:after="240"/>
      </w:pPr>
      <w:r>
        <w:rPr>
          <w:rtl w:val="0"/>
        </w:rPr>
        <w:t>Patterns.</w:t>
      </w:r>
    </w:p>
    <w:p w14:paraId="000008C9">
      <w:pPr>
        <w:spacing w:before="240" w:after="240"/>
      </w:pPr>
      <w:r>
        <w:rPr>
          <w:rtl w:val="0"/>
        </w:rPr>
        <w:t>For example:</w:t>
      </w:r>
    </w:p>
    <w:p w14:paraId="000008CA">
      <w:pPr>
        <w:spacing w:before="240" w:after="240"/>
        <w:ind w:left="600" w:right="600" w:firstLine="0"/>
      </w:pPr>
      <w:r>
        <w:rPr>
          <w:rtl w:val="0"/>
        </w:rPr>
        <w:t>“Visitors arriving from QR campaigns tend to behave differently from visitors arriving from email.”</w:t>
      </w:r>
    </w:p>
    <w:p w14:paraId="000008CB">
      <w:pPr>
        <w:spacing w:before="240" w:after="240"/>
      </w:pPr>
      <w:r>
        <w:rPr>
          <w:rtl w:val="0"/>
        </w:rPr>
        <w:t>The platform could use aggregated patterns to improve recommendations.</w:t>
      </w:r>
    </w:p>
    <w:p w14:paraId="000008CC">
      <w:pPr>
        <w:spacing w:before="240" w:after="240"/>
      </w:pPr>
      <w:r>
        <w:rPr>
          <w:rtl w:val="0"/>
        </w:rPr>
        <w:t>You've effectively built a:</w:t>
      </w:r>
    </w:p>
    <w:p w14:paraId="000008CD">
      <w:pPr>
        <w:pStyle w:val="2"/>
        <w:keepNext w:val="0"/>
        <w:keepLines w:val="0"/>
        <w:spacing w:before="480"/>
        <w:rPr>
          <w:b/>
          <w:bCs/>
          <w:sz w:val="46"/>
          <w:szCs w:val="46"/>
        </w:rPr>
      </w:pPr>
      <w:bookmarkStart w:id="277" w:name="_udr3fo30anl4" w:colFirst="0" w:colLast="0"/>
      <w:bookmarkEnd w:id="277"/>
      <w:r>
        <w:rPr>
          <w:b/>
          <w:bCs/>
          <w:sz w:val="46"/>
          <w:szCs w:val="46"/>
          <w:rtl w:val="0"/>
        </w:rPr>
        <w:t>Marketing Intelligence Foundation Model</w:t>
      </w:r>
    </w:p>
    <w:p w14:paraId="000008CE">
      <w:pPr>
        <w:spacing w:before="240" w:after="240"/>
      </w:pPr>
      <w:r>
        <w:rPr>
          <w:rtl w:val="0"/>
        </w:rPr>
        <w:t>for links.</w:t>
      </w:r>
    </w:p>
    <w:p w14:paraId="000008CF">
      <w:r>
        <w:pict>
          <v:rect id="_x0000_i1219" o:spt="1" style="height:1.5pt;width:0pt;" fillcolor="#A0A0A0" filled="t" stroked="f" coordsize="21600,21600" o:hr="t" o:hrstd="t" o:hralign="center">
            <v:path/>
            <v:fill on="t" focussize="0,0"/>
            <v:stroke on="f"/>
            <v:imagedata o:title=""/>
            <o:lock v:ext="edit"/>
            <w10:wrap type="none"/>
            <w10:anchorlock/>
          </v:rect>
        </w:pict>
      </w:r>
    </w:p>
    <w:p w14:paraId="000008D0">
      <w:pPr>
        <w:pStyle w:val="2"/>
        <w:keepNext w:val="0"/>
        <w:keepLines w:val="0"/>
        <w:spacing w:before="480"/>
        <w:rPr>
          <w:b/>
          <w:bCs/>
          <w:sz w:val="46"/>
          <w:szCs w:val="46"/>
        </w:rPr>
      </w:pPr>
      <w:bookmarkStart w:id="278" w:name="_6vwoilf34vpk" w:colFirst="0" w:colLast="0"/>
      <w:bookmarkEnd w:id="278"/>
      <w:r>
        <w:rPr>
          <w:b/>
          <w:bCs/>
          <w:sz w:val="46"/>
          <w:szCs w:val="46"/>
          <w:rtl w:val="0"/>
        </w:rPr>
        <w:t>9. 🧠 THE LINK THAT CAN DESIGN ITS OWN LANDING PAGE</w:t>
      </w:r>
    </w:p>
    <w:p w14:paraId="000008D1">
      <w:pPr>
        <w:spacing w:before="240" w:after="240"/>
      </w:pPr>
      <w:r>
        <w:rPr>
          <w:rtl w:val="0"/>
        </w:rPr>
        <w:t>This is insane but technically conceptually possible.</w:t>
      </w:r>
    </w:p>
    <w:p w14:paraId="000008D2">
      <w:pPr>
        <w:spacing w:before="240" w:after="240"/>
      </w:pPr>
      <w:r>
        <w:rPr>
          <w:rtl w:val="0"/>
        </w:rPr>
        <w:t>User creates:</w:t>
      </w:r>
    </w:p>
    <w:p w14:paraId="000008D3">
      <w:pPr>
        <w:spacing w:before="240" w:after="240"/>
        <w:ind w:left="600" w:right="600" w:firstLine="0"/>
      </w:pPr>
      <w:r>
        <w:rPr>
          <w:rtl w:val="0"/>
        </w:rPr>
        <w:t>“Promote my new restaurant.”</w:t>
      </w:r>
    </w:p>
    <w:p w14:paraId="000008D4">
      <w:pPr>
        <w:spacing w:before="240" w:after="240"/>
      </w:pPr>
      <w:r>
        <w:rPr>
          <w:rtl w:val="0"/>
        </w:rPr>
        <w:t>The system knows:</w:t>
      </w:r>
    </w:p>
    <w:p w14:paraId="000008D5">
      <w:pPr>
        <w:spacing w:before="240" w:after="240"/>
      </w:pPr>
      <w:r>
        <w:rPr>
          <w:rtl w:val="0"/>
        </w:rPr>
        <w:t>Then dynamically constructs the experience.</w:t>
      </w:r>
    </w:p>
    <w:p w14:paraId="000008D6">
      <w:pPr>
        <w:spacing w:before="240" w:after="240"/>
      </w:pPr>
      <w:r>
        <w:rPr>
          <w:rtl w:val="0"/>
        </w:rPr>
        <w:t>It chooses:</w:t>
      </w:r>
    </w:p>
    <w:p w14:paraId="000008D7">
      <w:pPr>
        <w:numPr>
          <w:ilvl w:val="0"/>
          <w:numId w:val="67"/>
        </w:numPr>
        <w:spacing w:before="240" w:after="0" w:afterAutospacing="0"/>
        <w:ind w:left="720" w:hanging="360"/>
      </w:pPr>
      <w:r>
        <w:rPr>
          <w:rtl w:val="0"/>
        </w:rPr>
        <w:t>headline</w:t>
      </w:r>
    </w:p>
    <w:p w14:paraId="000008D8">
      <w:pPr>
        <w:numPr>
          <w:ilvl w:val="0"/>
          <w:numId w:val="67"/>
        </w:numPr>
        <w:spacing w:before="0" w:beforeAutospacing="0" w:after="0" w:afterAutospacing="0"/>
        <w:ind w:left="720" w:hanging="360"/>
      </w:pPr>
      <w:r>
        <w:rPr>
          <w:rtl w:val="0"/>
        </w:rPr>
        <w:t>layout</w:t>
      </w:r>
    </w:p>
    <w:p w14:paraId="000008D9">
      <w:pPr>
        <w:numPr>
          <w:ilvl w:val="0"/>
          <w:numId w:val="67"/>
        </w:numPr>
        <w:spacing w:before="0" w:beforeAutospacing="0" w:after="0" w:afterAutospacing="0"/>
        <w:ind w:left="720" w:hanging="360"/>
      </w:pPr>
      <w:r>
        <w:rPr>
          <w:rtl w:val="0"/>
        </w:rPr>
        <w:t>imagery</w:t>
      </w:r>
    </w:p>
    <w:p w14:paraId="000008DA">
      <w:pPr>
        <w:numPr>
          <w:ilvl w:val="0"/>
          <w:numId w:val="67"/>
        </w:numPr>
        <w:spacing w:before="0" w:beforeAutospacing="0" w:after="0" w:afterAutospacing="0"/>
        <w:ind w:left="720" w:hanging="360"/>
      </w:pPr>
      <w:r>
        <w:rPr>
          <w:rtl w:val="0"/>
        </w:rPr>
        <w:t>CTA</w:t>
      </w:r>
    </w:p>
    <w:p w14:paraId="000008DB">
      <w:pPr>
        <w:numPr>
          <w:ilvl w:val="0"/>
          <w:numId w:val="67"/>
        </w:numPr>
        <w:spacing w:before="0" w:beforeAutospacing="0" w:after="0" w:afterAutospacing="0"/>
        <w:ind w:left="720" w:hanging="360"/>
      </w:pPr>
      <w:r>
        <w:rPr>
          <w:rtl w:val="0"/>
        </w:rPr>
        <w:t>content hierarchy</w:t>
      </w:r>
    </w:p>
    <w:p w14:paraId="000008DC">
      <w:pPr>
        <w:numPr>
          <w:ilvl w:val="0"/>
          <w:numId w:val="67"/>
        </w:numPr>
        <w:spacing w:before="0" w:beforeAutospacing="0" w:after="0" w:afterAutospacing="0"/>
        <w:ind w:left="720" w:hanging="360"/>
      </w:pPr>
      <w:r>
        <w:rPr>
          <w:rtl w:val="0"/>
        </w:rPr>
        <w:t>offer</w:t>
      </w:r>
    </w:p>
    <w:p w14:paraId="000008DD">
      <w:pPr>
        <w:numPr>
          <w:ilvl w:val="0"/>
          <w:numId w:val="67"/>
        </w:numPr>
        <w:spacing w:before="0" w:beforeAutospacing="0" w:after="0" w:afterAutospacing="0"/>
        <w:ind w:left="720" w:hanging="360"/>
      </w:pPr>
      <w:r>
        <w:rPr>
          <w:rtl w:val="0"/>
        </w:rPr>
        <w:t>form</w:t>
      </w:r>
    </w:p>
    <w:p w14:paraId="000008DE">
      <w:pPr>
        <w:numPr>
          <w:ilvl w:val="0"/>
          <w:numId w:val="67"/>
        </w:numPr>
        <w:spacing w:before="0" w:beforeAutospacing="0" w:after="240"/>
        <w:ind w:left="720" w:hanging="360"/>
      </w:pPr>
      <w:r>
        <w:rPr>
          <w:rtl w:val="0"/>
        </w:rPr>
        <w:t>social proof</w:t>
      </w:r>
    </w:p>
    <w:p w14:paraId="000008DF">
      <w:pPr>
        <w:spacing w:before="240" w:after="240"/>
      </w:pPr>
      <w:r>
        <w:rPr>
          <w:rtl w:val="0"/>
        </w:rPr>
        <w:t>And continuously experiments.</w:t>
      </w:r>
    </w:p>
    <w:p w14:paraId="000008E0">
      <w:pPr>
        <w:spacing w:before="240" w:after="240"/>
      </w:pPr>
      <w:r>
        <w:rPr>
          <w:rtl w:val="0"/>
        </w:rPr>
        <w:t>The URL becomes:</w:t>
      </w:r>
    </w:p>
    <w:p w14:paraId="000008E1">
      <w:pPr>
        <w:spacing w:before="240" w:after="240"/>
      </w:pPr>
      <w:r>
        <w:rPr>
          <w:rtl w:val="0"/>
        </w:rPr>
        <w:t>No traditional fixed landing page required.</w:t>
      </w:r>
    </w:p>
    <w:p w14:paraId="000008E2">
      <w:r>
        <w:pict>
          <v:rect id="_x0000_i1220" o:spt="1" style="height:1.5pt;width:0pt;" fillcolor="#A0A0A0" filled="t" stroked="f" coordsize="21600,21600" o:hr="t" o:hrstd="t" o:hralign="center">
            <v:path/>
            <v:fill on="t" focussize="0,0"/>
            <v:stroke on="f"/>
            <v:imagedata o:title=""/>
            <o:lock v:ext="edit"/>
            <w10:wrap type="none"/>
            <w10:anchorlock/>
          </v:rect>
        </w:pict>
      </w:r>
    </w:p>
    <w:p w14:paraId="000008E3">
      <w:pPr>
        <w:pStyle w:val="2"/>
        <w:keepNext w:val="0"/>
        <w:keepLines w:val="0"/>
        <w:spacing w:before="480"/>
        <w:rPr>
          <w:b/>
          <w:bCs/>
          <w:sz w:val="46"/>
          <w:szCs w:val="46"/>
        </w:rPr>
      </w:pPr>
      <w:bookmarkStart w:id="279" w:name="_w0gefha15khm" w:colFirst="0" w:colLast="0"/>
      <w:bookmarkEnd w:id="279"/>
      <w:r>
        <w:rPr>
          <w:b/>
          <w:bCs/>
          <w:sz w:val="46"/>
          <w:szCs w:val="46"/>
          <w:rtl w:val="0"/>
        </w:rPr>
        <w:t>10. 🧬 INFINITE LANDING PAGE</w:t>
      </w:r>
    </w:p>
    <w:p w14:paraId="000008E4">
      <w:pPr>
        <w:spacing w:before="240" w:after="240"/>
      </w:pPr>
      <w:r>
        <w:rPr>
          <w:rtl w:val="0"/>
        </w:rPr>
        <w:t>Instead of creating:</w:t>
      </w:r>
    </w:p>
    <w:p w14:paraId="000008E5">
      <w:pPr>
        <w:spacing w:before="240" w:after="240"/>
      </w:pPr>
      <w:r>
        <w:rPr>
          <w:rtl w:val="0"/>
        </w:rPr>
        <w:t xml:space="preserve">the system creates a </w:t>
      </w:r>
      <w:r>
        <w:rPr>
          <w:b/>
          <w:bCs/>
          <w:rtl w:val="0"/>
        </w:rPr>
        <w:t>parameterized experience</w:t>
      </w:r>
      <w:r>
        <w:rPr>
          <w:rtl w:val="0"/>
        </w:rPr>
        <w:t>.</w:t>
      </w:r>
    </w:p>
    <w:p w14:paraId="000008E6">
      <w:pPr>
        <w:spacing w:before="240" w:after="240"/>
      </w:pPr>
      <w:r>
        <w:rPr>
          <w:rtl w:val="0"/>
        </w:rPr>
        <w:t>Each visitor receives a version optimized for the context.</w:t>
      </w:r>
    </w:p>
    <w:p w14:paraId="000008E7">
      <w:pPr>
        <w:spacing w:before="240" w:after="240"/>
      </w:pPr>
      <w:r>
        <w:rPr>
          <w:rtl w:val="0"/>
        </w:rPr>
        <w:t>So technically there aren't 1,000 pages.</w:t>
      </w:r>
    </w:p>
    <w:p w14:paraId="000008E8">
      <w:pPr>
        <w:spacing w:before="240" w:after="240"/>
      </w:pPr>
      <w:r>
        <w:rPr>
          <w:rtl w:val="0"/>
        </w:rPr>
        <w:t>There's:</w:t>
      </w:r>
    </w:p>
    <w:p w14:paraId="000008E9">
      <w:pPr>
        <w:spacing w:before="240" w:after="240"/>
        <w:ind w:left="600" w:right="600" w:firstLine="0"/>
        <w:rPr>
          <w:b/>
          <w:bCs/>
        </w:rPr>
      </w:pPr>
      <w:r>
        <w:rPr>
          <w:b/>
          <w:bCs/>
          <w:rtl w:val="0"/>
        </w:rPr>
        <w:t>one generative experience with potentially millions of states.</w:t>
      </w:r>
    </w:p>
    <w:p w14:paraId="000008EA">
      <w:r>
        <w:pict>
          <v:rect id="_x0000_i1221" o:spt="1" style="height:1.5pt;width:0pt;" fillcolor="#A0A0A0" filled="t" stroked="f" coordsize="21600,21600" o:hr="t" o:hrstd="t" o:hralign="center">
            <v:path/>
            <v:fill on="t" focussize="0,0"/>
            <v:stroke on="f"/>
            <v:imagedata o:title=""/>
            <o:lock v:ext="edit"/>
            <w10:wrap type="none"/>
            <w10:anchorlock/>
          </v:rect>
        </w:pict>
      </w:r>
    </w:p>
    <w:p w14:paraId="000008EB">
      <w:pPr>
        <w:pStyle w:val="2"/>
        <w:keepNext w:val="0"/>
        <w:keepLines w:val="0"/>
        <w:spacing w:before="480"/>
        <w:rPr>
          <w:b/>
          <w:bCs/>
          <w:sz w:val="46"/>
          <w:szCs w:val="46"/>
        </w:rPr>
      </w:pPr>
      <w:bookmarkStart w:id="280" w:name="_f770y4q7h19u" w:colFirst="0" w:colLast="0"/>
      <w:bookmarkEnd w:id="280"/>
      <w:r>
        <w:rPr>
          <w:b/>
          <w:bCs/>
          <w:sz w:val="46"/>
          <w:szCs w:val="46"/>
          <w:rtl w:val="0"/>
        </w:rPr>
        <w:t>11. 🤯 THE LINK THAT BUILDS THE BUSINESS WEBSITE</w:t>
      </w:r>
    </w:p>
    <w:p w14:paraId="000008EC">
      <w:pPr>
        <w:spacing w:before="240" w:after="240"/>
      </w:pPr>
      <w:r>
        <w:rPr>
          <w:rtl w:val="0"/>
        </w:rPr>
        <w:t>SMB owner enters:</w:t>
      </w:r>
    </w:p>
    <w:p w14:paraId="000008ED">
      <w:pPr>
        <w:spacing w:before="240" w:after="240"/>
        <w:ind w:left="600" w:right="600" w:firstLine="0"/>
      </w:pPr>
      <w:r>
        <w:rPr>
          <w:rtl w:val="0"/>
        </w:rPr>
        <w:t>“I sell handmade shoes.”</w:t>
      </w:r>
    </w:p>
    <w:p w14:paraId="000008EE">
      <w:pPr>
        <w:spacing w:before="240" w:after="240"/>
      </w:pPr>
      <w:r>
        <w:rPr>
          <w:rtl w:val="0"/>
        </w:rPr>
        <w:t>The platform creates:</w:t>
      </w:r>
    </w:p>
    <w:p w14:paraId="000008EF">
      <w:pPr>
        <w:spacing w:before="240" w:after="240"/>
      </w:pPr>
      <w:r>
        <w:rPr>
          <w:rtl w:val="0"/>
        </w:rPr>
        <w:t>The owner doesn't need to understand the underlying infrastructure.</w:t>
      </w:r>
    </w:p>
    <w:p w14:paraId="000008F0">
      <w:pPr>
        <w:spacing w:before="240" w:after="240"/>
      </w:pPr>
      <w:r>
        <w:rPr>
          <w:rtl w:val="0"/>
        </w:rPr>
        <w:t xml:space="preserve">The link becomes the entry point to an </w:t>
      </w:r>
      <w:r>
        <w:rPr>
          <w:b/>
          <w:bCs/>
          <w:rtl w:val="0"/>
        </w:rPr>
        <w:t>AI-generated business presence</w:t>
      </w:r>
      <w:r>
        <w:rPr>
          <w:rtl w:val="0"/>
        </w:rPr>
        <w:t>.</w:t>
      </w:r>
    </w:p>
    <w:p w14:paraId="000008F1">
      <w:r>
        <w:pict>
          <v:rect id="_x0000_i1222" o:spt="1" style="height:1.5pt;width:0pt;" fillcolor="#A0A0A0" filled="t" stroked="f" coordsize="21600,21600" o:hr="t" o:hrstd="t" o:hralign="center">
            <v:path/>
            <v:fill on="t" focussize="0,0"/>
            <v:stroke on="f"/>
            <v:imagedata o:title=""/>
            <o:lock v:ext="edit"/>
            <w10:wrap type="none"/>
            <w10:anchorlock/>
          </v:rect>
        </w:pict>
      </w:r>
    </w:p>
    <w:p w14:paraId="000008F2">
      <w:pPr>
        <w:pStyle w:val="2"/>
        <w:keepNext w:val="0"/>
        <w:keepLines w:val="0"/>
        <w:spacing w:before="480"/>
        <w:rPr>
          <w:b/>
          <w:bCs/>
          <w:sz w:val="46"/>
          <w:szCs w:val="46"/>
        </w:rPr>
      </w:pPr>
      <w:bookmarkStart w:id="281" w:name="_mdbrl6ehmj56" w:colFirst="0" w:colLast="0"/>
      <w:bookmarkEnd w:id="281"/>
      <w:r>
        <w:rPr>
          <w:b/>
          <w:bCs/>
          <w:sz w:val="46"/>
          <w:szCs w:val="46"/>
          <w:rtl w:val="0"/>
        </w:rPr>
        <w:t>12. 🧠 THE LINK THAT NEGOTIATES WITH OTHER SYSTEMS</w:t>
      </w:r>
    </w:p>
    <w:p w14:paraId="000008F3">
      <w:pPr>
        <w:spacing w:before="240" w:after="240"/>
      </w:pPr>
      <w:r>
        <w:rPr>
          <w:rtl w:val="0"/>
        </w:rPr>
        <w:t>Imagine:</w:t>
      </w:r>
    </w:p>
    <w:p w14:paraId="000008F4">
      <w:pPr>
        <w:spacing w:before="240" w:after="240"/>
      </w:pPr>
      <w:r>
        <w:rPr>
          <w:rtl w:val="0"/>
        </w:rPr>
        <w:t>The link's decision engine can ask:</w:t>
      </w:r>
    </w:p>
    <w:p w14:paraId="000008F5">
      <w:pPr>
        <w:spacing w:before="240" w:after="240"/>
        <w:ind w:left="600" w:right="600" w:firstLine="0"/>
      </w:pPr>
      <w:r>
        <w:rPr>
          <w:rtl w:val="0"/>
        </w:rPr>
        <w:t>Is this product available?</w:t>
      </w:r>
    </w:p>
    <w:p w14:paraId="000008F6">
      <w:pPr>
        <w:spacing w:before="240" w:after="240"/>
      </w:pPr>
      <w:r>
        <w:rPr>
          <w:rtl w:val="0"/>
        </w:rPr>
        <w:t>If yes:</w:t>
      </w:r>
    </w:p>
    <w:p w14:paraId="000008F7">
      <w:pPr>
        <w:spacing w:before="240" w:after="240"/>
        <w:ind w:left="600" w:right="600" w:firstLine="0"/>
      </w:pPr>
      <w:r>
        <w:rPr>
          <w:rtl w:val="0"/>
        </w:rPr>
        <w:t>Send to checkout.</w:t>
      </w:r>
    </w:p>
    <w:p w14:paraId="000008F8">
      <w:pPr>
        <w:spacing w:before="240" w:after="240"/>
      </w:pPr>
      <w:r>
        <w:rPr>
          <w:rtl w:val="0"/>
        </w:rPr>
        <w:t>If no:</w:t>
      </w:r>
    </w:p>
    <w:p w14:paraId="000008F9">
      <w:pPr>
        <w:spacing w:before="240" w:after="240"/>
        <w:ind w:left="600" w:right="600" w:firstLine="0"/>
      </w:pPr>
      <w:r>
        <w:rPr>
          <w:rtl w:val="0"/>
        </w:rPr>
        <w:t>Show alternatives.</w:t>
      </w:r>
    </w:p>
    <w:p w14:paraId="000008FA">
      <w:pPr>
        <w:spacing w:before="240" w:after="240"/>
      </w:pPr>
      <w:r>
        <w:rPr>
          <w:rtl w:val="0"/>
        </w:rPr>
        <w:t>If inventory is low:</w:t>
      </w:r>
    </w:p>
    <w:p w14:paraId="000008FB">
      <w:pPr>
        <w:spacing w:before="240" w:after="240"/>
        <w:ind w:left="600" w:right="600" w:firstLine="0"/>
      </w:pPr>
      <w:r>
        <w:rPr>
          <w:rtl w:val="0"/>
        </w:rPr>
        <w:t>Show urgency.</w:t>
      </w:r>
    </w:p>
    <w:p w14:paraId="000008FC">
      <w:pPr>
        <w:spacing w:before="240" w:after="240"/>
      </w:pPr>
      <w:r>
        <w:rPr>
          <w:rtl w:val="0"/>
        </w:rPr>
        <w:t>If customer is returning:</w:t>
      </w:r>
    </w:p>
    <w:p w14:paraId="000008FD">
      <w:pPr>
        <w:spacing w:before="240" w:after="240"/>
        <w:ind w:left="600" w:right="600" w:firstLine="0"/>
      </w:pPr>
      <w:r>
        <w:rPr>
          <w:rtl w:val="0"/>
        </w:rPr>
        <w:t>Show relevant offer.</w:t>
      </w:r>
    </w:p>
    <w:p w14:paraId="000008FE">
      <w:pPr>
        <w:spacing w:before="240" w:after="240"/>
      </w:pPr>
      <w:r>
        <w:rPr>
          <w:rtl w:val="0"/>
        </w:rPr>
        <w:t xml:space="preserve">The link becomes a </w:t>
      </w:r>
      <w:r>
        <w:rPr>
          <w:b/>
          <w:bCs/>
          <w:rtl w:val="0"/>
        </w:rPr>
        <w:t>business orchestration point</w:t>
      </w:r>
      <w:r>
        <w:rPr>
          <w:rtl w:val="0"/>
        </w:rPr>
        <w:t>.</w:t>
      </w:r>
    </w:p>
    <w:p w14:paraId="000008FF">
      <w:r>
        <w:pict>
          <v:rect id="_x0000_i1223" o:spt="1" style="height:1.5pt;width:0pt;" fillcolor="#A0A0A0" filled="t" stroked="f" coordsize="21600,21600" o:hr="t" o:hrstd="t" o:hralign="center">
            <v:path/>
            <v:fill on="t" focussize="0,0"/>
            <v:stroke on="f"/>
            <v:imagedata o:title=""/>
            <o:lock v:ext="edit"/>
            <w10:wrap type="none"/>
            <w10:anchorlock/>
          </v:rect>
        </w:pict>
      </w:r>
    </w:p>
    <w:p w14:paraId="00000900">
      <w:pPr>
        <w:pStyle w:val="2"/>
        <w:keepNext w:val="0"/>
        <w:keepLines w:val="0"/>
        <w:spacing w:before="480"/>
        <w:rPr>
          <w:b/>
          <w:bCs/>
          <w:sz w:val="46"/>
          <w:szCs w:val="46"/>
        </w:rPr>
      </w:pPr>
      <w:bookmarkStart w:id="282" w:name="_36osxvr31fs1" w:colFirst="0" w:colLast="0"/>
      <w:bookmarkEnd w:id="282"/>
      <w:r>
        <w:rPr>
          <w:b/>
          <w:bCs/>
          <w:sz w:val="46"/>
          <w:szCs w:val="46"/>
          <w:rtl w:val="0"/>
        </w:rPr>
        <w:t>13. ⚡ REAL-TIME BUSINESS STATE LINKS</w:t>
      </w:r>
    </w:p>
    <w:p w14:paraId="00000901">
      <w:pPr>
        <w:spacing w:before="240" w:after="240"/>
      </w:pPr>
      <w:r>
        <w:rPr>
          <w:rtl w:val="0"/>
        </w:rPr>
        <w:t>Imagine:</w:t>
      </w:r>
    </w:p>
    <w:p w14:paraId="00000902">
      <w:pPr>
        <w:spacing w:before="240" w:after="240"/>
      </w:pPr>
      <w:r>
        <w:rPr>
          <w:rtl w:val="0"/>
        </w:rPr>
        <w:t>The destination isn't fixed.</w:t>
      </w:r>
    </w:p>
    <w:p w14:paraId="00000903">
      <w:pPr>
        <w:spacing w:before="240" w:after="240"/>
      </w:pPr>
      <w:r>
        <w:rPr>
          <w:rtl w:val="0"/>
        </w:rPr>
        <w:t>It responds to live business state.</w:t>
      </w:r>
    </w:p>
    <w:p w14:paraId="00000904">
      <w:pPr>
        <w:spacing w:before="240" w:after="240"/>
      </w:pPr>
      <w:r>
        <w:rPr>
          <w:rtl w:val="0"/>
        </w:rPr>
        <w:t>If:</w:t>
      </w:r>
    </w:p>
    <w:p w14:paraId="00000905">
      <w:pPr>
        <w:spacing w:before="240" w:after="240"/>
      </w:pPr>
      <w:r>
        <w:rPr>
          <w:rtl w:val="0"/>
        </w:rPr>
        <w:t>show normal page.</w:t>
      </w:r>
    </w:p>
    <w:p w14:paraId="00000906">
      <w:pPr>
        <w:spacing w:before="240" w:after="240"/>
      </w:pPr>
      <w:r>
        <w:rPr>
          <w:rtl w:val="0"/>
        </w:rPr>
        <w:t>If:</w:t>
      </w:r>
    </w:p>
    <w:p w14:paraId="00000907">
      <w:pPr>
        <w:spacing w:before="240" w:after="240"/>
      </w:pPr>
      <w:r>
        <w:rPr>
          <w:rtl w:val="0"/>
        </w:rPr>
        <w:t>show limited-stock messaging.</w:t>
      </w:r>
    </w:p>
    <w:p w14:paraId="00000908">
      <w:pPr>
        <w:spacing w:before="240" w:after="240"/>
      </w:pPr>
      <w:r>
        <w:rPr>
          <w:rtl w:val="0"/>
        </w:rPr>
        <w:t>If:</w:t>
      </w:r>
    </w:p>
    <w:p w14:paraId="00000909">
      <w:pPr>
        <w:spacing w:before="240" w:after="240"/>
      </w:pPr>
      <w:r>
        <w:rPr>
          <w:rtl w:val="0"/>
        </w:rPr>
        <w:t>automatically route to alternatives.</w:t>
      </w:r>
    </w:p>
    <w:p w14:paraId="0000090A">
      <w:pPr>
        <w:spacing w:before="240" w:after="240"/>
      </w:pPr>
      <w:r>
        <w:rPr>
          <w:rtl w:val="0"/>
        </w:rPr>
        <w:t>If:</w:t>
      </w:r>
    </w:p>
    <w:p w14:paraId="0000090B">
      <w:pPr>
        <w:spacing w:before="240" w:after="240"/>
      </w:pPr>
      <w:r>
        <w:rPr>
          <w:rtl w:val="0"/>
        </w:rPr>
        <w:t>route to online ordering.</w:t>
      </w:r>
    </w:p>
    <w:p w14:paraId="0000090C">
      <w:pPr>
        <w:spacing w:before="240" w:after="240"/>
      </w:pPr>
      <w:r>
        <w:rPr>
          <w:rtl w:val="0"/>
        </w:rPr>
        <w:t>One URL.</w:t>
      </w:r>
    </w:p>
    <w:p w14:paraId="0000090D">
      <w:pPr>
        <w:spacing w:before="240" w:after="240"/>
      </w:pPr>
      <w:r>
        <w:rPr>
          <w:rtl w:val="0"/>
        </w:rPr>
        <w:t>Constantly changing reality.</w:t>
      </w:r>
    </w:p>
    <w:p w14:paraId="0000090E">
      <w:r>
        <w:pict>
          <v:rect id="_x0000_i1224" o:spt="1" style="height:1.5pt;width:0pt;" fillcolor="#A0A0A0" filled="t" stroked="f" coordsize="21600,21600" o:hr="t" o:hrstd="t" o:hralign="center">
            <v:path/>
            <v:fill on="t" focussize="0,0"/>
            <v:stroke on="f"/>
            <v:imagedata o:title=""/>
            <o:lock v:ext="edit"/>
            <w10:wrap type="none"/>
            <w10:anchorlock/>
          </v:rect>
        </w:pict>
      </w:r>
    </w:p>
    <w:p w14:paraId="0000090F">
      <w:pPr>
        <w:pStyle w:val="2"/>
        <w:keepNext w:val="0"/>
        <w:keepLines w:val="0"/>
        <w:spacing w:before="480"/>
        <w:rPr>
          <w:b/>
          <w:bCs/>
          <w:sz w:val="46"/>
          <w:szCs w:val="46"/>
        </w:rPr>
      </w:pPr>
      <w:bookmarkStart w:id="283" w:name="_cm3vt1u7130o" w:colFirst="0" w:colLast="0"/>
      <w:bookmarkEnd w:id="283"/>
      <w:r>
        <w:rPr>
          <w:b/>
          <w:bCs/>
          <w:sz w:val="46"/>
          <w:szCs w:val="46"/>
          <w:rtl w:val="0"/>
        </w:rPr>
        <w:t>14. 🧠 THE LINK THAT KNOWS THE BUSINESS IS STRUGGLING</w:t>
      </w:r>
    </w:p>
    <w:p w14:paraId="00000910">
      <w:pPr>
        <w:spacing w:before="240" w:after="240"/>
      </w:pPr>
      <w:r>
        <w:rPr>
          <w:rtl w:val="0"/>
        </w:rPr>
        <w:t>Imagine conversion suddenly falls.</w:t>
      </w:r>
    </w:p>
    <w:p w14:paraId="00000911">
      <w:pPr>
        <w:spacing w:before="240" w:after="240"/>
      </w:pPr>
      <w:r>
        <w:rPr>
          <w:rtl w:val="0"/>
        </w:rPr>
        <w:t>Your system doesn't merely send:</w:t>
      </w:r>
    </w:p>
    <w:p w14:paraId="00000912">
      <w:pPr>
        <w:spacing w:before="240" w:after="240"/>
        <w:ind w:left="600" w:right="600" w:firstLine="0"/>
      </w:pPr>
      <w:r>
        <w:rPr>
          <w:rtl w:val="0"/>
        </w:rPr>
        <w:t>“Conversion decreased.”</w:t>
      </w:r>
    </w:p>
    <w:p w14:paraId="00000913">
      <w:pPr>
        <w:spacing w:before="240" w:after="240"/>
      </w:pPr>
      <w:r>
        <w:rPr>
          <w:rtl w:val="0"/>
        </w:rPr>
        <w:t>It investigates.</w:t>
      </w:r>
    </w:p>
    <w:p w14:paraId="00000914">
      <w:pPr>
        <w:spacing w:before="240" w:after="240"/>
      </w:pPr>
      <w:r>
        <w:rPr>
          <w:rtl w:val="0"/>
        </w:rPr>
        <w:t>Potential chain:</w:t>
      </w:r>
    </w:p>
    <w:p w14:paraId="00000915">
      <w:pPr>
        <w:spacing w:before="240" w:after="240"/>
      </w:pPr>
      <w:r>
        <w:rPr>
          <w:rtl w:val="0"/>
        </w:rPr>
        <w:t>Then:</w:t>
      </w:r>
    </w:p>
    <w:p w14:paraId="00000916">
      <w:pPr>
        <w:spacing w:before="240" w:after="240"/>
        <w:ind w:left="600" w:right="600" w:firstLine="0"/>
        <w:rPr>
          <w:b/>
          <w:bCs/>
        </w:rPr>
      </w:pPr>
      <w:r>
        <w:rPr>
          <w:b/>
          <w:bCs/>
          <w:rtl w:val="0"/>
        </w:rPr>
        <w:t>“I detected a likely technical cause for today's revenue decline.”</w:t>
      </w:r>
    </w:p>
    <w:p w14:paraId="00000917">
      <w:pPr>
        <w:spacing w:before="240" w:after="240"/>
      </w:pPr>
      <w:r>
        <w:rPr>
          <w:rtl w:val="0"/>
        </w:rPr>
        <w:t>That's already impressive.</w:t>
      </w:r>
    </w:p>
    <w:p w14:paraId="00000918">
      <w:pPr>
        <w:spacing w:before="240" w:after="240"/>
      </w:pPr>
      <w:r>
        <w:rPr>
          <w:rtl w:val="0"/>
        </w:rPr>
        <w:t>But go further.</w:t>
      </w:r>
    </w:p>
    <w:p w14:paraId="00000919">
      <w:r>
        <w:pict>
          <v:rect id="_x0000_i1225" o:spt="1" style="height:1.5pt;width:0pt;" fillcolor="#A0A0A0" filled="t" stroked="f" coordsize="21600,21600" o:hr="t" o:hrstd="t" o:hralign="center">
            <v:path/>
            <v:fill on="t" focussize="0,0"/>
            <v:stroke on="f"/>
            <v:imagedata o:title=""/>
            <o:lock v:ext="edit"/>
            <w10:wrap type="none"/>
            <w10:anchorlock/>
          </v:rect>
        </w:pict>
      </w:r>
    </w:p>
    <w:p w14:paraId="0000091A">
      <w:pPr>
        <w:pStyle w:val="2"/>
        <w:keepNext w:val="0"/>
        <w:keepLines w:val="0"/>
        <w:spacing w:before="480"/>
        <w:rPr>
          <w:b/>
          <w:bCs/>
          <w:sz w:val="46"/>
          <w:szCs w:val="46"/>
        </w:rPr>
      </w:pPr>
      <w:bookmarkStart w:id="284" w:name="_rlue6fvep22b" w:colFirst="0" w:colLast="0"/>
      <w:bookmarkEnd w:id="284"/>
      <w:r>
        <w:rPr>
          <w:b/>
          <w:bCs/>
          <w:sz w:val="46"/>
          <w:szCs w:val="46"/>
          <w:rtl w:val="0"/>
        </w:rPr>
        <w:t>15. 🛠️ SELF-HEALING MARKETING</w:t>
      </w:r>
    </w:p>
    <w:p w14:paraId="0000091B">
      <w:pPr>
        <w:spacing w:before="240" w:after="240"/>
      </w:pPr>
      <w:r>
        <w:rPr>
          <w:rtl w:val="0"/>
        </w:rPr>
        <w:t>The system detects:</w:t>
      </w:r>
    </w:p>
    <w:p w14:paraId="0000091C">
      <w:pPr>
        <w:spacing w:before="240" w:after="240"/>
        <w:ind w:left="600" w:right="600" w:firstLine="0"/>
      </w:pPr>
      <w:r>
        <w:rPr>
          <w:rtl w:val="0"/>
        </w:rPr>
        <w:t>Landing Page A is malfunctioning.</w:t>
      </w:r>
    </w:p>
    <w:p w14:paraId="0000091D">
      <w:pPr>
        <w:spacing w:before="240" w:after="240"/>
      </w:pPr>
      <w:r>
        <w:rPr>
          <w:rtl w:val="0"/>
        </w:rPr>
        <w:t>Instead of waiting for the owner:</w:t>
      </w:r>
    </w:p>
    <w:p w14:paraId="0000091E">
      <w:pPr>
        <w:spacing w:before="240" w:after="240"/>
      </w:pPr>
      <w:r>
        <w:rPr>
          <w:rtl w:val="0"/>
        </w:rPr>
        <w:t>it automatically switches:</w:t>
      </w:r>
    </w:p>
    <w:p w14:paraId="0000091F">
      <w:pPr>
        <w:spacing w:before="240" w:after="240"/>
      </w:pPr>
      <w:r>
        <w:rPr>
          <w:rtl w:val="0"/>
        </w:rPr>
        <w:t>and alerts the owner:</w:t>
      </w:r>
    </w:p>
    <w:p w14:paraId="00000920">
      <w:pPr>
        <w:spacing w:before="240" w:after="240"/>
        <w:ind w:left="600" w:right="600" w:firstLine="0"/>
      </w:pPr>
      <w:r>
        <w:rPr>
          <w:rtl w:val="0"/>
        </w:rPr>
        <w:t>“Page A appears unhealthy. Traffic has been temporarily routed to the fallback.”</w:t>
      </w:r>
    </w:p>
    <w:p w14:paraId="00000921">
      <w:pPr>
        <w:spacing w:before="240" w:after="240"/>
      </w:pPr>
      <w:r>
        <w:rPr>
          <w:rtl w:val="0"/>
        </w:rPr>
        <w:t xml:space="preserve">This is </w:t>
      </w:r>
      <w:r>
        <w:rPr>
          <w:b/>
          <w:bCs/>
          <w:rtl w:val="0"/>
        </w:rPr>
        <w:t>self-healing marketing infrastructure</w:t>
      </w:r>
      <w:r>
        <w:rPr>
          <w:rtl w:val="0"/>
        </w:rPr>
        <w:t>.</w:t>
      </w:r>
    </w:p>
    <w:p w14:paraId="00000922">
      <w:r>
        <w:pict>
          <v:rect id="_x0000_i1226" o:spt="1" style="height:1.5pt;width:0pt;" fillcolor="#A0A0A0" filled="t" stroked="f" coordsize="21600,21600" o:hr="t" o:hrstd="t" o:hralign="center">
            <v:path/>
            <v:fill on="t" focussize="0,0"/>
            <v:stroke on="f"/>
            <v:imagedata o:title=""/>
            <o:lock v:ext="edit"/>
            <w10:wrap type="none"/>
            <w10:anchorlock/>
          </v:rect>
        </w:pict>
      </w:r>
    </w:p>
    <w:p w14:paraId="00000923">
      <w:pPr>
        <w:pStyle w:val="2"/>
        <w:keepNext w:val="0"/>
        <w:keepLines w:val="0"/>
        <w:spacing w:before="480"/>
        <w:rPr>
          <w:b/>
          <w:bCs/>
          <w:sz w:val="46"/>
          <w:szCs w:val="46"/>
        </w:rPr>
      </w:pPr>
      <w:bookmarkStart w:id="285" w:name="_rg5zmtfhkg8" w:colFirst="0" w:colLast="0"/>
      <w:bookmarkEnd w:id="285"/>
      <w:r>
        <w:rPr>
          <w:b/>
          <w:bCs/>
          <w:sz w:val="46"/>
          <w:szCs w:val="46"/>
          <w:rtl w:val="0"/>
        </w:rPr>
        <w:t>16. 🛡️ THE LINK THAT DEFENDS ITSELF</w:t>
      </w:r>
    </w:p>
    <w:p w14:paraId="00000924">
      <w:pPr>
        <w:spacing w:before="240" w:after="240"/>
      </w:pPr>
      <w:r>
        <w:rPr>
          <w:rtl w:val="0"/>
        </w:rPr>
        <w:t>Imagine attackers begin abusing a link.</w:t>
      </w:r>
    </w:p>
    <w:p w14:paraId="00000925">
      <w:pPr>
        <w:spacing w:before="240" w:after="240"/>
      </w:pPr>
      <w:r>
        <w:rPr>
          <w:rtl w:val="0"/>
        </w:rPr>
        <w:t>The system detects:</w:t>
      </w:r>
    </w:p>
    <w:p w14:paraId="00000926">
      <w:pPr>
        <w:spacing w:before="240" w:after="240"/>
      </w:pPr>
      <w:r>
        <w:rPr>
          <w:rtl w:val="0"/>
        </w:rPr>
        <w:t>Then automatically:</w:t>
      </w:r>
    </w:p>
    <w:p w14:paraId="00000927">
      <w:pPr>
        <w:numPr>
          <w:ilvl w:val="0"/>
          <w:numId w:val="68"/>
        </w:numPr>
        <w:spacing w:before="240" w:after="0" w:afterAutospacing="0"/>
        <w:ind w:left="720" w:hanging="360"/>
      </w:pPr>
      <w:r>
        <w:rPr>
          <w:rtl w:val="0"/>
        </w:rPr>
        <w:t>rate limits</w:t>
      </w:r>
    </w:p>
    <w:p w14:paraId="00000928">
      <w:pPr>
        <w:numPr>
          <w:ilvl w:val="0"/>
          <w:numId w:val="68"/>
        </w:numPr>
        <w:spacing w:before="0" w:beforeAutospacing="0" w:after="0" w:afterAutospacing="0"/>
        <w:ind w:left="720" w:hanging="360"/>
      </w:pPr>
      <w:r>
        <w:rPr>
          <w:rtl w:val="0"/>
        </w:rPr>
        <w:t>blocks suspicious patterns</w:t>
      </w:r>
    </w:p>
    <w:p w14:paraId="00000929">
      <w:pPr>
        <w:numPr>
          <w:ilvl w:val="0"/>
          <w:numId w:val="68"/>
        </w:numPr>
        <w:spacing w:before="0" w:beforeAutospacing="0" w:after="0" w:afterAutospacing="0"/>
        <w:ind w:left="720" w:hanging="360"/>
      </w:pPr>
      <w:r>
        <w:rPr>
          <w:rtl w:val="0"/>
        </w:rPr>
        <w:t>isolates traffic</w:t>
      </w:r>
    </w:p>
    <w:p w14:paraId="0000092A">
      <w:pPr>
        <w:numPr>
          <w:ilvl w:val="0"/>
          <w:numId w:val="68"/>
        </w:numPr>
        <w:spacing w:before="0" w:beforeAutospacing="0" w:after="0" w:afterAutospacing="0"/>
        <w:ind w:left="720" w:hanging="360"/>
      </w:pPr>
      <w:r>
        <w:rPr>
          <w:rtl w:val="0"/>
        </w:rPr>
        <w:t>preserves legitimate users</w:t>
      </w:r>
    </w:p>
    <w:p w14:paraId="0000092B">
      <w:pPr>
        <w:numPr>
          <w:ilvl w:val="0"/>
          <w:numId w:val="68"/>
        </w:numPr>
        <w:spacing w:before="0" w:beforeAutospacing="0" w:after="240"/>
        <w:ind w:left="720" w:hanging="360"/>
      </w:pPr>
      <w:r>
        <w:rPr>
          <w:rtl w:val="0"/>
        </w:rPr>
        <w:t>alerts administrators</w:t>
      </w:r>
    </w:p>
    <w:p w14:paraId="0000092C">
      <w:pPr>
        <w:spacing w:before="240" w:after="240"/>
      </w:pPr>
      <w:r>
        <w:rPr>
          <w:rtl w:val="0"/>
        </w:rPr>
        <w:t>The link becomes an intelligent security boundary.</w:t>
      </w:r>
    </w:p>
    <w:p w14:paraId="0000092D">
      <w:r>
        <w:pict>
          <v:rect id="_x0000_i1227" o:spt="1" style="height:1.5pt;width:0pt;" fillcolor="#A0A0A0" filled="t" stroked="f" coordsize="21600,21600" o:hr="t" o:hrstd="t" o:hralign="center">
            <v:path/>
            <v:fill on="t" focussize="0,0"/>
            <v:stroke on="f"/>
            <v:imagedata o:title=""/>
            <o:lock v:ext="edit"/>
            <w10:wrap type="none"/>
            <w10:anchorlock/>
          </v:rect>
        </w:pict>
      </w:r>
    </w:p>
    <w:p w14:paraId="0000092E">
      <w:pPr>
        <w:pStyle w:val="2"/>
        <w:keepNext w:val="0"/>
        <w:keepLines w:val="0"/>
        <w:spacing w:before="480"/>
        <w:rPr>
          <w:b/>
          <w:bCs/>
          <w:sz w:val="46"/>
          <w:szCs w:val="46"/>
        </w:rPr>
      </w:pPr>
      <w:bookmarkStart w:id="286" w:name="_dsi3zm66rcxy" w:colFirst="0" w:colLast="0"/>
      <w:bookmarkEnd w:id="286"/>
      <w:r>
        <w:rPr>
          <w:b/>
          <w:bCs/>
          <w:sz w:val="46"/>
          <w:szCs w:val="46"/>
          <w:rtl w:val="0"/>
        </w:rPr>
        <w:t>17. 🧠 THE LINK THAT DETECTS CAMPAIGN FRAUD BEFORE YOU DO</w:t>
      </w:r>
    </w:p>
    <w:p w14:paraId="0000092F">
      <w:pPr>
        <w:spacing w:before="240" w:after="240"/>
      </w:pPr>
      <w:r>
        <w:rPr>
          <w:rtl w:val="0"/>
        </w:rPr>
        <w:t>Imagine:</w:t>
      </w:r>
    </w:p>
    <w:p w14:paraId="00000930">
      <w:pPr>
        <w:spacing w:before="240" w:after="240"/>
      </w:pPr>
      <w:r>
        <w:rPr>
          <w:rtl w:val="0"/>
        </w:rPr>
        <w:t>Traffic looks amazing.</w:t>
      </w:r>
    </w:p>
    <w:p w14:paraId="00000931">
      <w:pPr>
        <w:spacing w:before="240" w:after="240"/>
      </w:pPr>
      <w:r>
        <w:rPr>
          <w:rtl w:val="0"/>
        </w:rPr>
        <w:t>But the intelligence system notices:</w:t>
      </w:r>
    </w:p>
    <w:p w14:paraId="00000932">
      <w:pPr>
        <w:spacing w:before="240" w:after="240"/>
      </w:pPr>
      <w:r>
        <w:rPr>
          <w:rtl w:val="0"/>
        </w:rPr>
        <w:t>It says:</w:t>
      </w:r>
    </w:p>
    <w:p w14:paraId="00000933">
      <w:pPr>
        <w:spacing w:before="240" w:after="240"/>
        <w:ind w:left="600" w:right="600" w:firstLine="0"/>
        <w:rPr>
          <w:b/>
          <w:bCs/>
        </w:rPr>
      </w:pPr>
      <w:r>
        <w:rPr>
          <w:b/>
          <w:bCs/>
          <w:rtl w:val="0"/>
        </w:rPr>
        <w:t>“This campaign's traffic quality is inconsistent with your historical customer behavior.”</w:t>
      </w:r>
    </w:p>
    <w:p w14:paraId="00000934">
      <w:pPr>
        <w:spacing w:before="240" w:after="240"/>
      </w:pPr>
      <w:r>
        <w:rPr>
          <w:rtl w:val="0"/>
        </w:rPr>
        <w:t>That could save businesses significant money.</w:t>
      </w:r>
    </w:p>
    <w:p w14:paraId="00000935">
      <w:r>
        <w:pict>
          <v:rect id="_x0000_i1228" o:spt="1" style="height:1.5pt;width:0pt;" fillcolor="#A0A0A0" filled="t" stroked="f" coordsize="21600,21600" o:hr="t" o:hrstd="t" o:hralign="center">
            <v:path/>
            <v:fill on="t" focussize="0,0"/>
            <v:stroke on="f"/>
            <v:imagedata o:title=""/>
            <o:lock v:ext="edit"/>
            <w10:wrap type="none"/>
            <w10:anchorlock/>
          </v:rect>
        </w:pict>
      </w:r>
    </w:p>
    <w:p w14:paraId="00000936">
      <w:pPr>
        <w:pStyle w:val="2"/>
        <w:keepNext w:val="0"/>
        <w:keepLines w:val="0"/>
        <w:spacing w:before="480"/>
        <w:rPr>
          <w:b/>
          <w:bCs/>
          <w:sz w:val="46"/>
          <w:szCs w:val="46"/>
        </w:rPr>
      </w:pPr>
      <w:bookmarkStart w:id="287" w:name="_xlvh8ryrb3mb" w:colFirst="0" w:colLast="0"/>
      <w:bookmarkEnd w:id="287"/>
      <w:r>
        <w:rPr>
          <w:b/>
          <w:bCs/>
          <w:sz w:val="46"/>
          <w:szCs w:val="46"/>
          <w:rtl w:val="0"/>
        </w:rPr>
        <w:t>18. 🧪 AUTONOMOUS EXPERIMENT GENERATOR</w:t>
      </w:r>
    </w:p>
    <w:p w14:paraId="00000937">
      <w:pPr>
        <w:spacing w:before="240" w:after="240"/>
      </w:pPr>
      <w:r>
        <w:rPr>
          <w:rtl w:val="0"/>
        </w:rPr>
        <w:t>Instead of the owner saying:</w:t>
      </w:r>
    </w:p>
    <w:p w14:paraId="00000938">
      <w:pPr>
        <w:spacing w:before="240" w:after="240"/>
        <w:ind w:left="600" w:right="600" w:firstLine="0"/>
      </w:pPr>
      <w:r>
        <w:rPr>
          <w:rtl w:val="0"/>
        </w:rPr>
        <w:t>“Let's A/B test two headlines.”</w:t>
      </w:r>
    </w:p>
    <w:p w14:paraId="00000939">
      <w:pPr>
        <w:spacing w:before="240" w:after="240"/>
      </w:pPr>
      <w:r>
        <w:rPr>
          <w:rtl w:val="0"/>
        </w:rPr>
        <w:t>AI says:</w:t>
      </w:r>
    </w:p>
    <w:p w14:paraId="0000093A">
      <w:pPr>
        <w:spacing w:before="240" w:after="240"/>
        <w:ind w:left="600" w:right="600" w:firstLine="0"/>
      </w:pPr>
      <w:r>
        <w:rPr>
          <w:rtl w:val="0"/>
        </w:rPr>
        <w:t>“I found three opportunities worth testing.”</w:t>
      </w:r>
    </w:p>
    <w:p w14:paraId="0000093B">
      <w:pPr>
        <w:spacing w:before="240" w:after="240"/>
      </w:pPr>
      <w:r>
        <w:rPr>
          <w:rtl w:val="0"/>
        </w:rPr>
        <w:t>It automatically proposes:</w:t>
      </w:r>
    </w:p>
    <w:p w14:paraId="0000093C">
      <w:pPr>
        <w:spacing w:before="240" w:after="240"/>
      </w:pPr>
      <w:r>
        <w:rPr>
          <w:rtl w:val="0"/>
        </w:rPr>
        <w:t>Then runs controlled experiments.</w:t>
      </w:r>
    </w:p>
    <w:p w14:paraId="0000093D">
      <w:r>
        <w:pict>
          <v:rect id="_x0000_i1229" o:spt="1" style="height:1.5pt;width:0pt;" fillcolor="#A0A0A0" filled="t" stroked="f" coordsize="21600,21600" o:hr="t" o:hrstd="t" o:hralign="center">
            <v:path/>
            <v:fill on="t" focussize="0,0"/>
            <v:stroke on="f"/>
            <v:imagedata o:title=""/>
            <o:lock v:ext="edit"/>
            <w10:wrap type="none"/>
            <w10:anchorlock/>
          </v:rect>
        </w:pict>
      </w:r>
    </w:p>
    <w:p w14:paraId="0000093E">
      <w:pPr>
        <w:pStyle w:val="2"/>
        <w:keepNext w:val="0"/>
        <w:keepLines w:val="0"/>
        <w:spacing w:before="480"/>
        <w:rPr>
          <w:b/>
          <w:bCs/>
          <w:sz w:val="46"/>
          <w:szCs w:val="46"/>
        </w:rPr>
      </w:pPr>
      <w:bookmarkStart w:id="288" w:name="_un2acgegvdvb" w:colFirst="0" w:colLast="0"/>
      <w:bookmarkEnd w:id="288"/>
      <w:r>
        <w:rPr>
          <w:b/>
          <w:bCs/>
          <w:sz w:val="46"/>
          <w:szCs w:val="46"/>
          <w:rtl w:val="0"/>
        </w:rPr>
        <w:t>19. 🧠 THE LINK THAT DESIGNS ITS OWN EXPERIMENTS</w:t>
      </w:r>
    </w:p>
    <w:p w14:paraId="0000093F">
      <w:pPr>
        <w:spacing w:before="240" w:after="240"/>
      </w:pPr>
      <w:r>
        <w:rPr>
          <w:rtl w:val="0"/>
        </w:rPr>
        <w:t>Go even further.</w:t>
      </w:r>
    </w:p>
    <w:p w14:paraId="00000940">
      <w:pPr>
        <w:spacing w:before="240" w:after="240"/>
      </w:pPr>
      <w:r>
        <w:rPr>
          <w:rtl w:val="0"/>
        </w:rPr>
        <w:t>The system notices:</w:t>
      </w:r>
    </w:p>
    <w:p w14:paraId="00000941">
      <w:pPr>
        <w:spacing w:before="240" w:after="240"/>
        <w:ind w:left="600" w:right="600" w:firstLine="0"/>
      </w:pPr>
      <w:r>
        <w:rPr>
          <w:rtl w:val="0"/>
        </w:rPr>
        <w:t>Returning mobile visitors convert poorly.</w:t>
      </w:r>
    </w:p>
    <w:p w14:paraId="00000942">
      <w:pPr>
        <w:spacing w:before="240" w:after="240"/>
      </w:pPr>
      <w:r>
        <w:rPr>
          <w:rtl w:val="0"/>
        </w:rPr>
        <w:t>It creates:</w:t>
      </w:r>
    </w:p>
    <w:p w14:paraId="00000943">
      <w:pPr>
        <w:spacing w:before="240" w:after="240"/>
      </w:pPr>
      <w:r>
        <w:rPr>
          <w:rtl w:val="0"/>
        </w:rPr>
        <w:t>Then:</w:t>
      </w:r>
    </w:p>
    <w:p w14:paraId="00000944">
      <w:pPr>
        <w:spacing w:before="240" w:after="240"/>
      </w:pPr>
      <w:r>
        <w:rPr>
          <w:rtl w:val="0"/>
        </w:rPr>
        <w:t xml:space="preserve">The system becomes an </w:t>
      </w:r>
      <w:r>
        <w:rPr>
          <w:b/>
          <w:bCs/>
          <w:rtl w:val="0"/>
        </w:rPr>
        <w:t>automated scientific experimentation engine</w:t>
      </w:r>
      <w:r>
        <w:rPr>
          <w:rtl w:val="0"/>
        </w:rPr>
        <w:t>.</w:t>
      </w:r>
    </w:p>
    <w:p w14:paraId="00000945">
      <w:r>
        <w:pict>
          <v:rect id="_x0000_i1230" o:spt="1" style="height:1.5pt;width:0pt;" fillcolor="#A0A0A0" filled="t" stroked="f" coordsize="21600,21600" o:hr="t" o:hrstd="t" o:hralign="center">
            <v:path/>
            <v:fill on="t" focussize="0,0"/>
            <v:stroke on="f"/>
            <v:imagedata o:title=""/>
            <o:lock v:ext="edit"/>
            <w10:wrap type="none"/>
            <w10:anchorlock/>
          </v:rect>
        </w:pict>
      </w:r>
    </w:p>
    <w:p w14:paraId="00000946">
      <w:pPr>
        <w:pStyle w:val="2"/>
        <w:keepNext w:val="0"/>
        <w:keepLines w:val="0"/>
        <w:spacing w:before="480"/>
        <w:rPr>
          <w:b/>
          <w:bCs/>
          <w:sz w:val="46"/>
          <w:szCs w:val="46"/>
        </w:rPr>
      </w:pPr>
      <w:bookmarkStart w:id="289" w:name="_a8n4efvykcdu" w:colFirst="0" w:colLast="0"/>
      <w:bookmarkEnd w:id="289"/>
      <w:r>
        <w:rPr>
          <w:b/>
          <w:bCs/>
          <w:sz w:val="46"/>
          <w:szCs w:val="46"/>
          <w:rtl w:val="0"/>
        </w:rPr>
        <w:t>20. 🔬 MARKETING SCIENCE ENGINE</w:t>
      </w:r>
    </w:p>
    <w:p w14:paraId="00000947">
      <w:pPr>
        <w:spacing w:before="240" w:after="240"/>
      </w:pPr>
      <w:r>
        <w:rPr>
          <w:rtl w:val="0"/>
        </w:rPr>
        <w:t>Eventually your platform isn't just measuring campaigns.</w:t>
      </w:r>
    </w:p>
    <w:p w14:paraId="00000948">
      <w:pPr>
        <w:spacing w:before="240" w:after="240"/>
      </w:pPr>
      <w:r>
        <w:rPr>
          <w:rtl w:val="0"/>
        </w:rPr>
        <w:t>It's asking:</w:t>
      </w:r>
    </w:p>
    <w:p w14:paraId="00000949">
      <w:pPr>
        <w:spacing w:before="240" w:after="240"/>
        <w:ind w:left="600" w:right="600" w:firstLine="0"/>
        <w:rPr>
          <w:b/>
          <w:bCs/>
        </w:rPr>
      </w:pPr>
      <w:r>
        <w:rPr>
          <w:b/>
          <w:bCs/>
          <w:rtl w:val="0"/>
        </w:rPr>
        <w:t>What caused the outcome?</w:t>
      </w:r>
    </w:p>
    <w:p w14:paraId="0000094A">
      <w:pPr>
        <w:spacing w:before="240" w:after="240"/>
      </w:pPr>
      <w:r>
        <w:rPr>
          <w:rtl w:val="0"/>
        </w:rPr>
        <w:t>That's a much harder problem.</w:t>
      </w:r>
    </w:p>
    <w:p w14:paraId="0000094B">
      <w:pPr>
        <w:spacing w:before="240" w:after="240"/>
      </w:pPr>
      <w:r>
        <w:rPr>
          <w:rtl w:val="0"/>
        </w:rPr>
        <w:t>Correlation:</w:t>
      </w:r>
    </w:p>
    <w:p w14:paraId="0000094C">
      <w:pPr>
        <w:spacing w:before="240" w:after="240"/>
      </w:pPr>
      <w:r>
        <w:rPr>
          <w:rtl w:val="0"/>
        </w:rPr>
        <w:t>doesn't prove:</w:t>
      </w:r>
    </w:p>
    <w:p w14:paraId="0000094D">
      <w:pPr>
        <w:spacing w:before="240" w:after="240"/>
        <w:ind w:left="600" w:right="600" w:firstLine="0"/>
      </w:pPr>
      <w:r>
        <w:rPr>
          <w:rtl w:val="0"/>
        </w:rPr>
        <w:t>Instagram caused sales.</w:t>
      </w:r>
    </w:p>
    <w:p w14:paraId="0000094E">
      <w:pPr>
        <w:spacing w:before="240" w:after="240"/>
      </w:pPr>
      <w:r>
        <w:rPr>
          <w:rtl w:val="0"/>
        </w:rPr>
        <w:t>A serious intelligence engine could experiment with:</w:t>
      </w:r>
    </w:p>
    <w:p w14:paraId="0000094F">
      <w:pPr>
        <w:numPr>
          <w:ilvl w:val="0"/>
          <w:numId w:val="69"/>
        </w:numPr>
        <w:spacing w:before="240" w:after="0" w:afterAutospacing="0"/>
        <w:ind w:left="720" w:hanging="360"/>
      </w:pPr>
      <w:r>
        <w:rPr>
          <w:rtl w:val="0"/>
        </w:rPr>
        <w:t>controlled traffic</w:t>
      </w:r>
    </w:p>
    <w:p w14:paraId="00000950">
      <w:pPr>
        <w:numPr>
          <w:ilvl w:val="0"/>
          <w:numId w:val="69"/>
        </w:numPr>
        <w:spacing w:before="0" w:beforeAutospacing="0" w:after="0" w:afterAutospacing="0"/>
        <w:ind w:left="720" w:hanging="360"/>
      </w:pPr>
      <w:r>
        <w:rPr>
          <w:rtl w:val="0"/>
        </w:rPr>
        <w:t>randomized routing</w:t>
      </w:r>
    </w:p>
    <w:p w14:paraId="00000951">
      <w:pPr>
        <w:numPr>
          <w:ilvl w:val="0"/>
          <w:numId w:val="69"/>
        </w:numPr>
        <w:spacing w:before="0" w:beforeAutospacing="0" w:after="0" w:afterAutospacing="0"/>
        <w:ind w:left="720" w:hanging="360"/>
      </w:pPr>
      <w:r>
        <w:rPr>
          <w:rtl w:val="0"/>
        </w:rPr>
        <w:t>holdout groups</w:t>
      </w:r>
    </w:p>
    <w:p w14:paraId="00000952">
      <w:pPr>
        <w:numPr>
          <w:ilvl w:val="0"/>
          <w:numId w:val="69"/>
        </w:numPr>
        <w:spacing w:before="0" w:beforeAutospacing="0" w:after="0" w:afterAutospacing="0"/>
        <w:ind w:left="720" w:hanging="360"/>
      </w:pPr>
      <w:r>
        <w:rPr>
          <w:rtl w:val="0"/>
        </w:rPr>
        <w:t>causal inference</w:t>
      </w:r>
    </w:p>
    <w:p w14:paraId="00000953">
      <w:pPr>
        <w:numPr>
          <w:ilvl w:val="0"/>
          <w:numId w:val="69"/>
        </w:numPr>
        <w:spacing w:before="0" w:beforeAutospacing="0" w:after="240"/>
        <w:ind w:left="720" w:hanging="360"/>
      </w:pPr>
      <w:r>
        <w:rPr>
          <w:rtl w:val="0"/>
        </w:rPr>
        <w:t>counterfactual analysis</w:t>
      </w:r>
    </w:p>
    <w:p w14:paraId="00000954">
      <w:pPr>
        <w:spacing w:before="240" w:after="240"/>
      </w:pPr>
      <w:r>
        <w:rPr>
          <w:rtl w:val="0"/>
        </w:rPr>
        <w:t>Then estimate:</w:t>
      </w:r>
    </w:p>
    <w:p w14:paraId="00000955">
      <w:pPr>
        <w:spacing w:before="240" w:after="240"/>
        <w:ind w:left="600" w:right="600" w:firstLine="0"/>
      </w:pPr>
      <w:r>
        <w:rPr>
          <w:rtl w:val="0"/>
        </w:rPr>
        <w:t>“This intervention likely contributed X incremental conversions.”</w:t>
      </w:r>
    </w:p>
    <w:p w14:paraId="00000956">
      <w:pPr>
        <w:spacing w:before="240" w:after="240"/>
      </w:pPr>
      <w:r>
        <w:rPr>
          <w:rtl w:val="0"/>
        </w:rPr>
        <w:t xml:space="preserve">That's approaching </w:t>
      </w:r>
      <w:r>
        <w:rPr>
          <w:b/>
          <w:bCs/>
          <w:rtl w:val="0"/>
        </w:rPr>
        <w:t>causal marketing intelligence</w:t>
      </w:r>
      <w:r>
        <w:rPr>
          <w:rtl w:val="0"/>
        </w:rPr>
        <w:t>.</w:t>
      </w:r>
    </w:p>
    <w:p w14:paraId="00000957">
      <w:r>
        <w:pict>
          <v:rect id="_x0000_i1231" o:spt="1" style="height:1.5pt;width:0pt;" fillcolor="#A0A0A0" filled="t" stroked="f" coordsize="21600,21600" o:hr="t" o:hrstd="t" o:hralign="center">
            <v:path/>
            <v:fill on="t" focussize="0,0"/>
            <v:stroke on="f"/>
            <v:imagedata o:title=""/>
            <o:lock v:ext="edit"/>
            <w10:wrap type="none"/>
            <w10:anchorlock/>
          </v:rect>
        </w:pict>
      </w:r>
    </w:p>
    <w:p w14:paraId="00000958">
      <w:pPr>
        <w:pStyle w:val="2"/>
        <w:keepNext w:val="0"/>
        <w:keepLines w:val="0"/>
        <w:spacing w:before="480"/>
        <w:rPr>
          <w:b/>
          <w:bCs/>
          <w:sz w:val="46"/>
          <w:szCs w:val="46"/>
        </w:rPr>
      </w:pPr>
      <w:bookmarkStart w:id="290" w:name="_7a3nfvhauou3" w:colFirst="0" w:colLast="0"/>
      <w:bookmarkEnd w:id="290"/>
      <w:r>
        <w:rPr>
          <w:b/>
          <w:bCs/>
          <w:sz w:val="46"/>
          <w:szCs w:val="46"/>
          <w:rtl w:val="0"/>
        </w:rPr>
        <w:t>21. 🪄 THE COUNTERFACTUAL LINK</w:t>
      </w:r>
    </w:p>
    <w:p w14:paraId="00000959">
      <w:pPr>
        <w:spacing w:before="240" w:after="240"/>
      </w:pPr>
      <w:r>
        <w:rPr>
          <w:rtl w:val="0"/>
        </w:rPr>
        <w:t>This is wild.</w:t>
      </w:r>
    </w:p>
    <w:p w14:paraId="0000095A">
      <w:pPr>
        <w:spacing w:before="240" w:after="240"/>
      </w:pPr>
      <w:r>
        <w:rPr>
          <w:rtl w:val="0"/>
        </w:rPr>
        <w:t>Suppose the system knows:</w:t>
      </w:r>
    </w:p>
    <w:p w14:paraId="0000095B">
      <w:pPr>
        <w:spacing w:before="240" w:after="240"/>
      </w:pPr>
      <w:r>
        <w:rPr>
          <w:rtl w:val="0"/>
        </w:rPr>
        <w:t>and observes:</w:t>
      </w:r>
    </w:p>
    <w:p w14:paraId="0000095C">
      <w:pPr>
        <w:spacing w:before="240" w:after="240"/>
      </w:pPr>
      <w:r>
        <w:rPr>
          <w:rtl w:val="0"/>
        </w:rPr>
        <w:t>The user asks:</w:t>
      </w:r>
    </w:p>
    <w:p w14:paraId="0000095D">
      <w:pPr>
        <w:spacing w:before="240" w:after="240"/>
        <w:ind w:left="600" w:right="600" w:firstLine="0"/>
        <w:rPr>
          <w:b/>
          <w:bCs/>
        </w:rPr>
      </w:pPr>
      <w:r>
        <w:rPr>
          <w:b/>
          <w:bCs/>
          <w:rtl w:val="0"/>
        </w:rPr>
        <w:t>“How many purchases would I probably have gotten if Campaign B had not existed?”</w:t>
      </w:r>
    </w:p>
    <w:p w14:paraId="0000095E">
      <w:pPr>
        <w:spacing w:before="240" w:after="240"/>
      </w:pPr>
      <w:r>
        <w:rPr>
          <w:rtl w:val="0"/>
        </w:rPr>
        <w:t>The system estimates a counterfactual.</w:t>
      </w:r>
    </w:p>
    <w:p w14:paraId="0000095F">
      <w:pPr>
        <w:spacing w:before="240" w:after="240"/>
      </w:pPr>
      <w:r>
        <w:rPr>
          <w:rtl w:val="0"/>
        </w:rPr>
        <w:t>Then:</w:t>
      </w:r>
    </w:p>
    <w:p w14:paraId="00000960">
      <w:pPr>
        <w:spacing w:before="240" w:after="240"/>
        <w:ind w:left="600" w:right="600" w:firstLine="0"/>
      </w:pPr>
      <w:r>
        <w:rPr>
          <w:rtl w:val="0"/>
        </w:rPr>
        <w:t>“Estimated incremental conversions attributable to Campaign B: ~640.”</w:t>
      </w:r>
    </w:p>
    <w:p w14:paraId="00000961">
      <w:pPr>
        <w:spacing w:before="240" w:after="240"/>
      </w:pPr>
      <w:r>
        <w:rPr>
          <w:rtl w:val="0"/>
        </w:rPr>
        <w:t>That is vastly more useful than simple last-click attribution.</w:t>
      </w:r>
    </w:p>
    <w:p w14:paraId="00000962">
      <w:r>
        <w:pict>
          <v:rect id="_x0000_i1232" o:spt="1" style="height:1.5pt;width:0pt;" fillcolor="#A0A0A0" filled="t" stroked="f" coordsize="21600,21600" o:hr="t" o:hrstd="t" o:hralign="center">
            <v:path/>
            <v:fill on="t" focussize="0,0"/>
            <v:stroke on="f"/>
            <v:imagedata o:title=""/>
            <o:lock v:ext="edit"/>
            <w10:wrap type="none"/>
            <w10:anchorlock/>
          </v:rect>
        </w:pict>
      </w:r>
    </w:p>
    <w:p w14:paraId="00000963">
      <w:pPr>
        <w:pStyle w:val="2"/>
        <w:keepNext w:val="0"/>
        <w:keepLines w:val="0"/>
        <w:spacing w:before="480"/>
        <w:rPr>
          <w:b/>
          <w:bCs/>
          <w:sz w:val="46"/>
          <w:szCs w:val="46"/>
        </w:rPr>
      </w:pPr>
      <w:bookmarkStart w:id="291" w:name="_lg84s1w0fcco" w:colFirst="0" w:colLast="0"/>
      <w:bookmarkEnd w:id="291"/>
      <w:r>
        <w:rPr>
          <w:b/>
          <w:bCs/>
          <w:sz w:val="46"/>
          <w:szCs w:val="46"/>
          <w:rtl w:val="0"/>
        </w:rPr>
        <w:t>22. 🧠 THE “WHAT WOULD HAVE HAPPENED?” ENGINE</w:t>
      </w:r>
    </w:p>
    <w:p w14:paraId="00000964">
      <w:pPr>
        <w:spacing w:before="240" w:after="240"/>
      </w:pPr>
      <w:r>
        <w:rPr>
          <w:rtl w:val="0"/>
        </w:rPr>
        <w:t>Questions like:</w:t>
      </w:r>
    </w:p>
    <w:p w14:paraId="00000965">
      <w:pPr>
        <w:spacing w:before="240" w:after="240"/>
        <w:ind w:left="600" w:right="600" w:firstLine="0"/>
      </w:pPr>
      <w:r>
        <w:rPr>
          <w:rtl w:val="0"/>
        </w:rPr>
        <w:t>What if we had doubled Instagram traffic?</w:t>
      </w:r>
    </w:p>
    <w:p w14:paraId="00000966">
      <w:pPr>
        <w:spacing w:before="240" w:after="240"/>
        <w:ind w:left="600" w:right="600" w:firstLine="0"/>
      </w:pPr>
      <w:r>
        <w:rPr>
          <w:rtl w:val="0"/>
        </w:rPr>
        <w:t>What if we removed this campaign?</w:t>
      </w:r>
    </w:p>
    <w:p w14:paraId="00000967">
      <w:pPr>
        <w:spacing w:before="240" w:after="240"/>
        <w:ind w:left="600" w:right="600" w:firstLine="0"/>
      </w:pPr>
      <w:r>
        <w:rPr>
          <w:rtl w:val="0"/>
        </w:rPr>
        <w:t>What if our landing page converted 20% better?</w:t>
      </w:r>
    </w:p>
    <w:p w14:paraId="00000968">
      <w:pPr>
        <w:spacing w:before="240" w:after="240"/>
        <w:ind w:left="600" w:right="600" w:firstLine="0"/>
      </w:pPr>
      <w:r>
        <w:rPr>
          <w:rtl w:val="0"/>
        </w:rPr>
        <w:t>What if we shifted traffic from Facebook to WhatsApp?</w:t>
      </w:r>
    </w:p>
    <w:p w14:paraId="00000969">
      <w:pPr>
        <w:spacing w:before="240" w:after="240"/>
      </w:pPr>
      <w:r>
        <w:rPr>
          <w:rtl w:val="0"/>
        </w:rPr>
        <w:t>The system simulates possible outcomes.</w:t>
      </w:r>
    </w:p>
    <w:p w14:paraId="0000096A">
      <w:pPr>
        <w:spacing w:before="240" w:after="240"/>
      </w:pPr>
      <w:r>
        <w:rPr>
          <w:rtl w:val="0"/>
        </w:rPr>
        <w:t xml:space="preserve">This becomes a </w:t>
      </w:r>
      <w:r>
        <w:rPr>
          <w:b/>
          <w:bCs/>
          <w:rtl w:val="0"/>
        </w:rPr>
        <w:t>business scenario engine</w:t>
      </w:r>
      <w:r>
        <w:rPr>
          <w:rtl w:val="0"/>
        </w:rPr>
        <w:t>.</w:t>
      </w:r>
    </w:p>
    <w:p w14:paraId="0000096B">
      <w:r>
        <w:pict>
          <v:rect id="_x0000_i1233" o:spt="1" style="height:1.5pt;width:0pt;" fillcolor="#A0A0A0" filled="t" stroked="f" coordsize="21600,21600" o:hr="t" o:hrstd="t" o:hralign="center">
            <v:path/>
            <v:fill on="t" focussize="0,0"/>
            <v:stroke on="f"/>
            <v:imagedata o:title=""/>
            <o:lock v:ext="edit"/>
            <w10:wrap type="none"/>
            <w10:anchorlock/>
          </v:rect>
        </w:pict>
      </w:r>
    </w:p>
    <w:p w14:paraId="0000096C">
      <w:pPr>
        <w:pStyle w:val="2"/>
        <w:keepNext w:val="0"/>
        <w:keepLines w:val="0"/>
        <w:spacing w:before="480"/>
        <w:rPr>
          <w:b/>
          <w:bCs/>
          <w:sz w:val="46"/>
          <w:szCs w:val="46"/>
        </w:rPr>
      </w:pPr>
      <w:bookmarkStart w:id="292" w:name="_zgndicip1kt8" w:colFirst="0" w:colLast="0"/>
      <w:bookmarkEnd w:id="292"/>
      <w:r>
        <w:rPr>
          <w:b/>
          <w:bCs/>
          <w:sz w:val="46"/>
          <w:szCs w:val="46"/>
          <w:rtl w:val="0"/>
        </w:rPr>
        <w:t>23. 🌌 THE MARKETING SIMULATOR</w:t>
      </w:r>
    </w:p>
    <w:p w14:paraId="0000096D">
      <w:pPr>
        <w:spacing w:before="240" w:after="240"/>
      </w:pPr>
      <w:r>
        <w:rPr>
          <w:rtl w:val="0"/>
        </w:rPr>
        <w:t>Now imagine the owner has:</w:t>
      </w:r>
    </w:p>
    <w:p w14:paraId="0000096E">
      <w:pPr>
        <w:spacing w:before="240" w:after="240"/>
      </w:pPr>
      <w:r>
        <w:rPr>
          <w:rtl w:val="0"/>
        </w:rPr>
        <w:t>The system builds a simulation.</w:t>
      </w:r>
    </w:p>
    <w:p w14:paraId="0000096F">
      <w:pPr>
        <w:spacing w:before="240" w:after="240"/>
      </w:pPr>
      <w:r>
        <w:rPr>
          <w:rtl w:val="0"/>
        </w:rPr>
        <w:t>They can test:</w:t>
      </w:r>
    </w:p>
    <w:p w14:paraId="00000970">
      <w:pPr>
        <w:spacing w:before="240" w:after="240"/>
        <w:ind w:left="600" w:right="600" w:firstLine="0"/>
      </w:pPr>
      <w:r>
        <w:rPr>
          <w:rtl w:val="0"/>
        </w:rPr>
        <w:t>“What happens if I spend ₦500,000 on Instagram?”</w:t>
      </w:r>
    </w:p>
    <w:p w14:paraId="00000971">
      <w:pPr>
        <w:spacing w:before="240" w:after="240"/>
      </w:pPr>
      <w:r>
        <w:rPr>
          <w:rtl w:val="0"/>
        </w:rPr>
        <w:t>And see:</w:t>
      </w:r>
    </w:p>
    <w:p w14:paraId="00000972">
      <w:pPr>
        <w:spacing w:before="240" w:after="240"/>
      </w:pPr>
      <w:r>
        <w:rPr>
          <w:rtl w:val="0"/>
        </w:rPr>
        <w:t>Not certainty.</w:t>
      </w:r>
    </w:p>
    <w:p w14:paraId="00000973">
      <w:pPr>
        <w:spacing w:before="240" w:after="240"/>
      </w:pPr>
      <w:r>
        <w:rPr>
          <w:rtl w:val="0"/>
        </w:rPr>
        <w:t>Simulation.</w:t>
      </w:r>
    </w:p>
    <w:p w14:paraId="00000974">
      <w:r>
        <w:pict>
          <v:rect id="_x0000_i1234" o:spt="1" style="height:1.5pt;width:0pt;" fillcolor="#A0A0A0" filled="t" stroked="f" coordsize="21600,21600" o:hr="t" o:hrstd="t" o:hralign="center">
            <v:path/>
            <v:fill on="t" focussize="0,0"/>
            <v:stroke on="f"/>
            <v:imagedata o:title=""/>
            <o:lock v:ext="edit"/>
            <w10:wrap type="none"/>
            <w10:anchorlock/>
          </v:rect>
        </w:pict>
      </w:r>
    </w:p>
    <w:p w14:paraId="00000975">
      <w:pPr>
        <w:pStyle w:val="2"/>
        <w:keepNext w:val="0"/>
        <w:keepLines w:val="0"/>
        <w:spacing w:before="480"/>
        <w:rPr>
          <w:b/>
          <w:bCs/>
          <w:sz w:val="46"/>
          <w:szCs w:val="46"/>
        </w:rPr>
      </w:pPr>
      <w:bookmarkStart w:id="293" w:name="_2ipy89hv4hlb" w:colFirst="0" w:colLast="0"/>
      <w:bookmarkEnd w:id="293"/>
      <w:r>
        <w:rPr>
          <w:b/>
          <w:bCs/>
          <w:sz w:val="46"/>
          <w:szCs w:val="46"/>
          <w:rtl w:val="0"/>
        </w:rPr>
        <w:t>24. 🤯 THE BUSINESS “AUTOPILOT”</w:t>
      </w:r>
    </w:p>
    <w:p w14:paraId="00000976">
      <w:pPr>
        <w:spacing w:before="240" w:after="240"/>
      </w:pPr>
      <w:r>
        <w:rPr>
          <w:rtl w:val="0"/>
        </w:rPr>
        <w:t>Owner says:</w:t>
      </w:r>
    </w:p>
    <w:p w14:paraId="00000977">
      <w:pPr>
        <w:spacing w:before="240" w:after="240"/>
        <w:ind w:left="600" w:right="600" w:firstLine="0"/>
        <w:rPr>
          <w:b/>
          <w:bCs/>
        </w:rPr>
      </w:pPr>
      <w:r>
        <w:rPr>
          <w:b/>
          <w:bCs/>
          <w:rtl w:val="0"/>
        </w:rPr>
        <w:t>Objective: Generate ₦10M revenue this month.</w:t>
      </w:r>
    </w:p>
    <w:p w14:paraId="00000978">
      <w:pPr>
        <w:spacing w:before="240" w:after="240"/>
      </w:pPr>
      <w:r>
        <w:rPr>
          <w:rtl w:val="0"/>
        </w:rPr>
        <w:t>The system observes:</w:t>
      </w:r>
    </w:p>
    <w:p w14:paraId="00000979">
      <w:pPr>
        <w:spacing w:before="240" w:after="240"/>
      </w:pPr>
      <w:r>
        <w:rPr>
          <w:rtl w:val="0"/>
        </w:rPr>
        <w:t>Then creates a plan.</w:t>
      </w:r>
    </w:p>
    <w:p w14:paraId="0000097A">
      <w:pPr>
        <w:spacing w:before="240" w:after="240"/>
      </w:pPr>
      <w:r>
        <w:rPr>
          <w:rtl w:val="0"/>
        </w:rPr>
        <w:t>Potentially:</w:t>
      </w:r>
    </w:p>
    <w:p w14:paraId="0000097B">
      <w:pPr>
        <w:spacing w:before="240" w:after="240"/>
      </w:pPr>
      <w:r>
        <w:rPr>
          <w:rtl w:val="0"/>
        </w:rPr>
        <w:t>The owner approves.</w:t>
      </w:r>
    </w:p>
    <w:p w14:paraId="0000097C">
      <w:pPr>
        <w:spacing w:before="240" w:after="240"/>
      </w:pPr>
      <w:r>
        <w:rPr>
          <w:rtl w:val="0"/>
        </w:rPr>
        <w:t>The system executes.</w:t>
      </w:r>
    </w:p>
    <w:p w14:paraId="0000097D">
      <w:pPr>
        <w:spacing w:before="240" w:after="240"/>
      </w:pPr>
      <w:r>
        <w:rPr>
          <w:rtl w:val="0"/>
        </w:rPr>
        <w:t>Now you're building something closer to:</w:t>
      </w:r>
    </w:p>
    <w:p w14:paraId="0000097E">
      <w:pPr>
        <w:pStyle w:val="2"/>
        <w:keepNext w:val="0"/>
        <w:keepLines w:val="0"/>
        <w:spacing w:before="480"/>
        <w:rPr>
          <w:b/>
          <w:bCs/>
          <w:sz w:val="46"/>
          <w:szCs w:val="46"/>
        </w:rPr>
      </w:pPr>
      <w:bookmarkStart w:id="294" w:name="_2i6dsj275czz" w:colFirst="0" w:colLast="0"/>
      <w:bookmarkEnd w:id="294"/>
      <w:r>
        <w:rPr>
          <w:b/>
          <w:bCs/>
          <w:sz w:val="46"/>
          <w:szCs w:val="46"/>
          <w:rtl w:val="0"/>
        </w:rPr>
        <w:t>AI Marketing Autopilot</w:t>
      </w:r>
    </w:p>
    <w:p w14:paraId="0000097F">
      <w:r>
        <w:pict>
          <v:rect id="_x0000_i1235" o:spt="1" style="height:1.5pt;width:0pt;" fillcolor="#A0A0A0" filled="t" stroked="f" coordsize="21600,21600" o:hr="t" o:hrstd="t" o:hralign="center">
            <v:path/>
            <v:fill on="t" focussize="0,0"/>
            <v:stroke on="f"/>
            <v:imagedata o:title=""/>
            <o:lock v:ext="edit"/>
            <w10:wrap type="none"/>
            <w10:anchorlock/>
          </v:rect>
        </w:pict>
      </w:r>
    </w:p>
    <w:p w14:paraId="00000980">
      <w:pPr>
        <w:pStyle w:val="2"/>
        <w:keepNext w:val="0"/>
        <w:keepLines w:val="0"/>
        <w:spacing w:before="480"/>
        <w:rPr>
          <w:b/>
          <w:bCs/>
          <w:sz w:val="46"/>
          <w:szCs w:val="46"/>
        </w:rPr>
      </w:pPr>
      <w:bookmarkStart w:id="295" w:name="_daii2q21kefc" w:colFirst="0" w:colLast="0"/>
      <w:bookmarkEnd w:id="295"/>
      <w:r>
        <w:rPr>
          <w:b/>
          <w:bCs/>
          <w:sz w:val="46"/>
          <w:szCs w:val="46"/>
          <w:rtl w:val="0"/>
        </w:rPr>
        <w:t>25. 🧠 THE LINK THAT NEGOTIATES WITH THE CUSTOMER EXPERIENCE</w:t>
      </w:r>
    </w:p>
    <w:p w14:paraId="00000981">
      <w:pPr>
        <w:spacing w:before="240" w:after="240"/>
      </w:pPr>
      <w:r>
        <w:rPr>
          <w:rtl w:val="0"/>
        </w:rPr>
        <w:t>Imagine a visitor:</w:t>
      </w:r>
    </w:p>
    <w:p w14:paraId="00000982">
      <w:pPr>
        <w:spacing w:before="240" w:after="240"/>
      </w:pPr>
      <w:r>
        <w:rPr>
          <w:rtl w:val="0"/>
        </w:rPr>
        <w:t>They hesitate.</w:t>
      </w:r>
    </w:p>
    <w:p w14:paraId="00000983">
      <w:pPr>
        <w:spacing w:before="240" w:after="240"/>
      </w:pPr>
      <w:r>
        <w:rPr>
          <w:rtl w:val="0"/>
        </w:rPr>
        <w:t>The system detects behavioral signals indicating uncertainty.</w:t>
      </w:r>
    </w:p>
    <w:p w14:paraId="00000984">
      <w:pPr>
        <w:spacing w:before="240" w:after="240"/>
      </w:pPr>
      <w:r>
        <w:rPr>
          <w:rtl w:val="0"/>
        </w:rPr>
        <w:t>Instead of simply showing another advertisement, it can dynamically alter the experience:</w:t>
      </w:r>
    </w:p>
    <w:p w14:paraId="00000985">
      <w:pPr>
        <w:spacing w:before="240" w:after="240"/>
      </w:pPr>
      <w:r>
        <w:rPr>
          <w:rtl w:val="0"/>
        </w:rPr>
        <w:t>The system is effectively trying to answer:</w:t>
      </w:r>
    </w:p>
    <w:p w14:paraId="00000986">
      <w:pPr>
        <w:spacing w:before="240" w:after="240"/>
        <w:ind w:left="600" w:right="600" w:firstLine="0"/>
        <w:rPr>
          <w:b/>
          <w:bCs/>
        </w:rPr>
      </w:pPr>
      <w:r>
        <w:rPr>
          <w:b/>
          <w:bCs/>
          <w:rtl w:val="0"/>
        </w:rPr>
        <w:t>“What information is missing between this visitor and the decision?”</w:t>
      </w:r>
    </w:p>
    <w:p w14:paraId="00000987">
      <w:pPr>
        <w:spacing w:before="240" w:after="240"/>
      </w:pPr>
      <w:r>
        <w:rPr>
          <w:rtl w:val="0"/>
        </w:rPr>
        <w:t>That's a much deeper concept than personalization.</w:t>
      </w:r>
    </w:p>
    <w:p w14:paraId="00000988">
      <w:pPr>
        <w:spacing w:before="240" w:after="240"/>
      </w:pPr>
      <w:r>
        <w:rPr>
          <w:rtl w:val="0"/>
        </w:rPr>
        <w:t xml:space="preserve">It's </w:t>
      </w:r>
      <w:r>
        <w:rPr>
          <w:b/>
          <w:bCs/>
          <w:rtl w:val="0"/>
        </w:rPr>
        <w:t>friction diagnosis</w:t>
      </w:r>
      <w:r>
        <w:rPr>
          <w:rtl w:val="0"/>
        </w:rPr>
        <w:t>.</w:t>
      </w:r>
    </w:p>
    <w:p w14:paraId="00000989">
      <w:r>
        <w:pict>
          <v:rect id="_x0000_i1236" o:spt="1" style="height:1.5pt;width:0pt;" fillcolor="#A0A0A0" filled="t" stroked="f" coordsize="21600,21600" o:hr="t" o:hrstd="t" o:hralign="center">
            <v:path/>
            <v:fill on="t" focussize="0,0"/>
            <v:stroke on="f"/>
            <v:imagedata o:title=""/>
            <o:lock v:ext="edit"/>
            <w10:wrap type="none"/>
            <w10:anchorlock/>
          </v:rect>
        </w:pict>
      </w:r>
    </w:p>
    <w:p w14:paraId="0000098A">
      <w:pPr>
        <w:pStyle w:val="2"/>
        <w:keepNext w:val="0"/>
        <w:keepLines w:val="0"/>
        <w:spacing w:before="480"/>
        <w:rPr>
          <w:b/>
          <w:bCs/>
          <w:sz w:val="46"/>
          <w:szCs w:val="46"/>
        </w:rPr>
      </w:pPr>
      <w:bookmarkStart w:id="296" w:name="_q43hx62n7xef" w:colFirst="0" w:colLast="0"/>
      <w:bookmarkEnd w:id="296"/>
      <w:r>
        <w:rPr>
          <w:b/>
          <w:bCs/>
          <w:sz w:val="46"/>
          <w:szCs w:val="46"/>
          <w:rtl w:val="0"/>
        </w:rPr>
        <w:t>26. 🔍 THE FRICTION DETECTOR</w:t>
      </w:r>
    </w:p>
    <w:p w14:paraId="0000098B">
      <w:pPr>
        <w:spacing w:before="240" w:after="240"/>
      </w:pPr>
      <w:r>
        <w:rPr>
          <w:rtl w:val="0"/>
        </w:rPr>
        <w:t>The system identifies where users struggle.</w:t>
      </w:r>
    </w:p>
    <w:p w14:paraId="0000098C">
      <w:pPr>
        <w:spacing w:before="240" w:after="240"/>
      </w:pPr>
      <w:r>
        <w:rPr>
          <w:rtl w:val="0"/>
        </w:rPr>
        <w:t>For example:</w:t>
      </w:r>
    </w:p>
    <w:p w14:paraId="0000098D">
      <w:pPr>
        <w:spacing w:before="240" w:after="240"/>
      </w:pPr>
      <w:r>
        <w:rPr>
          <w:rtl w:val="0"/>
        </w:rPr>
        <w:t>The system recognizes:</w:t>
      </w:r>
    </w:p>
    <w:p w14:paraId="0000098E">
      <w:pPr>
        <w:spacing w:before="240" w:after="240"/>
        <w:ind w:left="600" w:right="600" w:firstLine="0"/>
      </w:pPr>
      <w:r>
        <w:rPr>
          <w:rtl w:val="0"/>
        </w:rPr>
        <w:t>“Checkout hesitation appears unusually high.”</w:t>
      </w:r>
    </w:p>
    <w:p w14:paraId="0000098F">
      <w:pPr>
        <w:spacing w:before="240" w:after="240"/>
      </w:pPr>
      <w:r>
        <w:rPr>
          <w:rtl w:val="0"/>
        </w:rPr>
        <w:t>Then investigates:</w:t>
      </w:r>
    </w:p>
    <w:p w14:paraId="00000990">
      <w:pPr>
        <w:numPr>
          <w:ilvl w:val="0"/>
          <w:numId w:val="70"/>
        </w:numPr>
        <w:spacing w:before="240" w:after="0" w:afterAutospacing="0"/>
        <w:ind w:left="720" w:hanging="360"/>
      </w:pPr>
      <w:r>
        <w:rPr>
          <w:rtl w:val="0"/>
        </w:rPr>
        <w:t>device</w:t>
      </w:r>
    </w:p>
    <w:p w14:paraId="00000991">
      <w:pPr>
        <w:numPr>
          <w:ilvl w:val="0"/>
          <w:numId w:val="70"/>
        </w:numPr>
        <w:spacing w:before="0" w:beforeAutospacing="0" w:after="0" w:afterAutospacing="0"/>
        <w:ind w:left="720" w:hanging="360"/>
      </w:pPr>
      <w:r>
        <w:rPr>
          <w:rtl w:val="0"/>
        </w:rPr>
        <w:t>browser</w:t>
      </w:r>
    </w:p>
    <w:p w14:paraId="00000992">
      <w:pPr>
        <w:numPr>
          <w:ilvl w:val="0"/>
          <w:numId w:val="70"/>
        </w:numPr>
        <w:spacing w:before="0" w:beforeAutospacing="0" w:after="0" w:afterAutospacing="0"/>
        <w:ind w:left="720" w:hanging="360"/>
      </w:pPr>
      <w:r>
        <w:rPr>
          <w:rtl w:val="0"/>
        </w:rPr>
        <w:t>payment method</w:t>
      </w:r>
    </w:p>
    <w:p w14:paraId="00000993">
      <w:pPr>
        <w:numPr>
          <w:ilvl w:val="0"/>
          <w:numId w:val="70"/>
        </w:numPr>
        <w:spacing w:before="0" w:beforeAutospacing="0" w:after="0" w:afterAutospacing="0"/>
        <w:ind w:left="720" w:hanging="360"/>
      </w:pPr>
      <w:r>
        <w:rPr>
          <w:rtl w:val="0"/>
        </w:rPr>
        <w:t>location</w:t>
      </w:r>
    </w:p>
    <w:p w14:paraId="00000994">
      <w:pPr>
        <w:numPr>
          <w:ilvl w:val="0"/>
          <w:numId w:val="70"/>
        </w:numPr>
        <w:spacing w:before="0" w:beforeAutospacing="0" w:after="0" w:afterAutospacing="0"/>
        <w:ind w:left="720" w:hanging="360"/>
      </w:pPr>
      <w:r>
        <w:rPr>
          <w:rtl w:val="0"/>
        </w:rPr>
        <w:t>page performance</w:t>
      </w:r>
    </w:p>
    <w:p w14:paraId="00000995">
      <w:pPr>
        <w:numPr>
          <w:ilvl w:val="0"/>
          <w:numId w:val="70"/>
        </w:numPr>
        <w:spacing w:before="0" w:beforeAutospacing="0" w:after="240"/>
        <w:ind w:left="720" w:hanging="360"/>
      </w:pPr>
      <w:r>
        <w:rPr>
          <w:rtl w:val="0"/>
        </w:rPr>
        <w:t>form length</w:t>
      </w:r>
    </w:p>
    <w:p w14:paraId="00000996">
      <w:pPr>
        <w:spacing w:before="240" w:after="240"/>
      </w:pPr>
      <w:r>
        <w:rPr>
          <w:rtl w:val="0"/>
        </w:rPr>
        <w:t>and finds the likely friction point.</w:t>
      </w:r>
    </w:p>
    <w:p w14:paraId="00000997">
      <w:r>
        <w:pict>
          <v:rect id="_x0000_i1237" o:spt="1" style="height:1.5pt;width:0pt;" fillcolor="#A0A0A0" filled="t" stroked="f" coordsize="21600,21600" o:hr="t" o:hrstd="t" o:hralign="center">
            <v:path/>
            <v:fill on="t" focussize="0,0"/>
            <v:stroke on="f"/>
            <v:imagedata o:title=""/>
            <o:lock v:ext="edit"/>
            <w10:wrap type="none"/>
            <w10:anchorlock/>
          </v:rect>
        </w:pict>
      </w:r>
    </w:p>
    <w:p w14:paraId="00000998">
      <w:pPr>
        <w:pStyle w:val="2"/>
        <w:keepNext w:val="0"/>
        <w:keepLines w:val="0"/>
        <w:spacing w:before="480"/>
        <w:rPr>
          <w:b/>
          <w:bCs/>
          <w:sz w:val="46"/>
          <w:szCs w:val="46"/>
        </w:rPr>
      </w:pPr>
      <w:bookmarkStart w:id="297" w:name="_sv1533nlvg10" w:colFirst="0" w:colLast="0"/>
      <w:bookmarkEnd w:id="297"/>
      <w:r>
        <w:rPr>
          <w:b/>
          <w:bCs/>
          <w:sz w:val="46"/>
          <w:szCs w:val="46"/>
          <w:rtl w:val="0"/>
        </w:rPr>
        <w:t>27. 🧠 THE LINK THAT UNDERSTANDS EMOTION</w:t>
      </w:r>
    </w:p>
    <w:p w14:paraId="00000999">
      <w:pPr>
        <w:spacing w:before="240" w:after="240"/>
      </w:pPr>
      <w:r>
        <w:rPr>
          <w:rtl w:val="0"/>
        </w:rPr>
        <w:t>This needs to be treated carefully and probabilistically.</w:t>
      </w:r>
    </w:p>
    <w:p w14:paraId="0000099A">
      <w:pPr>
        <w:spacing w:before="240" w:after="240"/>
      </w:pPr>
      <w:r>
        <w:rPr>
          <w:rtl w:val="0"/>
        </w:rPr>
        <w:t>Not:</w:t>
      </w:r>
    </w:p>
    <w:p w14:paraId="0000099B">
      <w:pPr>
        <w:spacing w:before="240" w:after="240"/>
        <w:ind w:left="600" w:right="600" w:firstLine="0"/>
      </w:pPr>
      <w:r>
        <w:rPr>
          <w:rtl w:val="0"/>
        </w:rPr>
        <w:t>“We know exactly how this person feels.”</w:t>
      </w:r>
    </w:p>
    <w:p w14:paraId="0000099C">
      <w:pPr>
        <w:spacing w:before="240" w:after="240"/>
      </w:pPr>
      <w:r>
        <w:rPr>
          <w:rtl w:val="0"/>
        </w:rPr>
        <w:t>Rather:</w:t>
      </w:r>
    </w:p>
    <w:p w14:paraId="0000099D">
      <w:pPr>
        <w:spacing w:before="240" w:after="240"/>
        <w:ind w:left="600" w:right="600" w:firstLine="0"/>
        <w:rPr>
          <w:b/>
          <w:bCs/>
        </w:rPr>
      </w:pPr>
      <w:r>
        <w:rPr>
          <w:b/>
          <w:bCs/>
          <w:rtl w:val="0"/>
        </w:rPr>
        <w:t>infer broad interaction states from behavior/content where appropriate.</w:t>
      </w:r>
    </w:p>
    <w:p w14:paraId="0000099E">
      <w:pPr>
        <w:spacing w:before="240" w:after="240"/>
      </w:pPr>
      <w:r>
        <w:rPr>
          <w:rtl w:val="0"/>
        </w:rPr>
        <w:t>For example:</w:t>
      </w:r>
    </w:p>
    <w:p w14:paraId="0000099F">
      <w:pPr>
        <w:spacing w:before="240" w:after="240"/>
      </w:pPr>
      <w:r>
        <w:rPr>
          <w:rtl w:val="0"/>
        </w:rPr>
        <w:t>The system can adapt content.</w:t>
      </w:r>
    </w:p>
    <w:p w14:paraId="000009A0">
      <w:pPr>
        <w:spacing w:before="240" w:after="240"/>
      </w:pPr>
      <w:r>
        <w:rPr>
          <w:rtl w:val="0"/>
        </w:rPr>
        <w:t xml:space="preserve">This is more like </w:t>
      </w:r>
      <w:r>
        <w:rPr>
          <w:b/>
          <w:bCs/>
          <w:rtl w:val="0"/>
        </w:rPr>
        <w:t>interaction-state modeling</w:t>
      </w:r>
      <w:r>
        <w:rPr>
          <w:rtl w:val="0"/>
        </w:rPr>
        <w:t xml:space="preserve"> than literal mind reading.</w:t>
      </w:r>
    </w:p>
    <w:p w14:paraId="000009A1">
      <w:r>
        <w:pict>
          <v:rect id="_x0000_i1238" o:spt="1" style="height:1.5pt;width:0pt;" fillcolor="#A0A0A0" filled="t" stroked="f" coordsize="21600,21600" o:hr="t" o:hrstd="t" o:hralign="center">
            <v:path/>
            <v:fill on="t" focussize="0,0"/>
            <v:stroke on="f"/>
            <v:imagedata o:title=""/>
            <o:lock v:ext="edit"/>
            <w10:wrap type="none"/>
            <w10:anchorlock/>
          </v:rect>
        </w:pict>
      </w:r>
    </w:p>
    <w:p w14:paraId="000009A2">
      <w:pPr>
        <w:pStyle w:val="2"/>
        <w:keepNext w:val="0"/>
        <w:keepLines w:val="0"/>
        <w:spacing w:before="480"/>
        <w:rPr>
          <w:b/>
          <w:bCs/>
          <w:sz w:val="46"/>
          <w:szCs w:val="46"/>
        </w:rPr>
      </w:pPr>
      <w:bookmarkStart w:id="298" w:name="_oy42js47hqgi" w:colFirst="0" w:colLast="0"/>
      <w:bookmarkEnd w:id="298"/>
      <w:r>
        <w:rPr>
          <w:b/>
          <w:bCs/>
          <w:sz w:val="46"/>
          <w:szCs w:val="46"/>
          <w:rtl w:val="0"/>
        </w:rPr>
        <w:t>28. 🧠 THE LINK THAT PREDICTS ABANDONMENT</w:t>
      </w:r>
    </w:p>
    <w:p w14:paraId="000009A3">
      <w:pPr>
        <w:spacing w:before="240" w:after="240"/>
      </w:pPr>
      <w:r>
        <w:rPr>
          <w:rtl w:val="0"/>
        </w:rPr>
        <w:t>Suppose someone:</w:t>
      </w:r>
    </w:p>
    <w:p w14:paraId="000009A4">
      <w:pPr>
        <w:spacing w:before="240" w:after="240"/>
      </w:pPr>
      <w:r>
        <w:rPr>
          <w:rtl w:val="0"/>
        </w:rPr>
        <w:t>The model calculates:</w:t>
      </w:r>
    </w:p>
    <w:p w14:paraId="000009A5">
      <w:pPr>
        <w:spacing w:before="240" w:after="240"/>
      </w:pPr>
      <w:r>
        <w:rPr>
          <w:rtl w:val="0"/>
        </w:rPr>
        <w:t>Then the platform can trigger an appropriate approved workflow.</w:t>
      </w:r>
    </w:p>
    <w:p w14:paraId="000009A6">
      <w:pPr>
        <w:spacing w:before="240" w:after="240"/>
      </w:pPr>
      <w:r>
        <w:rPr>
          <w:rtl w:val="0"/>
        </w:rPr>
        <w:t>That could be:</w:t>
      </w:r>
    </w:p>
    <w:p w14:paraId="000009A7">
      <w:pPr>
        <w:numPr>
          <w:ilvl w:val="0"/>
          <w:numId w:val="71"/>
        </w:numPr>
        <w:spacing w:before="240" w:after="0" w:afterAutospacing="0"/>
        <w:ind w:left="720" w:hanging="360"/>
      </w:pPr>
      <w:r>
        <w:rPr>
          <w:rtl w:val="0"/>
        </w:rPr>
        <w:t>reminder</w:t>
      </w:r>
    </w:p>
    <w:p w14:paraId="000009A8">
      <w:pPr>
        <w:numPr>
          <w:ilvl w:val="0"/>
          <w:numId w:val="71"/>
        </w:numPr>
        <w:spacing w:before="0" w:beforeAutospacing="0" w:after="0" w:afterAutospacing="0"/>
        <w:ind w:left="720" w:hanging="360"/>
      </w:pPr>
      <w:r>
        <w:rPr>
          <w:rtl w:val="0"/>
        </w:rPr>
        <w:t>support prompt</w:t>
      </w:r>
    </w:p>
    <w:p w14:paraId="000009A9">
      <w:pPr>
        <w:numPr>
          <w:ilvl w:val="0"/>
          <w:numId w:val="71"/>
        </w:numPr>
        <w:spacing w:before="0" w:beforeAutospacing="0" w:after="0" w:afterAutospacing="0"/>
        <w:ind w:left="720" w:hanging="360"/>
      </w:pPr>
      <w:r>
        <w:rPr>
          <w:rtl w:val="0"/>
        </w:rPr>
        <w:t>alternative product</w:t>
      </w:r>
    </w:p>
    <w:p w14:paraId="000009AA">
      <w:pPr>
        <w:numPr>
          <w:ilvl w:val="0"/>
          <w:numId w:val="71"/>
        </w:numPr>
        <w:spacing w:before="0" w:beforeAutospacing="0" w:after="0" w:afterAutospacing="0"/>
        <w:ind w:left="720" w:hanging="360"/>
      </w:pPr>
      <w:r>
        <w:rPr>
          <w:rtl w:val="0"/>
        </w:rPr>
        <w:t>saved checkout</w:t>
      </w:r>
    </w:p>
    <w:p w14:paraId="000009AB">
      <w:pPr>
        <w:numPr>
          <w:ilvl w:val="0"/>
          <w:numId w:val="71"/>
        </w:numPr>
        <w:spacing w:before="0" w:beforeAutospacing="0" w:after="240"/>
        <w:ind w:left="720" w:hanging="360"/>
      </w:pPr>
      <w:r>
        <w:rPr>
          <w:rtl w:val="0"/>
        </w:rPr>
        <w:t>follow-up campaign</w:t>
      </w:r>
    </w:p>
    <w:p w14:paraId="000009AC">
      <w:pPr>
        <w:spacing w:before="240" w:after="240"/>
      </w:pPr>
      <w:r>
        <w:rPr>
          <w:rtl w:val="0"/>
        </w:rPr>
        <w:t xml:space="preserve">The important thing is that the system acts based on a </w:t>
      </w:r>
      <w:r>
        <w:rPr>
          <w:b/>
          <w:bCs/>
          <w:rtl w:val="0"/>
        </w:rPr>
        <w:t>prediction</w:t>
      </w:r>
      <w:r>
        <w:rPr>
          <w:rtl w:val="0"/>
        </w:rPr>
        <w:t>, not certainty.</w:t>
      </w:r>
    </w:p>
    <w:p w14:paraId="000009AD">
      <w:r>
        <w:pict>
          <v:rect id="_x0000_i1239" o:spt="1" style="height:1.5pt;width:0pt;" fillcolor="#A0A0A0" filled="t" stroked="f" coordsize="21600,21600" o:hr="t" o:hrstd="t" o:hralign="center">
            <v:path/>
            <v:fill on="t" focussize="0,0"/>
            <v:stroke on="f"/>
            <v:imagedata o:title=""/>
            <o:lock v:ext="edit"/>
            <w10:wrap type="none"/>
            <w10:anchorlock/>
          </v:rect>
        </w:pict>
      </w:r>
    </w:p>
    <w:p w14:paraId="000009AE">
      <w:pPr>
        <w:pStyle w:val="2"/>
        <w:keepNext w:val="0"/>
        <w:keepLines w:val="0"/>
        <w:spacing w:before="480"/>
        <w:rPr>
          <w:b/>
          <w:bCs/>
          <w:sz w:val="46"/>
          <w:szCs w:val="46"/>
        </w:rPr>
      </w:pPr>
      <w:bookmarkStart w:id="299" w:name="_yvioe12np3eg" w:colFirst="0" w:colLast="0"/>
      <w:bookmarkEnd w:id="299"/>
      <w:r>
        <w:rPr>
          <w:b/>
          <w:bCs/>
          <w:sz w:val="46"/>
          <w:szCs w:val="46"/>
          <w:rtl w:val="0"/>
        </w:rPr>
        <w:t>29. 🧬 THE LINK THAT LEARNS FROM FAILURE</w:t>
      </w:r>
    </w:p>
    <w:p w14:paraId="000009AF">
      <w:pPr>
        <w:spacing w:before="240" w:after="240"/>
      </w:pPr>
      <w:r>
        <w:rPr>
          <w:rtl w:val="0"/>
        </w:rPr>
        <w:t>Normally:</w:t>
      </w:r>
    </w:p>
    <w:p w14:paraId="000009B0">
      <w:pPr>
        <w:spacing w:before="240" w:after="240"/>
      </w:pPr>
      <w:r>
        <w:rPr>
          <w:rtl w:val="0"/>
        </w:rPr>
        <w:t>Impossible version:</w:t>
      </w:r>
    </w:p>
    <w:p w14:paraId="000009B1">
      <w:pPr>
        <w:spacing w:before="240" w:after="240"/>
      </w:pPr>
      <w:r>
        <w:rPr>
          <w:rtl w:val="0"/>
        </w:rPr>
        <w:t>Failure becomes training data for the business.</w:t>
      </w:r>
    </w:p>
    <w:p w14:paraId="000009B2">
      <w:r>
        <w:pict>
          <v:rect id="_x0000_i1240" o:spt="1" style="height:1.5pt;width:0pt;" fillcolor="#A0A0A0" filled="t" stroked="f" coordsize="21600,21600" o:hr="t" o:hrstd="t" o:hralign="center">
            <v:path/>
            <v:fill on="t" focussize="0,0"/>
            <v:stroke on="f"/>
            <v:imagedata o:title=""/>
            <o:lock v:ext="edit"/>
            <w10:wrap type="none"/>
            <w10:anchorlock/>
          </v:rect>
        </w:pict>
      </w:r>
    </w:p>
    <w:p w14:paraId="000009B3">
      <w:pPr>
        <w:pStyle w:val="2"/>
        <w:keepNext w:val="0"/>
        <w:keepLines w:val="0"/>
        <w:spacing w:before="480"/>
        <w:rPr>
          <w:b/>
          <w:bCs/>
          <w:sz w:val="46"/>
          <w:szCs w:val="46"/>
        </w:rPr>
      </w:pPr>
      <w:bookmarkStart w:id="300" w:name="_ap1t8rjjsb7u" w:colFirst="0" w:colLast="0"/>
      <w:bookmarkEnd w:id="300"/>
      <w:r>
        <w:rPr>
          <w:b/>
          <w:bCs/>
          <w:sz w:val="46"/>
          <w:szCs w:val="46"/>
          <w:rtl w:val="0"/>
        </w:rPr>
        <w:t>30. 🧠 BUSINESS MEMORY</w:t>
      </w:r>
    </w:p>
    <w:p w14:paraId="000009B4">
      <w:pPr>
        <w:spacing w:before="240" w:after="240"/>
      </w:pPr>
      <w:r>
        <w:rPr>
          <w:rtl w:val="0"/>
        </w:rPr>
        <w:t>Now imagine the system remembers years of marketing history.</w:t>
      </w:r>
    </w:p>
    <w:p w14:paraId="000009B5">
      <w:pPr>
        <w:spacing w:before="240" w:after="240"/>
      </w:pPr>
      <w:r>
        <w:rPr>
          <w:rtl w:val="0"/>
        </w:rPr>
        <w:t>It knows:</w:t>
      </w:r>
    </w:p>
    <w:p w14:paraId="000009B6">
      <w:pPr>
        <w:spacing w:before="240" w:after="240"/>
        <w:ind w:left="600" w:right="600" w:firstLine="0"/>
      </w:pPr>
      <w:r>
        <w:rPr>
          <w:rtl w:val="0"/>
        </w:rPr>
        <w:t>“This business performs unusually well during these periods.”</w:t>
      </w:r>
    </w:p>
    <w:p w14:paraId="000009B7">
      <w:pPr>
        <w:spacing w:before="240" w:after="240"/>
        <w:ind w:left="600" w:right="600" w:firstLine="0"/>
      </w:pPr>
      <w:r>
        <w:rPr>
          <w:rtl w:val="0"/>
        </w:rPr>
        <w:t>“This audience historically responds to these campaigns.”</w:t>
      </w:r>
    </w:p>
    <w:p w14:paraId="000009B8">
      <w:pPr>
        <w:spacing w:before="240" w:after="240"/>
        <w:ind w:left="600" w:right="600" w:firstLine="0"/>
      </w:pPr>
      <w:r>
        <w:rPr>
          <w:rtl w:val="0"/>
        </w:rPr>
        <w:t>“This type of promotion repeatedly underperforms.”</w:t>
      </w:r>
    </w:p>
    <w:p w14:paraId="000009B9">
      <w:pPr>
        <w:spacing w:before="240" w:after="240"/>
      </w:pPr>
      <w:r>
        <w:rPr>
          <w:rtl w:val="0"/>
        </w:rPr>
        <w:t xml:space="preserve">The platform becomes the company's </w:t>
      </w:r>
      <w:r>
        <w:rPr>
          <w:b/>
          <w:bCs/>
          <w:rtl w:val="0"/>
        </w:rPr>
        <w:t>institutional marketing memory</w:t>
      </w:r>
      <w:r>
        <w:rPr>
          <w:rtl w:val="0"/>
        </w:rPr>
        <w:t>.</w:t>
      </w:r>
    </w:p>
    <w:p w14:paraId="000009BA">
      <w:pPr>
        <w:spacing w:before="240" w:after="240"/>
      </w:pPr>
      <w:r>
        <w:rPr>
          <w:rtl w:val="0"/>
        </w:rPr>
        <w:t>When employees leave, the knowledge doesn't disappear with them.</w:t>
      </w:r>
    </w:p>
    <w:p w14:paraId="000009BB">
      <w:r>
        <w:pict>
          <v:rect id="_x0000_i1241" o:spt="1" style="height:1.5pt;width:0pt;" fillcolor="#A0A0A0" filled="t" stroked="f" coordsize="21600,21600" o:hr="t" o:hrstd="t" o:hralign="center">
            <v:path/>
            <v:fill on="t" focussize="0,0"/>
            <v:stroke on="f"/>
            <v:imagedata o:title=""/>
            <o:lock v:ext="edit"/>
            <w10:wrap type="none"/>
            <w10:anchorlock/>
          </v:rect>
        </w:pict>
      </w:r>
    </w:p>
    <w:p w14:paraId="000009BC">
      <w:pPr>
        <w:pStyle w:val="2"/>
        <w:keepNext w:val="0"/>
        <w:keepLines w:val="0"/>
        <w:spacing w:before="480"/>
        <w:rPr>
          <w:b/>
          <w:bCs/>
          <w:sz w:val="46"/>
          <w:szCs w:val="46"/>
        </w:rPr>
      </w:pPr>
      <w:bookmarkStart w:id="301" w:name="_izf52pv5cz7e" w:colFirst="0" w:colLast="0"/>
      <w:bookmarkEnd w:id="301"/>
      <w:r>
        <w:rPr>
          <w:b/>
          <w:bCs/>
          <w:sz w:val="46"/>
          <w:szCs w:val="46"/>
          <w:rtl w:val="0"/>
        </w:rPr>
        <w:t>31. 🧠 THE LINK THAT KNOWS SEASONALITY</w:t>
      </w:r>
    </w:p>
    <w:p w14:paraId="000009BD">
      <w:pPr>
        <w:spacing w:before="240" w:after="240"/>
      </w:pPr>
      <w:r>
        <w:rPr>
          <w:rtl w:val="0"/>
        </w:rPr>
        <w:t>The system discovers patterns such as:</w:t>
      </w:r>
    </w:p>
    <w:p w14:paraId="000009BE">
      <w:pPr>
        <w:spacing w:before="240" w:after="240"/>
      </w:pPr>
      <w:r>
        <w:rPr>
          <w:rtl w:val="0"/>
        </w:rPr>
        <w:t>Then automatically adjusts recommendations.</w:t>
      </w:r>
    </w:p>
    <w:p w14:paraId="000009BF">
      <w:pPr>
        <w:spacing w:before="240" w:after="240"/>
      </w:pPr>
      <w:r>
        <w:rPr>
          <w:rtl w:val="0"/>
        </w:rPr>
        <w:t>Eventually:</w:t>
      </w:r>
    </w:p>
    <w:p w14:paraId="000009C0">
      <w:pPr>
        <w:spacing w:before="240" w:after="240"/>
        <w:ind w:left="600" w:right="600" w:firstLine="0"/>
      </w:pPr>
      <w:r>
        <w:rPr>
          <w:rtl w:val="0"/>
        </w:rPr>
        <w:t>“You're entering the period in which this campaign historically performs best.”</w:t>
      </w:r>
    </w:p>
    <w:p w14:paraId="000009C1">
      <w:r>
        <w:pict>
          <v:rect id="_x0000_i1242" o:spt="1" style="height:1.5pt;width:0pt;" fillcolor="#A0A0A0" filled="t" stroked="f" coordsize="21600,21600" o:hr="t" o:hrstd="t" o:hralign="center">
            <v:path/>
            <v:fill on="t" focussize="0,0"/>
            <v:stroke on="f"/>
            <v:imagedata o:title=""/>
            <o:lock v:ext="edit"/>
            <w10:wrap type="none"/>
            <w10:anchorlock/>
          </v:rect>
        </w:pict>
      </w:r>
    </w:p>
    <w:p w14:paraId="000009C2">
      <w:pPr>
        <w:pStyle w:val="2"/>
        <w:keepNext w:val="0"/>
        <w:keepLines w:val="0"/>
        <w:spacing w:before="480"/>
        <w:rPr>
          <w:b/>
          <w:bCs/>
          <w:sz w:val="46"/>
          <w:szCs w:val="46"/>
        </w:rPr>
      </w:pPr>
      <w:bookmarkStart w:id="302" w:name="_fy4a4kuv235t" w:colFirst="0" w:colLast="0"/>
      <w:bookmarkEnd w:id="302"/>
      <w:r>
        <w:rPr>
          <w:b/>
          <w:bCs/>
          <w:sz w:val="46"/>
          <w:szCs w:val="46"/>
          <w:rtl w:val="0"/>
        </w:rPr>
        <w:t>32. 🌍 THE WORLD MODEL</w:t>
      </w:r>
    </w:p>
    <w:p w14:paraId="000009C3">
      <w:pPr>
        <w:spacing w:before="240" w:after="240"/>
      </w:pPr>
      <w:r>
        <w:rPr>
          <w:rtl w:val="0"/>
        </w:rPr>
        <w:t>Now take geography further.</w:t>
      </w:r>
    </w:p>
    <w:p w14:paraId="000009C4">
      <w:pPr>
        <w:spacing w:before="240" w:after="240"/>
      </w:pPr>
      <w:r>
        <w:rPr>
          <w:rtl w:val="0"/>
        </w:rPr>
        <w:t>Imagine the system understands:</w:t>
      </w:r>
    </w:p>
    <w:p w14:paraId="000009C5">
      <w:pPr>
        <w:spacing w:before="240" w:after="240"/>
      </w:pPr>
      <w:r>
        <w:rPr>
          <w:rtl w:val="0"/>
        </w:rPr>
        <w:t>and constructs a contextual model.</w:t>
      </w:r>
    </w:p>
    <w:p w14:paraId="000009C6">
      <w:pPr>
        <w:spacing w:before="240" w:after="240"/>
      </w:pPr>
      <w:r>
        <w:rPr>
          <w:rtl w:val="0"/>
        </w:rPr>
        <w:t>One campaign could automatically behave differently across the world.</w:t>
      </w:r>
    </w:p>
    <w:p w14:paraId="000009C7">
      <w:pPr>
        <w:spacing w:before="240" w:after="240"/>
      </w:pPr>
      <w:r>
        <w:rPr>
          <w:rtl w:val="0"/>
        </w:rPr>
        <w:t>Not because the owner manually configured every location.</w:t>
      </w:r>
    </w:p>
    <w:p w14:paraId="000009C8">
      <w:pPr>
        <w:spacing w:before="240" w:after="240"/>
      </w:pPr>
      <w:r>
        <w:rPr>
          <w:rtl w:val="0"/>
        </w:rPr>
        <w:t>Because the system learned the business's regional performance.</w:t>
      </w:r>
    </w:p>
    <w:p w14:paraId="000009C9">
      <w:r>
        <w:pict>
          <v:rect id="_x0000_i1243" o:spt="1" style="height:1.5pt;width:0pt;" fillcolor="#A0A0A0" filled="t" stroked="f" coordsize="21600,21600" o:hr="t" o:hrstd="t" o:hralign="center">
            <v:path/>
            <v:fill on="t" focussize="0,0"/>
            <v:stroke on="f"/>
            <v:imagedata o:title=""/>
            <o:lock v:ext="edit"/>
            <w10:wrap type="none"/>
            <w10:anchorlock/>
          </v:rect>
        </w:pict>
      </w:r>
    </w:p>
    <w:p w14:paraId="000009CA">
      <w:pPr>
        <w:pStyle w:val="2"/>
        <w:keepNext w:val="0"/>
        <w:keepLines w:val="0"/>
        <w:spacing w:before="480"/>
        <w:rPr>
          <w:b/>
          <w:bCs/>
          <w:sz w:val="46"/>
          <w:szCs w:val="46"/>
        </w:rPr>
      </w:pPr>
      <w:bookmarkStart w:id="303" w:name="_cb3qu0rvf6n9" w:colFirst="0" w:colLast="0"/>
      <w:bookmarkEnd w:id="303"/>
      <w:r>
        <w:rPr>
          <w:b/>
          <w:bCs/>
          <w:sz w:val="46"/>
          <w:szCs w:val="46"/>
          <w:rtl w:val="0"/>
        </w:rPr>
        <w:t>33. 🧠 THE LINK THAT UNDERSTANDS TIME</w:t>
      </w:r>
    </w:p>
    <w:p w14:paraId="000009CB">
      <w:pPr>
        <w:spacing w:before="240" w:after="240"/>
      </w:pPr>
      <w:r>
        <w:rPr>
          <w:rtl w:val="0"/>
        </w:rPr>
        <w:t>Imagine a single link:</w:t>
      </w:r>
    </w:p>
    <w:p w14:paraId="000009CC">
      <w:pPr>
        <w:spacing w:before="240" w:after="240"/>
      </w:pPr>
      <w:r>
        <w:rPr>
          <w:rtl w:val="0"/>
        </w:rPr>
        <w:t>At:</w:t>
      </w:r>
    </w:p>
    <w:p w14:paraId="000009CD">
      <w:pPr>
        <w:spacing w:before="240" w:after="240"/>
        <w:rPr>
          <w:b/>
          <w:bCs/>
        </w:rPr>
      </w:pPr>
      <w:r>
        <w:rPr>
          <w:b/>
          <w:bCs/>
          <w:rtl w:val="0"/>
        </w:rPr>
        <w:t>8 AM</w:t>
      </w:r>
    </w:p>
    <w:p w14:paraId="000009CE">
      <w:pPr>
        <w:spacing w:before="240" w:after="240"/>
      </w:pPr>
      <w:r>
        <w:rPr>
          <w:rFonts w:ascii="Arial Unicode MS" w:hAnsi="Arial Unicode MS" w:eastAsia="Arial Unicode MS" w:cs="Arial Unicode MS"/>
          <w:rtl w:val="0"/>
        </w:rPr>
        <w:t>→ registration page.</w:t>
      </w:r>
    </w:p>
    <w:p w14:paraId="000009CF">
      <w:pPr>
        <w:spacing w:before="240" w:after="240"/>
      </w:pPr>
      <w:r>
        <w:rPr>
          <w:rtl w:val="0"/>
        </w:rPr>
        <w:t>At:</w:t>
      </w:r>
    </w:p>
    <w:p w14:paraId="000009D0">
      <w:pPr>
        <w:spacing w:before="240" w:after="240"/>
        <w:rPr>
          <w:b/>
          <w:bCs/>
        </w:rPr>
      </w:pPr>
      <w:r>
        <w:rPr>
          <w:b/>
          <w:bCs/>
          <w:rtl w:val="0"/>
        </w:rPr>
        <w:t>6 PM</w:t>
      </w:r>
    </w:p>
    <w:p w14:paraId="000009D1">
      <w:pPr>
        <w:spacing w:before="240" w:after="240"/>
      </w:pPr>
      <w:r>
        <w:rPr>
          <w:rFonts w:ascii="Arial Unicode MS" w:hAnsi="Arial Unicode MS" w:eastAsia="Arial Unicode MS" w:cs="Arial Unicode MS"/>
          <w:rtl w:val="0"/>
        </w:rPr>
        <w:t>→ livestream.</w:t>
      </w:r>
    </w:p>
    <w:p w14:paraId="000009D2">
      <w:pPr>
        <w:spacing w:before="240" w:after="240"/>
      </w:pPr>
      <w:r>
        <w:rPr>
          <w:rtl w:val="0"/>
        </w:rPr>
        <w:t>During:</w:t>
      </w:r>
    </w:p>
    <w:p w14:paraId="000009D3">
      <w:pPr>
        <w:spacing w:before="240" w:after="240"/>
        <w:rPr>
          <w:b/>
          <w:bCs/>
        </w:rPr>
      </w:pPr>
      <w:r>
        <w:rPr>
          <w:b/>
          <w:bCs/>
          <w:rtl w:val="0"/>
        </w:rPr>
        <w:t>event</w:t>
      </w:r>
    </w:p>
    <w:p w14:paraId="000009D4">
      <w:pPr>
        <w:spacing w:before="240" w:after="240"/>
      </w:pPr>
      <w:r>
        <w:rPr>
          <w:rFonts w:ascii="Arial Unicode MS" w:hAnsi="Arial Unicode MS" w:eastAsia="Arial Unicode MS" w:cs="Arial Unicode MS"/>
          <w:rtl w:val="0"/>
        </w:rPr>
        <w:t>→ live experience.</w:t>
      </w:r>
    </w:p>
    <w:p w14:paraId="000009D5">
      <w:pPr>
        <w:spacing w:before="240" w:after="240"/>
      </w:pPr>
      <w:r>
        <w:rPr>
          <w:rtl w:val="0"/>
        </w:rPr>
        <w:t>After:</w:t>
      </w:r>
    </w:p>
    <w:p w14:paraId="000009D6">
      <w:pPr>
        <w:spacing w:before="240" w:after="240"/>
      </w:pPr>
      <w:r>
        <w:rPr>
          <w:rFonts w:ascii="Arial Unicode MS" w:hAnsi="Arial Unicode MS" w:eastAsia="Arial Unicode MS" w:cs="Arial Unicode MS"/>
          <w:rtl w:val="0"/>
        </w:rPr>
        <w:t>→ replay.</w:t>
      </w:r>
    </w:p>
    <w:p w14:paraId="000009D7">
      <w:pPr>
        <w:spacing w:before="240" w:after="240"/>
      </w:pPr>
      <w:r>
        <w:rPr>
          <w:rtl w:val="0"/>
        </w:rPr>
        <w:t>One URL.</w:t>
      </w:r>
    </w:p>
    <w:p w14:paraId="000009D8">
      <w:pPr>
        <w:spacing w:before="240" w:after="240"/>
      </w:pPr>
      <w:r>
        <w:rPr>
          <w:rtl w:val="0"/>
        </w:rPr>
        <w:t xml:space="preserve">The destination is determined by </w:t>
      </w:r>
      <w:r>
        <w:rPr>
          <w:b/>
          <w:bCs/>
          <w:rtl w:val="0"/>
        </w:rPr>
        <w:t>event state</w:t>
      </w:r>
      <w:r>
        <w:rPr>
          <w:rtl w:val="0"/>
        </w:rPr>
        <w:t>.</w:t>
      </w:r>
    </w:p>
    <w:p w14:paraId="000009D9">
      <w:pPr>
        <w:spacing w:before="240" w:after="240"/>
      </w:pPr>
      <w:r>
        <w:rPr>
          <w:rtl w:val="0"/>
        </w:rPr>
        <w:t>This is especially powerful for conferences, launches, concerts, churches, sports events, etc.</w:t>
      </w:r>
    </w:p>
    <w:p w14:paraId="000009DA">
      <w:r>
        <w:pict>
          <v:rect id="_x0000_i1244" o:spt="1" style="height:1.5pt;width:0pt;" fillcolor="#A0A0A0" filled="t" stroked="f" coordsize="21600,21600" o:hr="t" o:hrstd="t" o:hralign="center">
            <v:path/>
            <v:fill on="t" focussize="0,0"/>
            <v:stroke on="f"/>
            <v:imagedata o:title=""/>
            <o:lock v:ext="edit"/>
            <w10:wrap type="none"/>
            <w10:anchorlock/>
          </v:rect>
        </w:pict>
      </w:r>
    </w:p>
    <w:p w14:paraId="000009DB">
      <w:pPr>
        <w:pStyle w:val="2"/>
        <w:keepNext w:val="0"/>
        <w:keepLines w:val="0"/>
        <w:spacing w:before="480"/>
        <w:rPr>
          <w:b/>
          <w:bCs/>
          <w:sz w:val="46"/>
          <w:szCs w:val="46"/>
        </w:rPr>
      </w:pPr>
      <w:bookmarkStart w:id="304" w:name="_7k0wp0xhjht5" w:colFirst="0" w:colLast="0"/>
      <w:bookmarkEnd w:id="304"/>
      <w:r>
        <w:rPr>
          <w:rFonts w:ascii="Arial Unicode MS" w:hAnsi="Arial Unicode MS" w:eastAsia="Arial Unicode MS" w:cs="Arial Unicode MS"/>
          <w:b/>
          <w:bCs/>
          <w:sz w:val="46"/>
          <w:szCs w:val="46"/>
          <w:rtl w:val="0"/>
        </w:rPr>
        <w:t>34. ⏳ TEMPORAL LINKS</w:t>
      </w:r>
    </w:p>
    <w:p w14:paraId="000009DC">
      <w:pPr>
        <w:spacing w:before="240" w:after="240"/>
      </w:pPr>
      <w:r>
        <w:rPr>
          <w:rtl w:val="0"/>
        </w:rPr>
        <w:t>A link could behave according to:</w:t>
      </w:r>
    </w:p>
    <w:p w14:paraId="000009DD">
      <w:pPr>
        <w:spacing w:before="240" w:after="240"/>
      </w:pPr>
      <w:r>
        <w:rPr>
          <w:rtl w:val="0"/>
        </w:rPr>
        <w:t>Or:</w:t>
      </w:r>
    </w:p>
    <w:p w14:paraId="000009DE">
      <w:pPr>
        <w:spacing w:before="240" w:after="240"/>
      </w:pPr>
      <w:r>
        <w:rPr>
          <w:rtl w:val="0"/>
        </w:rPr>
        <w:t>Or:</w:t>
      </w:r>
    </w:p>
    <w:p w14:paraId="000009DF">
      <w:pPr>
        <w:spacing w:before="240" w:after="240"/>
      </w:pPr>
      <w:r>
        <w:rPr>
          <w:rtl w:val="0"/>
        </w:rPr>
        <w:t xml:space="preserve">The URL becomes </w:t>
      </w:r>
      <w:r>
        <w:rPr>
          <w:b/>
          <w:bCs/>
          <w:rtl w:val="0"/>
        </w:rPr>
        <w:t>time-aware infrastructure</w:t>
      </w:r>
      <w:r>
        <w:rPr>
          <w:rtl w:val="0"/>
        </w:rPr>
        <w:t>.</w:t>
      </w:r>
    </w:p>
    <w:p w14:paraId="000009E0">
      <w:r>
        <w:pict>
          <v:rect id="_x0000_i1245" o:spt="1" style="height:1.5pt;width:0pt;" fillcolor="#A0A0A0" filled="t" stroked="f" coordsize="21600,21600" o:hr="t" o:hrstd="t" o:hralign="center">
            <v:path/>
            <v:fill on="t" focussize="0,0"/>
            <v:stroke on="f"/>
            <v:imagedata o:title=""/>
            <o:lock v:ext="edit"/>
            <w10:wrap type="none"/>
            <w10:anchorlock/>
          </v:rect>
        </w:pict>
      </w:r>
    </w:p>
    <w:p w14:paraId="000009E1">
      <w:pPr>
        <w:pStyle w:val="2"/>
        <w:keepNext w:val="0"/>
        <w:keepLines w:val="0"/>
        <w:spacing w:before="480"/>
        <w:rPr>
          <w:b/>
          <w:bCs/>
          <w:sz w:val="46"/>
          <w:szCs w:val="46"/>
        </w:rPr>
      </w:pPr>
      <w:bookmarkStart w:id="305" w:name="_512ngyh2nnee" w:colFirst="0" w:colLast="0"/>
      <w:bookmarkEnd w:id="305"/>
      <w:r>
        <w:rPr>
          <w:b/>
          <w:bCs/>
          <w:sz w:val="46"/>
          <w:szCs w:val="46"/>
          <w:rtl w:val="0"/>
        </w:rPr>
        <w:t>35. 🧠 EVENT-AWARE LINKS</w:t>
      </w:r>
    </w:p>
    <w:p w14:paraId="000009E2">
      <w:pPr>
        <w:spacing w:before="240" w:after="240"/>
      </w:pPr>
      <w:r>
        <w:rPr>
          <w:rtl w:val="0"/>
        </w:rPr>
        <w:t>Imagine a link connected to:</w:t>
      </w:r>
    </w:p>
    <w:p w14:paraId="000009E3">
      <w:pPr>
        <w:spacing w:before="240" w:after="240"/>
      </w:pPr>
      <w:r>
        <w:rPr>
          <w:rtl w:val="0"/>
        </w:rPr>
        <w:t>Then:</w:t>
      </w:r>
    </w:p>
    <w:p w14:paraId="000009E4">
      <w:pPr>
        <w:spacing w:before="240" w:after="240"/>
        <w:ind w:left="600" w:right="600" w:firstLine="0"/>
      </w:pPr>
      <w:r>
        <w:rPr>
          <w:rFonts w:ascii="Arial Unicode MS" w:hAnsi="Arial Unicode MS" w:eastAsia="Arial Unicode MS" w:cs="Arial Unicode MS"/>
          <w:rtl w:val="0"/>
        </w:rPr>
        <w:t>If event is live → livestream.</w:t>
      </w:r>
    </w:p>
    <w:p w14:paraId="000009E5">
      <w:pPr>
        <w:spacing w:before="240" w:after="240"/>
        <w:ind w:left="600" w:right="600" w:firstLine="0"/>
      </w:pPr>
      <w:r>
        <w:rPr>
          <w:rFonts w:ascii="Arial Unicode MS" w:hAnsi="Arial Unicode MS" w:eastAsia="Arial Unicode MS" w:cs="Arial Unicode MS"/>
          <w:rtl w:val="0"/>
        </w:rPr>
        <w:t>If sold out → waiting list.</w:t>
      </w:r>
    </w:p>
    <w:p w14:paraId="000009E6">
      <w:pPr>
        <w:spacing w:before="240" w:after="240"/>
        <w:ind w:left="600" w:right="600" w:firstLine="0"/>
      </w:pPr>
      <w:r>
        <w:rPr>
          <w:rFonts w:ascii="Arial Unicode MS" w:hAnsi="Arial Unicode MS" w:eastAsia="Arial Unicode MS" w:cs="Arial Unicode MS"/>
          <w:rtl w:val="0"/>
        </w:rPr>
        <w:t>If store closed → online ordering.</w:t>
      </w:r>
    </w:p>
    <w:p w14:paraId="000009E7">
      <w:pPr>
        <w:spacing w:before="240" w:after="240"/>
        <w:ind w:left="600" w:right="600" w:firstLine="0"/>
      </w:pPr>
      <w:r>
        <w:rPr>
          <w:rFonts w:ascii="Arial Unicode MS" w:hAnsi="Arial Unicode MS" w:eastAsia="Arial Unicode MS" w:cs="Arial Unicode MS"/>
          <w:rtl w:val="0"/>
        </w:rPr>
        <w:t>If appointment slots available → booking.</w:t>
      </w:r>
    </w:p>
    <w:p w14:paraId="000009E8">
      <w:pPr>
        <w:spacing w:before="240" w:after="240"/>
        <w:ind w:left="600" w:right="600" w:firstLine="0"/>
      </w:pPr>
      <w:r>
        <w:rPr>
          <w:rFonts w:ascii="Arial Unicode MS" w:hAnsi="Arial Unicode MS" w:eastAsia="Arial Unicode MS" w:cs="Arial Unicode MS"/>
          <w:rtl w:val="0"/>
        </w:rPr>
        <w:t>If no slots → waitlist.</w:t>
      </w:r>
    </w:p>
    <w:p w14:paraId="000009E9">
      <w:pPr>
        <w:spacing w:before="240" w:after="240"/>
      </w:pPr>
      <w:r>
        <w:rPr>
          <w:rtl w:val="0"/>
        </w:rPr>
        <w:t xml:space="preserve">The URL becomes a </w:t>
      </w:r>
      <w:r>
        <w:rPr>
          <w:b/>
          <w:bCs/>
          <w:rtl w:val="0"/>
        </w:rPr>
        <w:t>real-time interface to business state</w:t>
      </w:r>
      <w:r>
        <w:rPr>
          <w:rtl w:val="0"/>
        </w:rPr>
        <w:t>.</w:t>
      </w:r>
    </w:p>
    <w:p w14:paraId="000009EA">
      <w:r>
        <w:pict>
          <v:rect id="_x0000_i1246" o:spt="1" style="height:1.5pt;width:0pt;" fillcolor="#A0A0A0" filled="t" stroked="f" coordsize="21600,21600" o:hr="t" o:hrstd="t" o:hralign="center">
            <v:path/>
            <v:fill on="t" focussize="0,0"/>
            <v:stroke on="f"/>
            <v:imagedata o:title=""/>
            <o:lock v:ext="edit"/>
            <w10:wrap type="none"/>
            <w10:anchorlock/>
          </v:rect>
        </w:pict>
      </w:r>
    </w:p>
    <w:p w14:paraId="000009EB">
      <w:pPr>
        <w:pStyle w:val="2"/>
        <w:keepNext w:val="0"/>
        <w:keepLines w:val="0"/>
        <w:spacing w:before="480"/>
        <w:rPr>
          <w:b/>
          <w:bCs/>
          <w:sz w:val="46"/>
          <w:szCs w:val="46"/>
        </w:rPr>
      </w:pPr>
      <w:bookmarkStart w:id="306" w:name="_lj1oo1q3xynq" w:colFirst="0" w:colLast="0"/>
      <w:bookmarkEnd w:id="306"/>
      <w:r>
        <w:rPr>
          <w:b/>
          <w:bCs/>
          <w:sz w:val="46"/>
          <w:szCs w:val="46"/>
          <w:rtl w:val="0"/>
        </w:rPr>
        <w:t>36. 🤯 THE LINK THAT NEGOTIATES INVENTORY</w:t>
      </w:r>
    </w:p>
    <w:p w14:paraId="000009EC">
      <w:pPr>
        <w:spacing w:before="240" w:after="240"/>
      </w:pPr>
      <w:r>
        <w:rPr>
          <w:rtl w:val="0"/>
        </w:rPr>
        <w:t>Imagine a product has:</w:t>
      </w:r>
    </w:p>
    <w:p w14:paraId="000009ED">
      <w:pPr>
        <w:spacing w:before="240" w:after="240"/>
      </w:pPr>
      <w:r>
        <w:rPr>
          <w:rtl w:val="0"/>
        </w:rPr>
        <w:t>The link automatically chooses:</w:t>
      </w:r>
    </w:p>
    <w:p w14:paraId="000009EE">
      <w:pPr>
        <w:spacing w:before="240" w:after="240"/>
        <w:ind w:left="600" w:right="600" w:firstLine="0"/>
      </w:pPr>
      <w:r>
        <w:rPr>
          <w:rtl w:val="0"/>
        </w:rPr>
        <w:t>Product page + availability state.</w:t>
      </w:r>
    </w:p>
    <w:p w14:paraId="000009EF">
      <w:pPr>
        <w:spacing w:before="240" w:after="240"/>
      </w:pPr>
      <w:r>
        <w:rPr>
          <w:rtl w:val="0"/>
        </w:rPr>
        <w:t>Inventory reaches:</w:t>
      </w:r>
    </w:p>
    <w:p w14:paraId="000009F0">
      <w:pPr>
        <w:spacing w:before="240" w:after="240"/>
      </w:pPr>
      <w:r>
        <w:rPr>
          <w:rtl w:val="0"/>
        </w:rPr>
        <w:t>The link switches:</w:t>
      </w:r>
    </w:p>
    <w:p w14:paraId="000009F1">
      <w:pPr>
        <w:spacing w:before="240" w:after="240"/>
        <w:ind w:left="600" w:right="600" w:firstLine="0"/>
      </w:pPr>
      <w:r>
        <w:rPr>
          <w:rtl w:val="0"/>
        </w:rPr>
        <w:t>Waitlist.</w:t>
      </w:r>
    </w:p>
    <w:p w14:paraId="000009F2">
      <w:pPr>
        <w:spacing w:before="240" w:after="240"/>
      </w:pPr>
      <w:r>
        <w:rPr>
          <w:rtl w:val="0"/>
        </w:rPr>
        <w:t>Inventory returns:</w:t>
      </w:r>
    </w:p>
    <w:p w14:paraId="000009F3">
      <w:pPr>
        <w:spacing w:before="240" w:after="240"/>
      </w:pPr>
      <w:r>
        <w:rPr>
          <w:rtl w:val="0"/>
        </w:rPr>
        <w:t>It automatically switches back.</w:t>
      </w:r>
    </w:p>
    <w:p w14:paraId="000009F4">
      <w:pPr>
        <w:spacing w:before="240" w:after="240"/>
      </w:pPr>
      <w:r>
        <w:rPr>
          <w:rtl w:val="0"/>
        </w:rPr>
        <w:t>No manual URL changes.</w:t>
      </w:r>
    </w:p>
    <w:p w14:paraId="000009F5">
      <w:r>
        <w:pict>
          <v:rect id="_x0000_i1247" o:spt="1" style="height:1.5pt;width:0pt;" fillcolor="#A0A0A0" filled="t" stroked="f" coordsize="21600,21600" o:hr="t" o:hrstd="t" o:hralign="center">
            <v:path/>
            <v:fill on="t" focussize="0,0"/>
            <v:stroke on="f"/>
            <v:imagedata o:title=""/>
            <o:lock v:ext="edit"/>
            <w10:wrap type="none"/>
            <w10:anchorlock/>
          </v:rect>
        </w:pict>
      </w:r>
    </w:p>
    <w:p w14:paraId="000009F6">
      <w:pPr>
        <w:pStyle w:val="2"/>
        <w:keepNext w:val="0"/>
        <w:keepLines w:val="0"/>
        <w:spacing w:before="480"/>
        <w:rPr>
          <w:b/>
          <w:bCs/>
          <w:sz w:val="46"/>
          <w:szCs w:val="46"/>
        </w:rPr>
      </w:pPr>
      <w:bookmarkStart w:id="307" w:name="_l85b90fs4ot2" w:colFirst="0" w:colLast="0"/>
      <w:bookmarkEnd w:id="307"/>
      <w:r>
        <w:rPr>
          <w:b/>
          <w:bCs/>
          <w:sz w:val="46"/>
          <w:szCs w:val="46"/>
          <w:rtl w:val="0"/>
        </w:rPr>
        <w:t>37. 🧠 LINK-TO-LINK COORDINATION</w:t>
      </w:r>
    </w:p>
    <w:p w14:paraId="000009F7">
      <w:pPr>
        <w:spacing w:before="240" w:after="240"/>
      </w:pPr>
      <w:r>
        <w:rPr>
          <w:rtl w:val="0"/>
        </w:rPr>
        <w:t>Imagine:</w:t>
      </w:r>
    </w:p>
    <w:p w14:paraId="000009F8">
      <w:pPr>
        <w:spacing w:before="240" w:after="240"/>
      </w:pPr>
      <w:r>
        <w:rPr>
          <w:rtl w:val="0"/>
        </w:rPr>
        <w:t>detects:</w:t>
      </w:r>
    </w:p>
    <w:p w14:paraId="000009F9">
      <w:pPr>
        <w:spacing w:before="240" w:after="240"/>
        <w:ind w:left="600" w:right="600" w:firstLine="0"/>
      </w:pPr>
      <w:r>
        <w:rPr>
          <w:rtl w:val="0"/>
        </w:rPr>
        <w:t>Campaign is underperforming.</w:t>
      </w:r>
    </w:p>
    <w:p w14:paraId="000009FA">
      <w:pPr>
        <w:spacing w:before="240" w:after="240"/>
      </w:pPr>
      <w:r>
        <w:rPr>
          <w:rtl w:val="0"/>
        </w:rPr>
        <w:t>It communicates with:</w:t>
      </w:r>
    </w:p>
    <w:p w14:paraId="000009FB">
      <w:pPr>
        <w:spacing w:before="240" w:after="240"/>
      </w:pPr>
      <w:r>
        <w:rPr>
          <w:rtl w:val="0"/>
        </w:rPr>
        <w:t>which is performing better.</w:t>
      </w:r>
    </w:p>
    <w:p w14:paraId="000009FC">
      <w:pPr>
        <w:spacing w:before="240" w:after="240"/>
      </w:pPr>
      <w:r>
        <w:rPr>
          <w:rtl w:val="0"/>
        </w:rPr>
        <w:t>Traffic can be redistributed.</w:t>
      </w:r>
    </w:p>
    <w:p w14:paraId="000009FD">
      <w:pPr>
        <w:spacing w:before="240" w:after="240"/>
      </w:pPr>
      <w:r>
        <w:rPr>
          <w:rtl w:val="0"/>
        </w:rPr>
        <w:t xml:space="preserve">Now links behave like a </w:t>
      </w:r>
      <w:r>
        <w:rPr>
          <w:b/>
          <w:bCs/>
          <w:rtl w:val="0"/>
        </w:rPr>
        <w:t>coordinated network</w:t>
      </w:r>
      <w:r>
        <w:rPr>
          <w:rtl w:val="0"/>
        </w:rPr>
        <w:t>.</w:t>
      </w:r>
    </w:p>
    <w:p w14:paraId="000009FE">
      <w:r>
        <w:pict>
          <v:rect id="_x0000_i1248" o:spt="1" style="height:1.5pt;width:0pt;" fillcolor="#A0A0A0" filled="t" stroked="f" coordsize="21600,21600" o:hr="t" o:hrstd="t" o:hralign="center">
            <v:path/>
            <v:fill on="t" focussize="0,0"/>
            <v:stroke on="f"/>
            <v:imagedata o:title=""/>
            <o:lock v:ext="edit"/>
            <w10:wrap type="none"/>
            <w10:anchorlock/>
          </v:rect>
        </w:pict>
      </w:r>
    </w:p>
    <w:p w14:paraId="000009FF">
      <w:pPr>
        <w:pStyle w:val="2"/>
        <w:keepNext w:val="0"/>
        <w:keepLines w:val="0"/>
        <w:spacing w:before="480"/>
        <w:rPr>
          <w:b/>
          <w:bCs/>
          <w:sz w:val="46"/>
          <w:szCs w:val="46"/>
        </w:rPr>
      </w:pPr>
      <w:bookmarkStart w:id="308" w:name="_2m01gixoftmr" w:colFirst="0" w:colLast="0"/>
      <w:bookmarkEnd w:id="308"/>
      <w:r>
        <w:rPr>
          <w:b/>
          <w:bCs/>
          <w:sz w:val="46"/>
          <w:szCs w:val="46"/>
          <w:rtl w:val="0"/>
        </w:rPr>
        <w:t>38. 🧠 MARKETING SWARM INTELLIGENCE</w:t>
      </w:r>
    </w:p>
    <w:p w14:paraId="00000A00">
      <w:pPr>
        <w:spacing w:before="240" w:after="240"/>
      </w:pPr>
      <w:r>
        <w:rPr>
          <w:rtl w:val="0"/>
        </w:rPr>
        <w:t>This is a particularly crazy concept.</w:t>
      </w:r>
    </w:p>
    <w:p w14:paraId="00000A01">
      <w:pPr>
        <w:spacing w:before="240" w:after="240"/>
      </w:pPr>
      <w:r>
        <w:rPr>
          <w:rtl w:val="0"/>
        </w:rPr>
        <w:t>Imagine thousands of campaign links acting as agents.</w:t>
      </w:r>
    </w:p>
    <w:p w14:paraId="00000A02">
      <w:pPr>
        <w:spacing w:before="240" w:after="240"/>
      </w:pPr>
      <w:r>
        <w:rPr>
          <w:rtl w:val="0"/>
        </w:rPr>
        <w:t>Each link observes:</w:t>
      </w:r>
    </w:p>
    <w:p w14:paraId="00000A03">
      <w:pPr>
        <w:spacing w:before="240" w:after="240"/>
      </w:pPr>
      <w:r>
        <w:rPr>
          <w:rtl w:val="0"/>
        </w:rPr>
        <w:t>The platform learns collectively.</w:t>
      </w:r>
    </w:p>
    <w:p w14:paraId="00000A04">
      <w:pPr>
        <w:spacing w:before="240" w:after="240"/>
      </w:pPr>
      <w:r>
        <w:rPr>
          <w:rtl w:val="0"/>
        </w:rPr>
        <w:t>Individual links remain controlled by their businesses, but the optimization layer learns generalized patterns.</w:t>
      </w:r>
    </w:p>
    <w:p w14:paraId="00000A05">
      <w:pPr>
        <w:spacing w:before="240" w:after="240"/>
      </w:pPr>
      <w:r>
        <w:rPr>
          <w:rtl w:val="0"/>
        </w:rPr>
        <w:t xml:space="preserve">This is conceptually similar to </w:t>
      </w:r>
      <w:r>
        <w:rPr>
          <w:b/>
          <w:bCs/>
          <w:rtl w:val="0"/>
        </w:rPr>
        <w:t>swarm intelligence</w:t>
      </w:r>
      <w:r>
        <w:rPr>
          <w:rtl w:val="0"/>
        </w:rPr>
        <w:t>.</w:t>
      </w:r>
    </w:p>
    <w:p w14:paraId="00000A06">
      <w:r>
        <w:pict>
          <v:rect id="_x0000_i1249" o:spt="1" style="height:1.5pt;width:0pt;" fillcolor="#A0A0A0" filled="t" stroked="f" coordsize="21600,21600" o:hr="t" o:hrstd="t" o:hralign="center">
            <v:path/>
            <v:fill on="t" focussize="0,0"/>
            <v:stroke on="f"/>
            <v:imagedata o:title=""/>
            <o:lock v:ext="edit"/>
            <w10:wrap type="none"/>
            <w10:anchorlock/>
          </v:rect>
        </w:pict>
      </w:r>
    </w:p>
    <w:p w14:paraId="00000A07">
      <w:pPr>
        <w:pStyle w:val="2"/>
        <w:keepNext w:val="0"/>
        <w:keepLines w:val="0"/>
        <w:spacing w:before="480"/>
        <w:rPr>
          <w:b/>
          <w:bCs/>
          <w:sz w:val="46"/>
          <w:szCs w:val="46"/>
        </w:rPr>
      </w:pPr>
      <w:bookmarkStart w:id="309" w:name="_oc9nb69hxhbp" w:colFirst="0" w:colLast="0"/>
      <w:bookmarkEnd w:id="309"/>
      <w:r>
        <w:rPr>
          <w:b/>
          <w:bCs/>
          <w:sz w:val="46"/>
          <w:szCs w:val="46"/>
          <w:rtl w:val="0"/>
        </w:rPr>
        <w:t>39. 🧠 THE LINK AS AN AGENT</w:t>
      </w:r>
    </w:p>
    <w:p w14:paraId="00000A08">
      <w:pPr>
        <w:spacing w:before="240" w:after="240"/>
      </w:pPr>
      <w:r>
        <w:rPr>
          <w:rtl w:val="0"/>
        </w:rPr>
        <w:t>Normally:</w:t>
      </w:r>
    </w:p>
    <w:p w14:paraId="00000A09">
      <w:pPr>
        <w:spacing w:before="240" w:after="240"/>
      </w:pPr>
      <w:r>
        <w:rPr>
          <w:rtl w:val="0"/>
        </w:rPr>
        <w:t>Imagine:</w:t>
      </w:r>
    </w:p>
    <w:p w14:paraId="00000A0A">
      <w:pPr>
        <w:spacing w:before="240" w:after="240"/>
      </w:pPr>
      <w:r>
        <w:rPr>
          <w:rtl w:val="0"/>
        </w:rPr>
        <w:t>It has:</w:t>
      </w:r>
    </w:p>
    <w:p w14:paraId="00000A0B">
      <w:pPr>
        <w:spacing w:before="240" w:after="240"/>
      </w:pPr>
      <w:r>
        <w:rPr>
          <w:rtl w:val="0"/>
        </w:rPr>
        <w:t>Example:</w:t>
      </w:r>
    </w:p>
    <w:p w14:paraId="00000A0C">
      <w:pPr>
        <w:spacing w:before="240" w:after="240"/>
      </w:pPr>
      <w:r>
        <w:rPr>
          <w:rtl w:val="0"/>
        </w:rPr>
        <w:t>That's no longer a URL.</w:t>
      </w:r>
    </w:p>
    <w:p w14:paraId="00000A0D">
      <w:pPr>
        <w:spacing w:before="240" w:after="240"/>
      </w:pPr>
      <w:r>
        <w:rPr>
          <w:rtl w:val="0"/>
        </w:rPr>
        <w:t xml:space="preserve">That's an </w:t>
      </w:r>
      <w:r>
        <w:rPr>
          <w:b/>
          <w:bCs/>
          <w:rtl w:val="0"/>
        </w:rPr>
        <w:t>agent embodied in a URL</w:t>
      </w:r>
      <w:r>
        <w:rPr>
          <w:rtl w:val="0"/>
        </w:rPr>
        <w:t>.</w:t>
      </w:r>
    </w:p>
    <w:p w14:paraId="00000A0E">
      <w:r>
        <w:pict>
          <v:rect id="_x0000_i1250" o:spt="1" style="height:1.5pt;width:0pt;" fillcolor="#A0A0A0" filled="t" stroked="f" coordsize="21600,21600" o:hr="t" o:hrstd="t" o:hralign="center">
            <v:path/>
            <v:fill on="t" focussize="0,0"/>
            <v:stroke on="f"/>
            <v:imagedata o:title=""/>
            <o:lock v:ext="edit"/>
            <w10:wrap type="none"/>
            <w10:anchorlock/>
          </v:rect>
        </w:pict>
      </w:r>
    </w:p>
    <w:p w14:paraId="00000A0F">
      <w:pPr>
        <w:pStyle w:val="2"/>
        <w:keepNext w:val="0"/>
        <w:keepLines w:val="0"/>
        <w:spacing w:before="480"/>
        <w:rPr>
          <w:b/>
          <w:bCs/>
          <w:sz w:val="46"/>
          <w:szCs w:val="46"/>
        </w:rPr>
      </w:pPr>
      <w:bookmarkStart w:id="310" w:name="_glg2ixv1f2k" w:colFirst="0" w:colLast="0"/>
      <w:bookmarkEnd w:id="310"/>
      <w:r>
        <w:rPr>
          <w:b/>
          <w:bCs/>
          <w:sz w:val="46"/>
          <w:szCs w:val="46"/>
          <w:rtl w:val="0"/>
        </w:rPr>
        <w:t>40. 🤯 SELF-REPAIRING CAMPAIGNS</w:t>
      </w:r>
    </w:p>
    <w:p w14:paraId="00000A10">
      <w:pPr>
        <w:spacing w:before="240" w:after="240"/>
      </w:pPr>
      <w:r>
        <w:rPr>
          <w:rtl w:val="0"/>
        </w:rPr>
        <w:t>Campaign contains:</w:t>
      </w:r>
    </w:p>
    <w:p w14:paraId="00000A11">
      <w:pPr>
        <w:spacing w:before="240" w:after="240"/>
      </w:pPr>
      <w:r>
        <w:rPr>
          <w:rtl w:val="0"/>
        </w:rPr>
        <w:t>One integration breaks.</w:t>
      </w:r>
    </w:p>
    <w:p w14:paraId="00000A12">
      <w:pPr>
        <w:spacing w:before="240" w:after="240"/>
      </w:pPr>
      <w:r>
        <w:rPr>
          <w:rtl w:val="0"/>
        </w:rPr>
        <w:t>The campaign engine detects the dependency failure.</w:t>
      </w:r>
    </w:p>
    <w:p w14:paraId="00000A13">
      <w:pPr>
        <w:spacing w:before="240" w:after="240"/>
      </w:pPr>
      <w:r>
        <w:rPr>
          <w:rtl w:val="0"/>
        </w:rPr>
        <w:t>It reroutes traffic.</w:t>
      </w:r>
    </w:p>
    <w:p w14:paraId="00000A14">
      <w:pPr>
        <w:spacing w:before="240" w:after="240"/>
      </w:pPr>
      <w:r>
        <w:rPr>
          <w:rtl w:val="0"/>
        </w:rPr>
        <w:t>Then alerts:</w:t>
      </w:r>
    </w:p>
    <w:p w14:paraId="00000A15">
      <w:pPr>
        <w:spacing w:before="240" w:after="240"/>
        <w:ind w:left="600" w:right="600" w:firstLine="0"/>
      </w:pPr>
      <w:r>
        <w:rPr>
          <w:rtl w:val="0"/>
        </w:rPr>
        <w:t>“Campaign partially degraded. Backup route activated.”</w:t>
      </w:r>
    </w:p>
    <w:p w14:paraId="00000A16">
      <w:pPr>
        <w:spacing w:before="240" w:after="240"/>
      </w:pPr>
      <w:r>
        <w:rPr>
          <w:rtl w:val="0"/>
        </w:rPr>
        <w:t>The campaign becomes resilient.</w:t>
      </w:r>
    </w:p>
    <w:p w14:paraId="00000A17">
      <w:r>
        <w:pict>
          <v:rect id="_x0000_i1251" o:spt="1" style="height:1.5pt;width:0pt;" fillcolor="#A0A0A0" filled="t" stroked="f" coordsize="21600,21600" o:hr="t" o:hrstd="t" o:hralign="center">
            <v:path/>
            <v:fill on="t" focussize="0,0"/>
            <v:stroke on="f"/>
            <v:imagedata o:title=""/>
            <o:lock v:ext="edit"/>
            <w10:wrap type="none"/>
            <w10:anchorlock/>
          </v:rect>
        </w:pict>
      </w:r>
    </w:p>
    <w:p w14:paraId="00000A18">
      <w:pPr>
        <w:pStyle w:val="2"/>
        <w:keepNext w:val="0"/>
        <w:keepLines w:val="0"/>
        <w:spacing w:before="480"/>
        <w:rPr>
          <w:b/>
          <w:bCs/>
          <w:sz w:val="46"/>
          <w:szCs w:val="46"/>
        </w:rPr>
      </w:pPr>
      <w:bookmarkStart w:id="311" w:name="_go5le0nhj2gr" w:colFirst="0" w:colLast="0"/>
      <w:bookmarkEnd w:id="311"/>
      <w:r>
        <w:rPr>
          <w:b/>
          <w:bCs/>
          <w:sz w:val="46"/>
          <w:szCs w:val="46"/>
          <w:rtl w:val="0"/>
        </w:rPr>
        <w:t>41. 🧠 MARKETING CHAOS ENGINEERING</w:t>
      </w:r>
    </w:p>
    <w:p w14:paraId="00000A19">
      <w:pPr>
        <w:spacing w:before="240" w:after="240"/>
      </w:pPr>
      <w:r>
        <w:rPr>
          <w:rtl w:val="0"/>
        </w:rPr>
        <w:t>Borrow a concept from distributed systems.</w:t>
      </w:r>
    </w:p>
    <w:p w14:paraId="00000A1A">
      <w:pPr>
        <w:spacing w:before="240" w:after="240"/>
      </w:pPr>
      <w:r>
        <w:rPr>
          <w:rtl w:val="0"/>
        </w:rPr>
        <w:t>Instead of waiting for failures, deliberately test:</w:t>
      </w:r>
    </w:p>
    <w:p w14:paraId="00000A1B">
      <w:pPr>
        <w:spacing w:before="240" w:after="240"/>
        <w:ind w:left="600" w:right="600" w:firstLine="0"/>
      </w:pPr>
      <w:r>
        <w:rPr>
          <w:rtl w:val="0"/>
        </w:rPr>
        <w:t>What happens if this destination disappears?</w:t>
      </w:r>
    </w:p>
    <w:p w14:paraId="00000A1C">
      <w:pPr>
        <w:spacing w:before="240" w:after="240"/>
        <w:ind w:left="600" w:right="600" w:firstLine="0"/>
      </w:pPr>
      <w:r>
        <w:rPr>
          <w:rtl w:val="0"/>
        </w:rPr>
        <w:t>What happens if the CRM fails?</w:t>
      </w:r>
    </w:p>
    <w:p w14:paraId="00000A1D">
      <w:pPr>
        <w:spacing w:before="240" w:after="240"/>
        <w:ind w:left="600" w:right="600" w:firstLine="0"/>
      </w:pPr>
      <w:r>
        <w:rPr>
          <w:rtl w:val="0"/>
        </w:rPr>
        <w:t>What happens if the payment provider is unavailable?</w:t>
      </w:r>
    </w:p>
    <w:p w14:paraId="00000A1E">
      <w:pPr>
        <w:spacing w:before="240" w:after="240"/>
        <w:ind w:left="600" w:right="600" w:firstLine="0"/>
      </w:pPr>
      <w:r>
        <w:rPr>
          <w:rtl w:val="0"/>
        </w:rPr>
        <w:t>What happens if traffic suddenly increases 100×?</w:t>
      </w:r>
    </w:p>
    <w:p w14:paraId="00000A1F">
      <w:pPr>
        <w:spacing w:before="240" w:after="240"/>
      </w:pPr>
      <w:r>
        <w:rPr>
          <w:rtl w:val="0"/>
        </w:rPr>
        <w:t>Your platform could simulate failure conditions.</w:t>
      </w:r>
    </w:p>
    <w:p w14:paraId="00000A20">
      <w:pPr>
        <w:spacing w:before="240" w:after="240"/>
      </w:pPr>
      <w:r>
        <w:rPr>
          <w:rtl w:val="0"/>
        </w:rPr>
        <w:t>Then recommend resilient configurations.</w:t>
      </w:r>
    </w:p>
    <w:p w14:paraId="00000A21">
      <w:r>
        <w:pict>
          <v:rect id="_x0000_i1252" o:spt="1" style="height:1.5pt;width:0pt;" fillcolor="#A0A0A0" filled="t" stroked="f" coordsize="21600,21600" o:hr="t" o:hrstd="t" o:hralign="center">
            <v:path/>
            <v:fill on="t" focussize="0,0"/>
            <v:stroke on="f"/>
            <v:imagedata o:title=""/>
            <o:lock v:ext="edit"/>
            <w10:wrap type="none"/>
            <w10:anchorlock/>
          </v:rect>
        </w:pict>
      </w:r>
    </w:p>
    <w:p w14:paraId="00000A22">
      <w:pPr>
        <w:pStyle w:val="2"/>
        <w:keepNext w:val="0"/>
        <w:keepLines w:val="0"/>
        <w:spacing w:before="480"/>
        <w:rPr>
          <w:b/>
          <w:bCs/>
          <w:sz w:val="46"/>
          <w:szCs w:val="46"/>
        </w:rPr>
      </w:pPr>
      <w:bookmarkStart w:id="312" w:name="_kvl6hf8bzd04" w:colFirst="0" w:colLast="0"/>
      <w:bookmarkEnd w:id="312"/>
      <w:r>
        <w:rPr>
          <w:b/>
          <w:bCs/>
          <w:sz w:val="46"/>
          <w:szCs w:val="46"/>
          <w:rtl w:val="0"/>
        </w:rPr>
        <w:t>42. 🚨 LINK EMERGENCY MODE</w:t>
      </w:r>
    </w:p>
    <w:p w14:paraId="00000A23">
      <w:pPr>
        <w:spacing w:before="240" w:after="240"/>
      </w:pPr>
      <w:r>
        <w:rPr>
          <w:rtl w:val="0"/>
        </w:rPr>
        <w:t>Imagine a viral campaign suddenly generates:</w:t>
      </w:r>
    </w:p>
    <w:p w14:paraId="00000A24">
      <w:pPr>
        <w:spacing w:before="240" w:after="240"/>
      </w:pPr>
      <w:r>
        <w:rPr>
          <w:rtl w:val="0"/>
        </w:rPr>
        <w:t>The platform detects it.</w:t>
      </w:r>
    </w:p>
    <w:p w14:paraId="00000A25">
      <w:pPr>
        <w:spacing w:before="240" w:after="240"/>
      </w:pPr>
      <w:r>
        <w:rPr>
          <w:rtl w:val="0"/>
        </w:rPr>
        <w:t>Automatically activates:</w:t>
      </w:r>
    </w:p>
    <w:p w14:paraId="00000A26">
      <w:pPr>
        <w:spacing w:before="240" w:after="240"/>
      </w:pPr>
      <w:r>
        <w:rPr>
          <w:rtl w:val="0"/>
        </w:rPr>
        <w:t>Possible behavior:</w:t>
      </w:r>
    </w:p>
    <w:p w14:paraId="00000A27">
      <w:pPr>
        <w:numPr>
          <w:ilvl w:val="0"/>
          <w:numId w:val="72"/>
        </w:numPr>
        <w:spacing w:before="240" w:after="0" w:afterAutospacing="0"/>
        <w:ind w:left="720" w:hanging="360"/>
      </w:pPr>
      <w:r>
        <w:rPr>
          <w:rtl w:val="0"/>
        </w:rPr>
        <w:t>aggressive caching</w:t>
      </w:r>
    </w:p>
    <w:p w14:paraId="00000A28">
      <w:pPr>
        <w:numPr>
          <w:ilvl w:val="0"/>
          <w:numId w:val="72"/>
        </w:numPr>
        <w:spacing w:before="0" w:beforeAutospacing="0" w:after="0" w:afterAutospacing="0"/>
        <w:ind w:left="720" w:hanging="360"/>
      </w:pPr>
      <w:r>
        <w:rPr>
          <w:rtl w:val="0"/>
        </w:rPr>
        <w:t>fallback pages</w:t>
      </w:r>
    </w:p>
    <w:p w14:paraId="00000A29">
      <w:pPr>
        <w:numPr>
          <w:ilvl w:val="0"/>
          <w:numId w:val="72"/>
        </w:numPr>
        <w:spacing w:before="0" w:beforeAutospacing="0" w:after="0" w:afterAutospacing="0"/>
        <w:ind w:left="720" w:hanging="360"/>
      </w:pPr>
      <w:r>
        <w:rPr>
          <w:rtl w:val="0"/>
        </w:rPr>
        <w:t>queueing</w:t>
      </w:r>
    </w:p>
    <w:p w14:paraId="00000A2A">
      <w:pPr>
        <w:numPr>
          <w:ilvl w:val="0"/>
          <w:numId w:val="72"/>
        </w:numPr>
        <w:spacing w:before="0" w:beforeAutospacing="0" w:after="0" w:afterAutospacing="0"/>
        <w:ind w:left="720" w:hanging="360"/>
      </w:pPr>
      <w:r>
        <w:rPr>
          <w:rtl w:val="0"/>
        </w:rPr>
        <w:t>reduced analytics granularity</w:t>
      </w:r>
    </w:p>
    <w:p w14:paraId="00000A2B">
      <w:pPr>
        <w:numPr>
          <w:ilvl w:val="0"/>
          <w:numId w:val="72"/>
        </w:numPr>
        <w:spacing w:before="0" w:beforeAutospacing="0" w:after="0" w:afterAutospacing="0"/>
        <w:ind w:left="720" w:hanging="360"/>
      </w:pPr>
      <w:r>
        <w:rPr>
          <w:rtl w:val="0"/>
        </w:rPr>
        <w:t>infrastructure scaling</w:t>
      </w:r>
    </w:p>
    <w:p w14:paraId="00000A2C">
      <w:pPr>
        <w:numPr>
          <w:ilvl w:val="0"/>
          <w:numId w:val="72"/>
        </w:numPr>
        <w:spacing w:before="0" w:beforeAutospacing="0" w:after="240"/>
        <w:ind w:left="720" w:hanging="360"/>
      </w:pPr>
      <w:r>
        <w:rPr>
          <w:rtl w:val="0"/>
        </w:rPr>
        <w:t>protection against abuse</w:t>
      </w:r>
    </w:p>
    <w:p w14:paraId="00000A2D">
      <w:pPr>
        <w:spacing w:before="240" w:after="240"/>
      </w:pPr>
      <w:r>
        <w:rPr>
          <w:rtl w:val="0"/>
        </w:rPr>
        <w:t>The link remains available.</w:t>
      </w:r>
    </w:p>
    <w:p w14:paraId="00000A2E">
      <w:r>
        <w:pict>
          <v:rect id="_x0000_i1253" o:spt="1" style="height:1.5pt;width:0pt;" fillcolor="#A0A0A0" filled="t" stroked="f" coordsize="21600,21600" o:hr="t" o:hrstd="t" o:hralign="center">
            <v:path/>
            <v:fill on="t" focussize="0,0"/>
            <v:stroke on="f"/>
            <v:imagedata o:title=""/>
            <o:lock v:ext="edit"/>
            <w10:wrap type="none"/>
            <w10:anchorlock/>
          </v:rect>
        </w:pict>
      </w:r>
    </w:p>
    <w:p w14:paraId="00000A2F">
      <w:pPr>
        <w:pStyle w:val="2"/>
        <w:keepNext w:val="0"/>
        <w:keepLines w:val="0"/>
        <w:spacing w:before="480"/>
        <w:rPr>
          <w:b/>
          <w:bCs/>
          <w:sz w:val="46"/>
          <w:szCs w:val="46"/>
        </w:rPr>
      </w:pPr>
      <w:bookmarkStart w:id="313" w:name="_koecfh2e8az4" w:colFirst="0" w:colLast="0"/>
      <w:bookmarkEnd w:id="313"/>
      <w:r>
        <w:rPr>
          <w:b/>
          <w:bCs/>
          <w:sz w:val="46"/>
          <w:szCs w:val="46"/>
          <w:rtl w:val="0"/>
        </w:rPr>
        <w:t>43. 🧠 VIRALITY PREDICTION</w:t>
      </w:r>
    </w:p>
    <w:p w14:paraId="00000A30">
      <w:pPr>
        <w:spacing w:before="240" w:after="240"/>
      </w:pPr>
      <w:r>
        <w:rPr>
          <w:rtl w:val="0"/>
        </w:rPr>
        <w:t>Imagine the system recognizes:</w:t>
      </w:r>
    </w:p>
    <w:p w14:paraId="00000A31">
      <w:pPr>
        <w:spacing w:before="240" w:after="240"/>
      </w:pPr>
      <w:r>
        <w:rPr>
          <w:rtl w:val="0"/>
        </w:rPr>
        <w:t>and identifies exponential growth.</w:t>
      </w:r>
    </w:p>
    <w:p w14:paraId="00000A32">
      <w:pPr>
        <w:spacing w:before="240" w:after="240"/>
      </w:pPr>
      <w:r>
        <w:rPr>
          <w:rtl w:val="0"/>
        </w:rPr>
        <w:t>It warns:</w:t>
      </w:r>
    </w:p>
    <w:p w14:paraId="00000A33">
      <w:pPr>
        <w:spacing w:before="240" w:after="240"/>
        <w:ind w:left="600" w:right="600" w:firstLine="0"/>
        <w:rPr>
          <w:b/>
          <w:bCs/>
        </w:rPr>
      </w:pPr>
      <w:r>
        <w:rPr>
          <w:b/>
          <w:bCs/>
          <w:rtl w:val="0"/>
        </w:rPr>
        <w:t>“This campaign is showing early viral behavior.”</w:t>
      </w:r>
    </w:p>
    <w:p w14:paraId="00000A34">
      <w:pPr>
        <w:spacing w:before="240" w:after="240"/>
      </w:pPr>
      <w:r>
        <w:rPr>
          <w:rtl w:val="0"/>
        </w:rPr>
        <w:t>Then estimates infrastructure requirements.</w:t>
      </w:r>
    </w:p>
    <w:p w14:paraId="00000A35">
      <w:r>
        <w:pict>
          <v:rect id="_x0000_i1254" o:spt="1" style="height:1.5pt;width:0pt;" fillcolor="#A0A0A0" filled="t" stroked="f" coordsize="21600,21600" o:hr="t" o:hrstd="t" o:hralign="center">
            <v:path/>
            <v:fill on="t" focussize="0,0"/>
            <v:stroke on="f"/>
            <v:imagedata o:title=""/>
            <o:lock v:ext="edit"/>
            <w10:wrap type="none"/>
            <w10:anchorlock/>
          </v:rect>
        </w:pict>
      </w:r>
    </w:p>
    <w:p w14:paraId="00000A36">
      <w:pPr>
        <w:pStyle w:val="2"/>
        <w:keepNext w:val="0"/>
        <w:keepLines w:val="0"/>
        <w:spacing w:before="480"/>
        <w:rPr>
          <w:b/>
          <w:bCs/>
          <w:sz w:val="46"/>
          <w:szCs w:val="46"/>
        </w:rPr>
      </w:pPr>
      <w:bookmarkStart w:id="314" w:name="_q63t6fn2g24" w:colFirst="0" w:colLast="0"/>
      <w:bookmarkEnd w:id="314"/>
      <w:r>
        <w:rPr>
          <w:b/>
          <w:bCs/>
          <w:sz w:val="46"/>
          <w:szCs w:val="46"/>
          <w:rtl w:val="0"/>
        </w:rPr>
        <w:t>44. 🌋 VIRAL CAMPAIGN AUTO-SCALING</w:t>
      </w:r>
    </w:p>
    <w:p w14:paraId="00000A37">
      <w:pPr>
        <w:spacing w:before="240" w:after="240"/>
      </w:pPr>
      <w:r>
        <w:rPr>
          <w:rtl w:val="0"/>
        </w:rPr>
        <w:t>Now connect it to infrastructure.</w:t>
      </w:r>
    </w:p>
    <w:p w14:paraId="00000A38">
      <w:pPr>
        <w:spacing w:before="240" w:after="240"/>
      </w:pPr>
      <w:r>
        <w:rPr>
          <w:rtl w:val="0"/>
        </w:rPr>
        <w:t>Traffic spikes.</w:t>
      </w:r>
    </w:p>
    <w:p w14:paraId="00000A39">
      <w:pPr>
        <w:spacing w:before="240" w:after="240"/>
      </w:pPr>
      <w:r>
        <w:rPr>
          <w:rtl w:val="0"/>
        </w:rPr>
        <w:t>System automatically scales the redirect/event infrastructure.</w:t>
      </w:r>
    </w:p>
    <w:p w14:paraId="00000A3A">
      <w:pPr>
        <w:spacing w:before="240" w:after="240"/>
      </w:pPr>
      <w:r>
        <w:rPr>
          <w:rtl w:val="0"/>
        </w:rPr>
        <w:t>This means:</w:t>
      </w:r>
    </w:p>
    <w:p w14:paraId="00000A3B">
      <w:pPr>
        <w:spacing w:before="240" w:after="240"/>
        <w:ind w:left="600" w:right="600" w:firstLine="0"/>
      </w:pPr>
      <w:r>
        <w:rPr>
          <w:rtl w:val="0"/>
        </w:rPr>
        <w:t>The link can survive sudden internet-scale attention.</w:t>
      </w:r>
    </w:p>
    <w:p w14:paraId="00000A3C">
      <w:pPr>
        <w:spacing w:before="240" w:after="240"/>
      </w:pPr>
      <w:r>
        <w:rPr>
          <w:rtl w:val="0"/>
        </w:rPr>
        <w:t>This becomes infrastructure intelligence, not marketing analytics.</w:t>
      </w:r>
    </w:p>
    <w:p w14:paraId="00000A3D">
      <w:r>
        <w:pict>
          <v:rect id="_x0000_i1255" o:spt="1" style="height:1.5pt;width:0pt;" fillcolor="#A0A0A0" filled="t" stroked="f" coordsize="21600,21600" o:hr="t" o:hrstd="t" o:hralign="center">
            <v:path/>
            <v:fill on="t" focussize="0,0"/>
            <v:stroke on="f"/>
            <v:imagedata o:title=""/>
            <o:lock v:ext="edit"/>
            <w10:wrap type="none"/>
            <w10:anchorlock/>
          </v:rect>
        </w:pict>
      </w:r>
    </w:p>
    <w:p w14:paraId="00000A3E">
      <w:pPr>
        <w:pStyle w:val="2"/>
        <w:keepNext w:val="0"/>
        <w:keepLines w:val="0"/>
        <w:spacing w:before="480"/>
        <w:rPr>
          <w:b/>
          <w:bCs/>
          <w:sz w:val="46"/>
          <w:szCs w:val="46"/>
        </w:rPr>
      </w:pPr>
      <w:bookmarkStart w:id="315" w:name="_vsh7sa2rtf94" w:colFirst="0" w:colLast="0"/>
      <w:bookmarkEnd w:id="315"/>
      <w:r>
        <w:rPr>
          <w:b/>
          <w:bCs/>
          <w:sz w:val="46"/>
          <w:szCs w:val="46"/>
          <w:rtl w:val="0"/>
        </w:rPr>
        <w:t>45. 🧠 THE LINK THAT KNOWS WHICH CHANNEL CREATED IT</w:t>
      </w:r>
    </w:p>
    <w:p w14:paraId="00000A3F">
      <w:pPr>
        <w:spacing w:before="240" w:after="240"/>
      </w:pPr>
      <w:r>
        <w:rPr>
          <w:rtl w:val="0"/>
        </w:rPr>
        <w:t>Imagine the same URL is printed everywhere.</w:t>
      </w:r>
    </w:p>
    <w:p w14:paraId="00000A40">
      <w:pPr>
        <w:spacing w:before="240" w:after="240"/>
      </w:pPr>
      <w:r>
        <w:rPr>
          <w:rtl w:val="0"/>
        </w:rPr>
        <w:t>Your system can use separate tracking representations:</w:t>
      </w:r>
    </w:p>
    <w:p w14:paraId="00000A41">
      <w:pPr>
        <w:spacing w:before="240" w:after="240"/>
      </w:pPr>
      <w:r>
        <w:rPr>
          <w:rtl w:val="0"/>
        </w:rPr>
        <w:t>The platform reconstructs:</w:t>
      </w:r>
    </w:p>
    <w:p w14:paraId="00000A42">
      <w:pPr>
        <w:spacing w:before="240" w:after="240"/>
        <w:ind w:left="600" w:right="600" w:firstLine="0"/>
        <w:rPr>
          <w:b/>
          <w:bCs/>
        </w:rPr>
      </w:pPr>
      <w:r>
        <w:rPr>
          <w:b/>
          <w:bCs/>
          <w:rtl w:val="0"/>
        </w:rPr>
        <w:t>physical/digital campaign source</w:t>
      </w:r>
    </w:p>
    <w:p w14:paraId="00000A43">
      <w:pPr>
        <w:spacing w:before="240" w:after="240"/>
      </w:pPr>
      <w:r>
        <w:rPr>
          <w:rtl w:val="0"/>
        </w:rPr>
        <w:t>even when the final destination is identical.</w:t>
      </w:r>
    </w:p>
    <w:p w14:paraId="00000A44">
      <w:r>
        <w:pict>
          <v:rect id="_x0000_i1256" o:spt="1" style="height:1.5pt;width:0pt;" fillcolor="#A0A0A0" filled="t" stroked="f" coordsize="21600,21600" o:hr="t" o:hrstd="t" o:hralign="center">
            <v:path/>
            <v:fill on="t" focussize="0,0"/>
            <v:stroke on="f"/>
            <v:imagedata o:title=""/>
            <o:lock v:ext="edit"/>
            <w10:wrap type="none"/>
            <w10:anchorlock/>
          </v:rect>
        </w:pict>
      </w:r>
    </w:p>
    <w:p w14:paraId="00000A45">
      <w:pPr>
        <w:pStyle w:val="2"/>
        <w:keepNext w:val="0"/>
        <w:keepLines w:val="0"/>
        <w:spacing w:before="480"/>
        <w:rPr>
          <w:b/>
          <w:bCs/>
          <w:sz w:val="46"/>
          <w:szCs w:val="46"/>
        </w:rPr>
      </w:pPr>
      <w:bookmarkStart w:id="316" w:name="_qws3czfv3gd0" w:colFirst="0" w:colLast="0"/>
      <w:bookmarkEnd w:id="316"/>
      <w:r>
        <w:rPr>
          <w:b/>
          <w:bCs/>
          <w:sz w:val="46"/>
          <w:szCs w:val="46"/>
          <w:rtl w:val="0"/>
        </w:rPr>
        <w:t>46. 📻 RADIO → DIGITAL ATTRIBUTION</w:t>
      </w:r>
    </w:p>
    <w:p w14:paraId="00000A46">
      <w:pPr>
        <w:spacing w:before="240" w:after="240"/>
      </w:pPr>
      <w:r>
        <w:rPr>
          <w:rtl w:val="0"/>
        </w:rPr>
        <w:t>This is particularly interesting.</w:t>
      </w:r>
    </w:p>
    <w:p w14:paraId="00000A47">
      <w:pPr>
        <w:spacing w:before="240" w:after="240"/>
      </w:pPr>
      <w:r>
        <w:rPr>
          <w:rtl w:val="0"/>
        </w:rPr>
        <w:t>Radio can't normally provide click data.</w:t>
      </w:r>
    </w:p>
    <w:p w14:paraId="00000A48">
      <w:pPr>
        <w:spacing w:before="240" w:after="240"/>
      </w:pPr>
      <w:r>
        <w:rPr>
          <w:rtl w:val="0"/>
        </w:rPr>
        <w:t>But give the audience:</w:t>
      </w:r>
    </w:p>
    <w:p w14:paraId="00000A49">
      <w:pPr>
        <w:spacing w:before="240" w:after="240"/>
        <w:ind w:left="600" w:right="600" w:firstLine="0"/>
        <w:rPr>
          <w:rFonts w:ascii="Roboto Mono" w:hAnsi="Roboto Mono" w:eastAsia="Roboto Mono" w:cs="Roboto Mono"/>
          <w:color w:val="188038"/>
        </w:rPr>
      </w:pPr>
      <w:r>
        <w:rPr>
          <w:rFonts w:ascii="Roboto Mono" w:hAnsi="Roboto Mono" w:eastAsia="Roboto Mono" w:cs="Roboto Mono"/>
          <w:color w:val="188038"/>
          <w:rtl w:val="0"/>
        </w:rPr>
        <w:t>go.company.com/radio</w:t>
      </w:r>
    </w:p>
    <w:p w14:paraId="00000A4A">
      <w:pPr>
        <w:spacing w:before="240" w:after="240"/>
      </w:pPr>
      <w:r>
        <w:rPr>
          <w:rtl w:val="0"/>
        </w:rPr>
        <w:t>or a memorable short URL.</w:t>
      </w:r>
    </w:p>
    <w:p w14:paraId="00000A4B">
      <w:pPr>
        <w:spacing w:before="240" w:after="240"/>
      </w:pPr>
      <w:r>
        <w:rPr>
          <w:rtl w:val="0"/>
        </w:rPr>
        <w:t>Now:</w:t>
      </w:r>
    </w:p>
    <w:p w14:paraId="00000A4C">
      <w:pPr>
        <w:spacing w:before="240" w:after="240"/>
      </w:pPr>
      <w:r>
        <w:rPr>
          <w:rtl w:val="0"/>
        </w:rPr>
        <w:t>You have converted an offline channel into measurable digital attribution.</w:t>
      </w:r>
    </w:p>
    <w:p w14:paraId="00000A4D">
      <w:r>
        <w:pict>
          <v:rect id="_x0000_i1257" o:spt="1" style="height:1.5pt;width:0pt;" fillcolor="#A0A0A0" filled="t" stroked="f" coordsize="21600,21600" o:hr="t" o:hrstd="t" o:hralign="center">
            <v:path/>
            <v:fill on="t" focussize="0,0"/>
            <v:stroke on="f"/>
            <v:imagedata o:title=""/>
            <o:lock v:ext="edit"/>
            <w10:wrap type="none"/>
            <w10:anchorlock/>
          </v:rect>
        </w:pict>
      </w:r>
    </w:p>
    <w:p w14:paraId="00000A4E">
      <w:pPr>
        <w:pStyle w:val="2"/>
        <w:keepNext w:val="0"/>
        <w:keepLines w:val="0"/>
        <w:spacing w:before="480"/>
        <w:rPr>
          <w:b/>
          <w:bCs/>
          <w:sz w:val="46"/>
          <w:szCs w:val="46"/>
        </w:rPr>
      </w:pPr>
      <w:bookmarkStart w:id="317" w:name="_ly6pg56eg5r2" w:colFirst="0" w:colLast="0"/>
      <w:bookmarkEnd w:id="317"/>
      <w:r>
        <w:rPr>
          <w:b/>
          <w:bCs/>
          <w:sz w:val="46"/>
          <w:szCs w:val="46"/>
          <w:rtl w:val="0"/>
        </w:rPr>
        <w:t>47. 📺 TV → DIGITAL ATTRIBUTION</w:t>
      </w:r>
    </w:p>
    <w:p w14:paraId="00000A4F">
      <w:pPr>
        <w:spacing w:before="240" w:after="240"/>
      </w:pPr>
      <w:r>
        <w:rPr>
          <w:rtl w:val="0"/>
        </w:rPr>
        <w:t>Same concept.</w:t>
      </w:r>
    </w:p>
    <w:p w14:paraId="00000A50">
      <w:pPr>
        <w:spacing w:before="240" w:after="240"/>
      </w:pPr>
      <w:r>
        <w:rPr>
          <w:rtl w:val="0"/>
        </w:rPr>
        <w:t>A TV advertisement contains:</w:t>
      </w:r>
    </w:p>
    <w:p w14:paraId="00000A51">
      <w:pPr>
        <w:spacing w:before="240" w:after="240"/>
      </w:pPr>
      <w:r>
        <w:rPr>
          <w:rtl w:val="0"/>
        </w:rPr>
        <w:t>Now the platform can measure response.</w:t>
      </w:r>
    </w:p>
    <w:p w14:paraId="00000A52">
      <w:r>
        <w:pict>
          <v:rect id="_x0000_i1258" o:spt="1" style="height:1.5pt;width:0pt;" fillcolor="#A0A0A0" filled="t" stroked="f" coordsize="21600,21600" o:hr="t" o:hrstd="t" o:hralign="center">
            <v:path/>
            <v:fill on="t" focussize="0,0"/>
            <v:stroke on="f"/>
            <v:imagedata o:title=""/>
            <o:lock v:ext="edit"/>
            <w10:wrap type="none"/>
            <w10:anchorlock/>
          </v:rect>
        </w:pict>
      </w:r>
    </w:p>
    <w:p w14:paraId="00000A53">
      <w:pPr>
        <w:pStyle w:val="2"/>
        <w:keepNext w:val="0"/>
        <w:keepLines w:val="0"/>
        <w:spacing w:before="480"/>
        <w:rPr>
          <w:b/>
          <w:bCs/>
          <w:sz w:val="46"/>
          <w:szCs w:val="46"/>
        </w:rPr>
      </w:pPr>
      <w:bookmarkStart w:id="318" w:name="_1va1lej3719d" w:colFirst="0" w:colLast="0"/>
      <w:bookmarkEnd w:id="318"/>
      <w:r>
        <w:rPr>
          <w:b/>
          <w:bCs/>
          <w:sz w:val="46"/>
          <w:szCs w:val="46"/>
          <w:rtl w:val="0"/>
        </w:rPr>
        <w:t>48. 🪧 BILLBOARD INTELLIGENCE</w:t>
      </w:r>
    </w:p>
    <w:p w14:paraId="00000A54">
      <w:pPr>
        <w:spacing w:before="240" w:after="240"/>
      </w:pPr>
      <w:r>
        <w:rPr>
          <w:rtl w:val="0"/>
        </w:rPr>
        <w:t>Each billboard can have its own:</w:t>
      </w:r>
    </w:p>
    <w:p w14:paraId="00000A55">
      <w:pPr>
        <w:spacing w:before="240" w:after="240"/>
      </w:pPr>
      <w:r>
        <w:rPr>
          <w:rtl w:val="0"/>
        </w:rPr>
        <w:t>Now:</w:t>
      </w:r>
    </w:p>
    <w:p w14:paraId="00000A56">
      <w:pPr>
        <w:spacing w:before="240" w:after="240"/>
      </w:pPr>
      <w:r>
        <w:rPr>
          <w:rtl w:val="0"/>
        </w:rPr>
        <w:t>Physical advertising becomes measurable.</w:t>
      </w:r>
    </w:p>
    <w:p w14:paraId="00000A57">
      <w:r>
        <w:pict>
          <v:rect id="_x0000_i1259" o:spt="1" style="height:1.5pt;width:0pt;" fillcolor="#A0A0A0" filled="t" stroked="f" coordsize="21600,21600" o:hr="t" o:hrstd="t" o:hralign="center">
            <v:path/>
            <v:fill on="t" focussize="0,0"/>
            <v:stroke on="f"/>
            <v:imagedata o:title=""/>
            <o:lock v:ext="edit"/>
            <w10:wrap type="none"/>
            <w10:anchorlock/>
          </v:rect>
        </w:pict>
      </w:r>
    </w:p>
    <w:p w14:paraId="00000A58">
      <w:pPr>
        <w:pStyle w:val="2"/>
        <w:keepNext w:val="0"/>
        <w:keepLines w:val="0"/>
        <w:spacing w:before="480"/>
        <w:rPr>
          <w:b/>
          <w:bCs/>
          <w:sz w:val="46"/>
          <w:szCs w:val="46"/>
        </w:rPr>
      </w:pPr>
      <w:bookmarkStart w:id="319" w:name="_9z30e83dcmms" w:colFirst="0" w:colLast="0"/>
      <w:bookmarkEnd w:id="319"/>
      <w:r>
        <w:rPr>
          <w:b/>
          <w:bCs/>
          <w:sz w:val="46"/>
          <w:szCs w:val="46"/>
          <w:rtl w:val="0"/>
        </w:rPr>
        <w:t>49. 🤯 THE PHYSICAL WORLD AS A DATABASE</w:t>
      </w:r>
    </w:p>
    <w:p w14:paraId="00000A59">
      <w:pPr>
        <w:spacing w:before="240" w:after="240"/>
      </w:pPr>
      <w:r>
        <w:rPr>
          <w:rtl w:val="0"/>
        </w:rPr>
        <w:t>Imagine every physical marketing object has a digital identity:</w:t>
      </w:r>
    </w:p>
    <w:p w14:paraId="00000A5A">
      <w:pPr>
        <w:spacing w:before="240" w:after="240"/>
      </w:pPr>
      <w:r>
        <w:rPr>
          <w:rtl w:val="0"/>
        </w:rPr>
        <w:t>Each maps into your platform.</w:t>
      </w:r>
    </w:p>
    <w:p w14:paraId="00000A5B">
      <w:pPr>
        <w:spacing w:before="240" w:after="240"/>
      </w:pPr>
      <w:r>
        <w:rPr>
          <w:rtl w:val="0"/>
        </w:rPr>
        <w:t>Then:</w:t>
      </w:r>
    </w:p>
    <w:p w14:paraId="00000A5C">
      <w:pPr>
        <w:spacing w:before="240" w:after="240"/>
        <w:ind w:left="600" w:right="600" w:firstLine="0"/>
        <w:rPr>
          <w:b/>
          <w:bCs/>
        </w:rPr>
      </w:pPr>
      <w:r>
        <w:rPr>
          <w:b/>
          <w:bCs/>
          <w:rtl w:val="0"/>
        </w:rPr>
        <w:t>The physical marketing world becomes queryable.</w:t>
      </w:r>
    </w:p>
    <w:p w14:paraId="00000A5D">
      <w:pPr>
        <w:spacing w:before="240" w:after="240"/>
      </w:pPr>
      <w:r>
        <w:rPr>
          <w:rtl w:val="0"/>
        </w:rPr>
        <w:t>That is an enormous conceptual leap.</w:t>
      </w:r>
    </w:p>
    <w:p w14:paraId="00000A5E">
      <w:r>
        <w:pict>
          <v:rect id="_x0000_i1260" o:spt="1" style="height:1.5pt;width:0pt;" fillcolor="#A0A0A0" filled="t" stroked="f" coordsize="21600,21600" o:hr="t" o:hrstd="t" o:hralign="center">
            <v:path/>
            <v:fill on="t" focussize="0,0"/>
            <v:stroke on="f"/>
            <v:imagedata o:title=""/>
            <o:lock v:ext="edit"/>
            <w10:wrap type="none"/>
            <w10:anchorlock/>
          </v:rect>
        </w:pict>
      </w:r>
    </w:p>
    <w:p w14:paraId="00000A5F">
      <w:pPr>
        <w:pStyle w:val="2"/>
        <w:keepNext w:val="0"/>
        <w:keepLines w:val="0"/>
        <w:spacing w:before="480"/>
        <w:rPr>
          <w:b/>
          <w:bCs/>
          <w:sz w:val="46"/>
          <w:szCs w:val="46"/>
        </w:rPr>
      </w:pPr>
      <w:bookmarkStart w:id="320" w:name="_67b1t3ek8zpr" w:colFirst="0" w:colLast="0"/>
      <w:bookmarkEnd w:id="320"/>
      <w:r>
        <w:rPr>
          <w:b/>
          <w:bCs/>
          <w:sz w:val="46"/>
          <w:szCs w:val="46"/>
          <w:rtl w:val="0"/>
        </w:rPr>
        <w:t>50. 🧠 OBJECT-AWARE LINKS</w:t>
      </w:r>
    </w:p>
    <w:p w14:paraId="00000A60">
      <w:pPr>
        <w:spacing w:before="240" w:after="240"/>
      </w:pPr>
      <w:r>
        <w:rPr>
          <w:rtl w:val="0"/>
        </w:rPr>
        <w:t>Imagine putting a QR on a product.</w:t>
      </w:r>
    </w:p>
    <w:p w14:paraId="00000A61">
      <w:pPr>
        <w:spacing w:before="240" w:after="240"/>
      </w:pPr>
      <w:r>
        <w:rPr>
          <w:rtl w:val="0"/>
        </w:rPr>
        <w:t>Scan it.</w:t>
      </w:r>
    </w:p>
    <w:p w14:paraId="00000A62">
      <w:pPr>
        <w:spacing w:before="240" w:after="240"/>
      </w:pPr>
      <w:r>
        <w:rPr>
          <w:rtl w:val="0"/>
        </w:rPr>
        <w:t>The system knows:</w:t>
      </w:r>
    </w:p>
    <w:p w14:paraId="00000A63">
      <w:pPr>
        <w:spacing w:before="240" w:after="240"/>
      </w:pPr>
      <w:r>
        <w:rPr>
          <w:rtl w:val="0"/>
        </w:rPr>
        <w:t>Now you can trace interactions through physical product distribution.</w:t>
      </w:r>
    </w:p>
    <w:p w14:paraId="00000A64">
      <w:pPr>
        <w:spacing w:before="240" w:after="240"/>
      </w:pPr>
      <w:r>
        <w:rPr>
          <w:rtl w:val="0"/>
        </w:rPr>
        <w:t xml:space="preserve">This begins approaching </w:t>
      </w:r>
      <w:r>
        <w:rPr>
          <w:b/>
          <w:bCs/>
          <w:rtl w:val="0"/>
        </w:rPr>
        <w:t>digital product passports / connected-product infrastructure</w:t>
      </w:r>
      <w:r>
        <w:rPr>
          <w:rtl w:val="0"/>
        </w:rPr>
        <w:t>.</w:t>
      </w:r>
    </w:p>
    <w:p w14:paraId="00000A65">
      <w:r>
        <w:pict>
          <v:rect id="_x0000_i1261" o:spt="1" style="height:1.5pt;width:0pt;" fillcolor="#A0A0A0" filled="t" stroked="f" coordsize="21600,21600" o:hr="t" o:hrstd="t" o:hralign="center">
            <v:path/>
            <v:fill on="t" focussize="0,0"/>
            <v:stroke on="f"/>
            <v:imagedata o:title=""/>
            <o:lock v:ext="edit"/>
            <w10:wrap type="none"/>
            <w10:anchorlock/>
          </v:rect>
        </w:pict>
      </w:r>
    </w:p>
    <w:p w14:paraId="00000A66">
      <w:pPr>
        <w:pStyle w:val="2"/>
        <w:keepNext w:val="0"/>
        <w:keepLines w:val="0"/>
        <w:spacing w:before="480"/>
        <w:rPr>
          <w:b/>
          <w:bCs/>
          <w:sz w:val="46"/>
          <w:szCs w:val="46"/>
        </w:rPr>
      </w:pPr>
      <w:bookmarkStart w:id="321" w:name="_91oqozvno9x5" w:colFirst="0" w:colLast="0"/>
      <w:bookmarkEnd w:id="321"/>
      <w:r>
        <w:rPr>
          <w:b/>
          <w:bCs/>
          <w:sz w:val="46"/>
          <w:szCs w:val="46"/>
          <w:rtl w:val="0"/>
        </w:rPr>
        <w:t>51. 🧬 PRODUCT MEMORY</w:t>
      </w:r>
    </w:p>
    <w:p w14:paraId="00000A67">
      <w:pPr>
        <w:spacing w:before="240" w:after="240"/>
      </w:pPr>
      <w:r>
        <w:rPr>
          <w:rtl w:val="0"/>
        </w:rPr>
        <w:t>A physical product could have a digital identity.</w:t>
      </w:r>
    </w:p>
    <w:p w14:paraId="00000A68">
      <w:pPr>
        <w:spacing w:before="240" w:after="240"/>
      </w:pPr>
      <w:r>
        <w:rPr>
          <w:rtl w:val="0"/>
        </w:rPr>
        <w:t>Customer scans.</w:t>
      </w:r>
    </w:p>
    <w:p w14:paraId="00000A69">
      <w:pPr>
        <w:spacing w:before="240" w:after="240"/>
      </w:pPr>
      <w:r>
        <w:rPr>
          <w:rtl w:val="0"/>
        </w:rPr>
        <w:t>They see:</w:t>
      </w:r>
    </w:p>
    <w:p w14:paraId="00000A6A">
      <w:pPr>
        <w:spacing w:before="240" w:after="240"/>
      </w:pPr>
      <w:r>
        <w:rPr>
          <w:rtl w:val="0"/>
        </w:rPr>
        <w:t xml:space="preserve">The product effectively has a </w:t>
      </w:r>
      <w:r>
        <w:rPr>
          <w:b/>
          <w:bCs/>
          <w:rtl w:val="0"/>
        </w:rPr>
        <w:t>digital twin</w:t>
      </w:r>
      <w:r>
        <w:rPr>
          <w:rtl w:val="0"/>
        </w:rPr>
        <w:t>.</w:t>
      </w:r>
    </w:p>
    <w:p w14:paraId="00000A6B">
      <w:r>
        <w:pict>
          <v:rect id="_x0000_i1262" o:spt="1" style="height:1.5pt;width:0pt;" fillcolor="#A0A0A0" filled="t" stroked="f" coordsize="21600,21600" o:hr="t" o:hrstd="t" o:hralign="center">
            <v:path/>
            <v:fill on="t" focussize="0,0"/>
            <v:stroke on="f"/>
            <v:imagedata o:title=""/>
            <o:lock v:ext="edit"/>
            <w10:wrap type="none"/>
            <w10:anchorlock/>
          </v:rect>
        </w:pict>
      </w:r>
    </w:p>
    <w:p w14:paraId="00000A6C">
      <w:pPr>
        <w:pStyle w:val="2"/>
        <w:keepNext w:val="0"/>
        <w:keepLines w:val="0"/>
        <w:spacing w:before="480"/>
        <w:rPr>
          <w:b/>
          <w:bCs/>
          <w:sz w:val="46"/>
          <w:szCs w:val="46"/>
        </w:rPr>
      </w:pPr>
      <w:bookmarkStart w:id="322" w:name="_tie3vmi85647" w:colFirst="0" w:colLast="0"/>
      <w:bookmarkEnd w:id="322"/>
      <w:r>
        <w:rPr>
          <w:b/>
          <w:bCs/>
          <w:sz w:val="46"/>
          <w:szCs w:val="46"/>
          <w:rtl w:val="0"/>
        </w:rPr>
        <w:t>52. 🛡️ ANTI-COUNTERFEIT NETWORK</w:t>
      </w:r>
    </w:p>
    <w:p w14:paraId="00000A6D">
      <w:pPr>
        <w:spacing w:before="240" w:after="240"/>
      </w:pPr>
      <w:r>
        <w:rPr>
          <w:rtl w:val="0"/>
        </w:rPr>
        <w:t>Now something more serious.</w:t>
      </w:r>
    </w:p>
    <w:p w14:paraId="00000A6E">
      <w:pPr>
        <w:spacing w:before="240" w:after="240"/>
      </w:pPr>
      <w:r>
        <w:rPr>
          <w:rtl w:val="0"/>
        </w:rPr>
        <w:t>Each physical item can have a unique digital identity.</w:t>
      </w:r>
    </w:p>
    <w:p w14:paraId="00000A6F">
      <w:pPr>
        <w:spacing w:before="240" w:after="240"/>
      </w:pPr>
      <w:r>
        <w:rPr>
          <w:rtl w:val="0"/>
        </w:rPr>
        <w:t>Scanning creates an event.</w:t>
      </w:r>
    </w:p>
    <w:p w14:paraId="00000A70">
      <w:pPr>
        <w:spacing w:before="240" w:after="240"/>
      </w:pPr>
      <w:r>
        <w:rPr>
          <w:rtl w:val="0"/>
        </w:rPr>
        <w:t>The system looks for abnormal patterns.</w:t>
      </w:r>
    </w:p>
    <w:p w14:paraId="00000A71">
      <w:pPr>
        <w:spacing w:before="240" w:after="240"/>
      </w:pPr>
      <w:r>
        <w:rPr>
          <w:rtl w:val="0"/>
        </w:rPr>
        <w:t>For example:</w:t>
      </w:r>
    </w:p>
    <w:p w14:paraId="00000A72">
      <w:pPr>
        <w:spacing w:before="240" w:after="240"/>
        <w:ind w:left="600" w:right="600" w:firstLine="0"/>
      </w:pPr>
      <w:r>
        <w:rPr>
          <w:rtl w:val="0"/>
        </w:rPr>
        <w:t>The same product identity appears to be scanned from geographically inconsistent locations.</w:t>
      </w:r>
    </w:p>
    <w:p w14:paraId="00000A73">
      <w:pPr>
        <w:spacing w:before="240" w:after="240"/>
      </w:pPr>
      <w:r>
        <w:rPr>
          <w:rtl w:val="0"/>
        </w:rPr>
        <w:t>That could trigger:</w:t>
      </w:r>
    </w:p>
    <w:p w14:paraId="00000A74">
      <w:pPr>
        <w:spacing w:before="240" w:after="240"/>
        <w:ind w:left="600" w:right="600" w:firstLine="0"/>
        <w:rPr>
          <w:b/>
          <w:bCs/>
        </w:rPr>
      </w:pPr>
      <w:r>
        <w:rPr>
          <w:b/>
          <w:bCs/>
          <w:rtl w:val="0"/>
        </w:rPr>
        <w:t>Potential authenticity issue.</w:t>
      </w:r>
    </w:p>
    <w:p w14:paraId="00000A75">
      <w:pPr>
        <w:spacing w:before="240" w:after="240"/>
      </w:pPr>
      <w:r>
        <w:rPr>
          <w:rtl w:val="0"/>
        </w:rPr>
        <w:t>This moves your link technology into supply-chain intelligence.</w:t>
      </w:r>
    </w:p>
    <w:p w14:paraId="00000A76">
      <w:r>
        <w:pict>
          <v:rect id="_x0000_i1263" o:spt="1" style="height:1.5pt;width:0pt;" fillcolor="#A0A0A0" filled="t" stroked="f" coordsize="21600,21600" o:hr="t" o:hrstd="t" o:hralign="center">
            <v:path/>
            <v:fill on="t" focussize="0,0"/>
            <v:stroke on="f"/>
            <v:imagedata o:title=""/>
            <o:lock v:ext="edit"/>
            <w10:wrap type="none"/>
            <w10:anchorlock/>
          </v:rect>
        </w:pict>
      </w:r>
    </w:p>
    <w:p w14:paraId="00000A77">
      <w:pPr>
        <w:pStyle w:val="2"/>
        <w:keepNext w:val="0"/>
        <w:keepLines w:val="0"/>
        <w:spacing w:before="480"/>
        <w:rPr>
          <w:b/>
          <w:bCs/>
          <w:sz w:val="46"/>
          <w:szCs w:val="46"/>
        </w:rPr>
      </w:pPr>
      <w:bookmarkStart w:id="323" w:name="_hq42v4cwg7pw" w:colFirst="0" w:colLast="0"/>
      <w:bookmarkEnd w:id="323"/>
      <w:r>
        <w:rPr>
          <w:b/>
          <w:bCs/>
          <w:sz w:val="46"/>
          <w:szCs w:val="46"/>
          <w:rtl w:val="0"/>
        </w:rPr>
        <w:t>53. 🧠 THE LINK AS A DIGITAL PASSPORT</w:t>
      </w:r>
    </w:p>
    <w:p w14:paraId="00000A78">
      <w:pPr>
        <w:spacing w:before="240" w:after="240"/>
      </w:pPr>
      <w:r>
        <w:rPr>
          <w:rtl w:val="0"/>
        </w:rPr>
        <w:t>One URL/QR can represent:</w:t>
      </w:r>
    </w:p>
    <w:p w14:paraId="00000A79">
      <w:pPr>
        <w:spacing w:before="240" w:after="240"/>
      </w:pPr>
      <w:r>
        <w:rPr>
          <w:rtl w:val="0"/>
        </w:rPr>
        <w:t>The URL becomes a portable digital identity layer.</w:t>
      </w:r>
    </w:p>
    <w:p w14:paraId="00000A7A">
      <w:r>
        <w:pict>
          <v:rect id="_x0000_i1264" o:spt="1" style="height:1.5pt;width:0pt;" fillcolor="#A0A0A0" filled="t" stroked="f" coordsize="21600,21600" o:hr="t" o:hrstd="t" o:hralign="center">
            <v:path/>
            <v:fill on="t" focussize="0,0"/>
            <v:stroke on="f"/>
            <v:imagedata o:title=""/>
            <o:lock v:ext="edit"/>
            <w10:wrap type="none"/>
            <w10:anchorlock/>
          </v:rect>
        </w:pict>
      </w:r>
    </w:p>
    <w:p w14:paraId="00000A7B">
      <w:pPr>
        <w:pStyle w:val="2"/>
        <w:keepNext w:val="0"/>
        <w:keepLines w:val="0"/>
        <w:spacing w:before="480"/>
        <w:rPr>
          <w:b/>
          <w:bCs/>
          <w:sz w:val="46"/>
          <w:szCs w:val="46"/>
        </w:rPr>
      </w:pPr>
      <w:bookmarkStart w:id="324" w:name="_g1dqurbscmup" w:colFirst="0" w:colLast="0"/>
      <w:bookmarkEnd w:id="324"/>
      <w:r>
        <w:rPr>
          <w:b/>
          <w:bCs/>
          <w:sz w:val="46"/>
          <w:szCs w:val="46"/>
          <w:rtl w:val="0"/>
        </w:rPr>
        <w:t>54. 🎟️ LIVING EVENT LINKS</w:t>
      </w:r>
    </w:p>
    <w:p w14:paraId="00000A7C">
      <w:pPr>
        <w:spacing w:before="240" w:after="240"/>
      </w:pPr>
      <w:r>
        <w:rPr>
          <w:rtl w:val="0"/>
        </w:rPr>
        <w:t>For an event:</w:t>
      </w:r>
    </w:p>
    <w:p w14:paraId="00000A7D">
      <w:pPr>
        <w:spacing w:before="240" w:after="240"/>
      </w:pPr>
      <w:r>
        <w:rPr>
          <w:rtl w:val="0"/>
        </w:rPr>
        <w:t>Before:</w:t>
      </w:r>
    </w:p>
    <w:p w14:paraId="00000A7E">
      <w:pPr>
        <w:spacing w:before="240" w:after="240"/>
        <w:ind w:left="600" w:right="600" w:firstLine="0"/>
      </w:pPr>
      <w:r>
        <w:rPr>
          <w:rtl w:val="0"/>
        </w:rPr>
        <w:t>Registration.</w:t>
      </w:r>
    </w:p>
    <w:p w14:paraId="00000A7F">
      <w:pPr>
        <w:spacing w:before="240" w:after="240"/>
      </w:pPr>
      <w:r>
        <w:rPr>
          <w:rtl w:val="0"/>
        </w:rPr>
        <w:t>During:</w:t>
      </w:r>
    </w:p>
    <w:p w14:paraId="00000A80">
      <w:pPr>
        <w:spacing w:before="240" w:after="240"/>
        <w:ind w:left="600" w:right="600" w:firstLine="0"/>
      </w:pPr>
      <w:r>
        <w:rPr>
          <w:rtl w:val="0"/>
        </w:rPr>
        <w:t>Schedule + live content.</w:t>
      </w:r>
    </w:p>
    <w:p w14:paraId="00000A81">
      <w:pPr>
        <w:spacing w:before="240" w:after="240"/>
      </w:pPr>
      <w:r>
        <w:rPr>
          <w:rtl w:val="0"/>
        </w:rPr>
        <w:t>After:</w:t>
      </w:r>
    </w:p>
    <w:p w14:paraId="00000A82">
      <w:pPr>
        <w:spacing w:before="240" w:after="240"/>
        <w:ind w:left="600" w:right="600" w:firstLine="0"/>
      </w:pPr>
      <w:r>
        <w:rPr>
          <w:rtl w:val="0"/>
        </w:rPr>
        <w:t>Replay + certificate.</w:t>
      </w:r>
    </w:p>
    <w:p w14:paraId="00000A83">
      <w:pPr>
        <w:spacing w:before="240" w:after="240"/>
      </w:pPr>
      <w:r>
        <w:rPr>
          <w:rtl w:val="0"/>
        </w:rPr>
        <w:t>Next year:</w:t>
      </w:r>
    </w:p>
    <w:p w14:paraId="00000A84">
      <w:pPr>
        <w:spacing w:before="240" w:after="240"/>
        <w:ind w:left="600" w:right="600" w:firstLine="0"/>
      </w:pPr>
      <w:r>
        <w:rPr>
          <w:rtl w:val="0"/>
        </w:rPr>
        <w:t>New event.</w:t>
      </w:r>
    </w:p>
    <w:p w14:paraId="00000A85">
      <w:pPr>
        <w:spacing w:before="240" w:after="240"/>
      </w:pPr>
      <w:r>
        <w:rPr>
          <w:rtl w:val="0"/>
        </w:rPr>
        <w:t>One permanent URL.</w:t>
      </w:r>
    </w:p>
    <w:p w14:paraId="00000A86">
      <w:pPr>
        <w:spacing w:before="240" w:after="240"/>
      </w:pPr>
      <w:r>
        <w:rPr>
          <w:rtl w:val="0"/>
        </w:rPr>
        <w:t>Its meaning changes with the event lifecycle.</w:t>
      </w:r>
    </w:p>
    <w:p w14:paraId="00000A87">
      <w:r>
        <w:pict>
          <v:rect id="_x0000_i1265" o:spt="1" style="height:1.5pt;width:0pt;" fillcolor="#A0A0A0" filled="t" stroked="f" coordsize="21600,21600" o:hr="t" o:hrstd="t" o:hralign="center">
            <v:path/>
            <v:fill on="t" focussize="0,0"/>
            <v:stroke on="f"/>
            <v:imagedata o:title=""/>
            <o:lock v:ext="edit"/>
            <w10:wrap type="none"/>
            <w10:anchorlock/>
          </v:rect>
        </w:pict>
      </w:r>
    </w:p>
    <w:p w14:paraId="00000A88">
      <w:pPr>
        <w:pStyle w:val="2"/>
        <w:keepNext w:val="0"/>
        <w:keepLines w:val="0"/>
        <w:spacing w:before="480"/>
        <w:rPr>
          <w:b/>
          <w:bCs/>
          <w:sz w:val="46"/>
          <w:szCs w:val="46"/>
        </w:rPr>
      </w:pPr>
      <w:bookmarkStart w:id="325" w:name="_txipt64p8l0h" w:colFirst="0" w:colLast="0"/>
      <w:bookmarkEnd w:id="325"/>
      <w:r>
        <w:rPr>
          <w:b/>
          <w:bCs/>
          <w:sz w:val="46"/>
          <w:szCs w:val="46"/>
          <w:rtl w:val="0"/>
        </w:rPr>
        <w:t>55. 🧠 THE LINK THAT BECOMES A PERSONALIZED EVENT GUIDE</w:t>
      </w:r>
    </w:p>
    <w:p w14:paraId="00000A89">
      <w:pPr>
        <w:spacing w:before="240" w:after="240"/>
      </w:pPr>
      <w:r>
        <w:rPr>
          <w:rtl w:val="0"/>
        </w:rPr>
        <w:t>At an event, each attendee accesses the same base link.</w:t>
      </w:r>
    </w:p>
    <w:p w14:paraId="00000A8A">
      <w:pPr>
        <w:spacing w:before="240" w:after="240"/>
      </w:pPr>
      <w:r>
        <w:rPr>
          <w:rtl w:val="0"/>
        </w:rPr>
        <w:t>The system can present an appropriate experience based on authorized attendee context:</w:t>
      </w:r>
    </w:p>
    <w:p w14:paraId="00000A8B">
      <w:pPr>
        <w:spacing w:before="240" w:after="240"/>
      </w:pPr>
      <w:r>
        <w:rPr>
          <w:rtl w:val="0"/>
        </w:rPr>
        <w:t xml:space="preserve">The URL becomes an </w:t>
      </w:r>
      <w:r>
        <w:rPr>
          <w:b/>
          <w:bCs/>
          <w:rtl w:val="0"/>
        </w:rPr>
        <w:t>event operating layer</w:t>
      </w:r>
      <w:r>
        <w:rPr>
          <w:rtl w:val="0"/>
        </w:rPr>
        <w:t>.</w:t>
      </w:r>
    </w:p>
    <w:p w14:paraId="00000A8C">
      <w:r>
        <w:pict>
          <v:rect id="_x0000_i1266" o:spt="1" style="height:1.5pt;width:0pt;" fillcolor="#A0A0A0" filled="t" stroked="f" coordsize="21600,21600" o:hr="t" o:hrstd="t" o:hralign="center">
            <v:path/>
            <v:fill on="t" focussize="0,0"/>
            <v:stroke on="f"/>
            <v:imagedata o:title=""/>
            <o:lock v:ext="edit"/>
            <w10:wrap type="none"/>
            <w10:anchorlock/>
          </v:rect>
        </w:pict>
      </w:r>
    </w:p>
    <w:p w14:paraId="00000A8D">
      <w:pPr>
        <w:pStyle w:val="2"/>
        <w:keepNext w:val="0"/>
        <w:keepLines w:val="0"/>
        <w:spacing w:before="480"/>
        <w:rPr>
          <w:b/>
          <w:bCs/>
          <w:sz w:val="46"/>
          <w:szCs w:val="46"/>
        </w:rPr>
      </w:pPr>
      <w:bookmarkStart w:id="326" w:name="_anene1ery9uf" w:colFirst="0" w:colLast="0"/>
      <w:bookmarkEnd w:id="326"/>
      <w:r>
        <w:rPr>
          <w:b/>
          <w:bCs/>
          <w:sz w:val="46"/>
          <w:szCs w:val="46"/>
          <w:rtl w:val="0"/>
        </w:rPr>
        <w:t>56. 🤯 THE LINK THAT BECOMES A PERSONAL AGENT PORTAL</w:t>
      </w:r>
    </w:p>
    <w:p w14:paraId="00000A8E">
      <w:pPr>
        <w:spacing w:before="240" w:after="240"/>
      </w:pPr>
      <w:r>
        <w:rPr>
          <w:rtl w:val="0"/>
        </w:rPr>
        <w:t>Imagine a business gives a customer:</w:t>
      </w:r>
    </w:p>
    <w:p w14:paraId="00000A8F">
      <w:pPr>
        <w:spacing w:before="240" w:after="240"/>
      </w:pPr>
      <w:r>
        <w:rPr>
          <w:rtl w:val="0"/>
        </w:rPr>
        <w:t>That link becomes the customer's personalized portal.</w:t>
      </w:r>
    </w:p>
    <w:p w14:paraId="00000A90">
      <w:pPr>
        <w:spacing w:before="240" w:after="240"/>
      </w:pPr>
      <w:r>
        <w:rPr>
          <w:rtl w:val="0"/>
        </w:rPr>
        <w:t>Potentially:</w:t>
      </w:r>
    </w:p>
    <w:p w14:paraId="00000A91">
      <w:pPr>
        <w:spacing w:before="240" w:after="240"/>
      </w:pPr>
      <w:r>
        <w:rPr>
          <w:rtl w:val="0"/>
        </w:rPr>
        <w:t>The URL isn't a campaign anymore.</w:t>
      </w:r>
    </w:p>
    <w:p w14:paraId="00000A92">
      <w:pPr>
        <w:spacing w:before="240" w:after="240"/>
      </w:pPr>
      <w:r>
        <w:rPr>
          <w:rtl w:val="0"/>
        </w:rPr>
        <w:t>It's a persistent relationship interface.</w:t>
      </w:r>
    </w:p>
    <w:p w14:paraId="00000A93">
      <w:r>
        <w:pict>
          <v:rect id="_x0000_i1267" o:spt="1" style="height:1.5pt;width:0pt;" fillcolor="#A0A0A0" filled="t" stroked="f" coordsize="21600,21600" o:hr="t" o:hrstd="t" o:hralign="center">
            <v:path/>
            <v:fill on="t" focussize="0,0"/>
            <v:stroke on="f"/>
            <v:imagedata o:title=""/>
            <o:lock v:ext="edit"/>
            <w10:wrap type="none"/>
            <w10:anchorlock/>
          </v:rect>
        </w:pict>
      </w:r>
    </w:p>
    <w:p w14:paraId="00000A94">
      <w:pPr>
        <w:pStyle w:val="2"/>
        <w:keepNext w:val="0"/>
        <w:keepLines w:val="0"/>
        <w:spacing w:before="480"/>
        <w:rPr>
          <w:b/>
          <w:bCs/>
          <w:sz w:val="46"/>
          <w:szCs w:val="46"/>
        </w:rPr>
      </w:pPr>
      <w:bookmarkStart w:id="327" w:name="_uu51awiu4fu9" w:colFirst="0" w:colLast="0"/>
      <w:bookmarkEnd w:id="327"/>
      <w:r>
        <w:rPr>
          <w:b/>
          <w:bCs/>
          <w:sz w:val="46"/>
          <w:szCs w:val="46"/>
          <w:rtl w:val="0"/>
        </w:rPr>
        <w:t>57. 🧠 ONE LINK, INFINITE STATES</w:t>
      </w:r>
    </w:p>
    <w:p w14:paraId="00000A95">
      <w:pPr>
        <w:spacing w:before="240" w:after="240"/>
      </w:pPr>
      <w:r>
        <w:rPr>
          <w:rtl w:val="0"/>
        </w:rPr>
        <w:t>This may be the deepest concept in everything we're discussing.</w:t>
      </w:r>
    </w:p>
    <w:p w14:paraId="00000A96">
      <w:pPr>
        <w:spacing w:before="240" w:after="240"/>
      </w:pPr>
      <w:r>
        <w:rPr>
          <w:rtl w:val="0"/>
        </w:rPr>
        <w:t>Traditional web:</w:t>
      </w:r>
    </w:p>
    <w:p w14:paraId="00000A97">
      <w:pPr>
        <w:spacing w:before="240" w:after="240"/>
      </w:pPr>
      <w:r>
        <w:rPr>
          <w:rtl w:val="0"/>
        </w:rPr>
        <w:t>Future architecture:</w:t>
      </w:r>
    </w:p>
    <w:p w14:paraId="00000A98">
      <w:pPr>
        <w:spacing w:before="240" w:after="240"/>
      </w:pPr>
      <w:r>
        <w:rPr>
          <w:rtl w:val="0"/>
        </w:rPr>
        <w:t xml:space="preserve">The URL represents a </w:t>
      </w:r>
      <w:r>
        <w:rPr>
          <w:b/>
          <w:bCs/>
          <w:rtl w:val="0"/>
        </w:rPr>
        <w:t>stateful system</w:t>
      </w:r>
      <w:r>
        <w:rPr>
          <w:rtl w:val="0"/>
        </w:rPr>
        <w:t>.</w:t>
      </w:r>
    </w:p>
    <w:p w14:paraId="00000A99">
      <w:pPr>
        <w:spacing w:before="240" w:after="240"/>
      </w:pPr>
      <w:r>
        <w:rPr>
          <w:rtl w:val="0"/>
        </w:rPr>
        <w:t>Its output depends on:</w:t>
      </w:r>
    </w:p>
    <w:p w14:paraId="00000A9A">
      <w:pPr>
        <w:spacing w:before="240" w:after="240"/>
      </w:pPr>
      <w:r>
        <w:rPr>
          <w:rtl w:val="0"/>
        </w:rPr>
        <w:t>So:</w:t>
      </w:r>
    </w:p>
    <w:p w14:paraId="00000A9B">
      <w:pPr>
        <w:spacing w:before="240" w:after="240"/>
        <w:ind w:left="600" w:right="600" w:firstLine="0"/>
        <w:rPr>
          <w:b/>
          <w:bCs/>
        </w:rPr>
      </w:pPr>
      <w:r>
        <w:rPr>
          <w:b/>
          <w:bCs/>
          <w:rtl w:val="0"/>
        </w:rPr>
        <w:t>A URL becomes a programmable state machine.</w:t>
      </w:r>
    </w:p>
    <w:p w14:paraId="00000A9C">
      <w:r>
        <w:pict>
          <v:rect id="_x0000_i1268" o:spt="1" style="height:1.5pt;width:0pt;" fillcolor="#A0A0A0" filled="t" stroked="f" coordsize="21600,21600" o:hr="t" o:hrstd="t" o:hralign="center">
            <v:path/>
            <v:fill on="t" focussize="0,0"/>
            <v:stroke on="f"/>
            <v:imagedata o:title=""/>
            <o:lock v:ext="edit"/>
            <w10:wrap type="none"/>
            <w10:anchorlock/>
          </v:rect>
        </w:pict>
      </w:r>
    </w:p>
    <w:p w14:paraId="00000A9D">
      <w:pPr>
        <w:pStyle w:val="2"/>
        <w:keepNext w:val="0"/>
        <w:keepLines w:val="0"/>
        <w:spacing w:before="480"/>
        <w:rPr>
          <w:b/>
          <w:bCs/>
          <w:sz w:val="46"/>
          <w:szCs w:val="46"/>
        </w:rPr>
      </w:pPr>
      <w:bookmarkStart w:id="328" w:name="_5e5u2g435v4p" w:colFirst="0" w:colLast="0"/>
      <w:bookmarkEnd w:id="328"/>
      <w:r>
        <w:rPr>
          <w:b/>
          <w:bCs/>
          <w:sz w:val="46"/>
          <w:szCs w:val="46"/>
          <w:rtl w:val="0"/>
        </w:rPr>
        <w:t>58. 🌌 THE LINK THAT CREATES ITS OWN EXPERIENCE</w:t>
      </w:r>
    </w:p>
    <w:p w14:paraId="00000A9E">
      <w:pPr>
        <w:spacing w:before="240" w:after="240"/>
      </w:pPr>
      <w:r>
        <w:rPr>
          <w:rtl w:val="0"/>
        </w:rPr>
        <w:t>Imagine the destination doesn't exist beforehand.</w:t>
      </w:r>
    </w:p>
    <w:p w14:paraId="00000A9F">
      <w:pPr>
        <w:spacing w:before="240" w:after="240"/>
      </w:pPr>
      <w:r>
        <w:rPr>
          <w:rtl w:val="0"/>
        </w:rPr>
        <w:t>The system receives:</w:t>
      </w:r>
    </w:p>
    <w:p w14:paraId="00000AA0">
      <w:pPr>
        <w:spacing w:before="240" w:after="240"/>
      </w:pPr>
      <w:r>
        <w:rPr>
          <w:rtl w:val="0"/>
        </w:rPr>
        <w:t>and generates the experience dynamically.</w:t>
      </w:r>
    </w:p>
    <w:p w14:paraId="00000AA1">
      <w:pPr>
        <w:spacing w:before="240" w:after="240"/>
      </w:pPr>
      <w:r>
        <w:rPr>
          <w:rtl w:val="0"/>
        </w:rPr>
        <w:t>So instead of:</w:t>
      </w:r>
    </w:p>
    <w:p w14:paraId="00000AA2">
      <w:pPr>
        <w:spacing w:before="240" w:after="240"/>
      </w:pPr>
      <w:r>
        <w:rPr>
          <w:rtl w:val="0"/>
        </w:rPr>
        <w:t>you have:</w:t>
      </w:r>
    </w:p>
    <w:p w14:paraId="00000AA3">
      <w:pPr>
        <w:spacing w:before="240" w:after="240"/>
      </w:pPr>
      <w:r>
        <w:rPr>
          <w:rtl w:val="0"/>
        </w:rPr>
        <w:t xml:space="preserve">The page is created </w:t>
      </w:r>
      <w:r>
        <w:rPr>
          <w:b/>
          <w:bCs/>
          <w:rtl w:val="0"/>
        </w:rPr>
        <w:t>at the moment of interaction</w:t>
      </w:r>
      <w:r>
        <w:rPr>
          <w:rtl w:val="0"/>
        </w:rPr>
        <w:t>.</w:t>
      </w:r>
    </w:p>
    <w:p w14:paraId="00000AA4">
      <w:r>
        <w:pict>
          <v:rect id="_x0000_i1269" o:spt="1" style="height:1.5pt;width:0pt;" fillcolor="#A0A0A0" filled="t" stroked="f" coordsize="21600,21600" o:hr="t" o:hrstd="t" o:hralign="center">
            <v:path/>
            <v:fill on="t" focussize="0,0"/>
            <v:stroke on="f"/>
            <v:imagedata o:title=""/>
            <o:lock v:ext="edit"/>
            <w10:wrap type="none"/>
            <w10:anchorlock/>
          </v:rect>
        </w:pict>
      </w:r>
    </w:p>
    <w:p w14:paraId="00000AA5">
      <w:pPr>
        <w:pStyle w:val="2"/>
        <w:keepNext w:val="0"/>
        <w:keepLines w:val="0"/>
        <w:spacing w:before="480"/>
        <w:rPr>
          <w:b/>
          <w:bCs/>
          <w:sz w:val="46"/>
          <w:szCs w:val="46"/>
        </w:rPr>
      </w:pPr>
      <w:bookmarkStart w:id="329" w:name="_i93yvtsgbjyy" w:colFirst="0" w:colLast="0"/>
      <w:bookmarkEnd w:id="329"/>
      <w:r>
        <w:rPr>
          <w:b/>
          <w:bCs/>
          <w:sz w:val="46"/>
          <w:szCs w:val="46"/>
          <w:rtl w:val="0"/>
        </w:rPr>
        <w:t>59. 🧠 SELF-WRITING CAMPAIGNS</w:t>
      </w:r>
    </w:p>
    <w:p w14:paraId="00000AA6">
      <w:pPr>
        <w:spacing w:before="240" w:after="240"/>
      </w:pPr>
      <w:r>
        <w:rPr>
          <w:rtl w:val="0"/>
        </w:rPr>
        <w:t>Owner says:</w:t>
      </w:r>
    </w:p>
    <w:p w14:paraId="00000AA7">
      <w:pPr>
        <w:spacing w:before="240" w:after="240"/>
        <w:ind w:left="600" w:right="600" w:firstLine="0"/>
      </w:pPr>
      <w:r>
        <w:rPr>
          <w:rtl w:val="0"/>
        </w:rPr>
        <w:t>“I want to promote this product.”</w:t>
      </w:r>
    </w:p>
    <w:p w14:paraId="00000AA8">
      <w:pPr>
        <w:spacing w:before="240" w:after="240"/>
      </w:pPr>
      <w:r>
        <w:rPr>
          <w:rtl w:val="0"/>
        </w:rPr>
        <w:t>The system:</w:t>
      </w:r>
    </w:p>
    <w:p w14:paraId="00000AA9">
      <w:pPr>
        <w:numPr>
          <w:ilvl w:val="0"/>
          <w:numId w:val="73"/>
        </w:numPr>
        <w:spacing w:before="240" w:after="0" w:afterAutospacing="0"/>
        <w:ind w:left="720" w:hanging="360"/>
      </w:pPr>
      <w:r>
        <w:rPr>
          <w:rtl w:val="0"/>
        </w:rPr>
        <w:t>Creates campaign.</w:t>
      </w:r>
    </w:p>
    <w:p w14:paraId="00000AAA">
      <w:pPr>
        <w:numPr>
          <w:ilvl w:val="0"/>
          <w:numId w:val="73"/>
        </w:numPr>
        <w:spacing w:before="0" w:beforeAutospacing="0" w:after="0" w:afterAutospacing="0"/>
        <w:ind w:left="720" w:hanging="360"/>
      </w:pPr>
      <w:r>
        <w:rPr>
          <w:rtl w:val="0"/>
        </w:rPr>
        <w:t>Creates tracking links.</w:t>
      </w:r>
    </w:p>
    <w:p w14:paraId="00000AAB">
      <w:pPr>
        <w:numPr>
          <w:ilvl w:val="0"/>
          <w:numId w:val="73"/>
        </w:numPr>
        <w:spacing w:before="0" w:beforeAutospacing="0" w:after="0" w:afterAutospacing="0"/>
        <w:ind w:left="720" w:hanging="360"/>
      </w:pPr>
      <w:r>
        <w:rPr>
          <w:rtl w:val="0"/>
        </w:rPr>
        <w:t>Generates QR.</w:t>
      </w:r>
    </w:p>
    <w:p w14:paraId="00000AAC">
      <w:pPr>
        <w:numPr>
          <w:ilvl w:val="0"/>
          <w:numId w:val="73"/>
        </w:numPr>
        <w:spacing w:before="0" w:beforeAutospacing="0" w:after="0" w:afterAutospacing="0"/>
        <w:ind w:left="720" w:hanging="360"/>
      </w:pPr>
      <w:r>
        <w:rPr>
          <w:rtl w:val="0"/>
        </w:rPr>
        <w:t>Creates landing experience.</w:t>
      </w:r>
    </w:p>
    <w:p w14:paraId="00000AAD">
      <w:pPr>
        <w:numPr>
          <w:ilvl w:val="0"/>
          <w:numId w:val="73"/>
        </w:numPr>
        <w:spacing w:before="0" w:beforeAutospacing="0" w:after="0" w:afterAutospacing="0"/>
        <w:ind w:left="720" w:hanging="360"/>
      </w:pPr>
      <w:r>
        <w:rPr>
          <w:rtl w:val="0"/>
        </w:rPr>
        <w:t>Creates conversion goal.</w:t>
      </w:r>
    </w:p>
    <w:p w14:paraId="00000AAE">
      <w:pPr>
        <w:numPr>
          <w:ilvl w:val="0"/>
          <w:numId w:val="73"/>
        </w:numPr>
        <w:spacing w:before="0" w:beforeAutospacing="0" w:after="0" w:afterAutospacing="0"/>
        <w:ind w:left="720" w:hanging="360"/>
      </w:pPr>
      <w:r>
        <w:rPr>
          <w:rtl w:val="0"/>
        </w:rPr>
        <w:t>Creates experiments.</w:t>
      </w:r>
    </w:p>
    <w:p w14:paraId="00000AAF">
      <w:pPr>
        <w:numPr>
          <w:ilvl w:val="0"/>
          <w:numId w:val="73"/>
        </w:numPr>
        <w:spacing w:before="0" w:beforeAutospacing="0" w:after="0" w:afterAutospacing="0"/>
        <w:ind w:left="720" w:hanging="360"/>
      </w:pPr>
      <w:r>
        <w:rPr>
          <w:rtl w:val="0"/>
        </w:rPr>
        <w:t>Creates dashboard.</w:t>
      </w:r>
    </w:p>
    <w:p w14:paraId="00000AB0">
      <w:pPr>
        <w:numPr>
          <w:ilvl w:val="0"/>
          <w:numId w:val="73"/>
        </w:numPr>
        <w:spacing w:before="0" w:beforeAutospacing="0" w:after="0" w:afterAutospacing="0"/>
        <w:ind w:left="720" w:hanging="360"/>
      </w:pPr>
      <w:r>
        <w:rPr>
          <w:rtl w:val="0"/>
        </w:rPr>
        <w:t>Defines alerts.</w:t>
      </w:r>
    </w:p>
    <w:p w14:paraId="00000AB1">
      <w:pPr>
        <w:numPr>
          <w:ilvl w:val="0"/>
          <w:numId w:val="73"/>
        </w:numPr>
        <w:spacing w:before="0" w:beforeAutospacing="0" w:after="0" w:afterAutospacing="0"/>
        <w:ind w:left="720" w:hanging="360"/>
      </w:pPr>
      <w:r>
        <w:rPr>
          <w:rtl w:val="0"/>
        </w:rPr>
        <w:t>Monitors performance.</w:t>
      </w:r>
    </w:p>
    <w:p w14:paraId="00000AB2">
      <w:pPr>
        <w:numPr>
          <w:ilvl w:val="0"/>
          <w:numId w:val="73"/>
        </w:numPr>
        <w:spacing w:before="0" w:beforeAutospacing="0" w:after="240"/>
        <w:ind w:left="720" w:hanging="360"/>
      </w:pPr>
      <w:r>
        <w:rPr>
          <w:rtl w:val="0"/>
        </w:rPr>
        <w:t>Recommends optimization.</w:t>
      </w:r>
    </w:p>
    <w:p w14:paraId="00000AB3">
      <w:pPr>
        <w:spacing w:before="240" w:after="240"/>
      </w:pPr>
      <w:r>
        <w:rPr>
          <w:rtl w:val="0"/>
        </w:rPr>
        <w:t>The owner essentially supplies:</w:t>
      </w:r>
    </w:p>
    <w:p w14:paraId="00000AB4">
      <w:pPr>
        <w:spacing w:before="240" w:after="240"/>
        <w:ind w:left="600" w:right="600" w:firstLine="0"/>
        <w:rPr>
          <w:b/>
          <w:bCs/>
        </w:rPr>
      </w:pPr>
      <w:r>
        <w:rPr>
          <w:b/>
          <w:bCs/>
          <w:rtl w:val="0"/>
        </w:rPr>
        <w:t>Objective</w:t>
      </w:r>
    </w:p>
    <w:p w14:paraId="00000AB5">
      <w:pPr>
        <w:spacing w:before="240" w:after="240"/>
      </w:pPr>
      <w:r>
        <w:rPr>
          <w:rtl w:val="0"/>
        </w:rPr>
        <w:t>and the platform constructs the infrastructure.</w:t>
      </w:r>
    </w:p>
    <w:p w14:paraId="00000AB6">
      <w:r>
        <w:pict>
          <v:rect id="_x0000_i1270" o:spt="1" style="height:1.5pt;width:0pt;" fillcolor="#A0A0A0" filled="t" stroked="f" coordsize="21600,21600" o:hr="t" o:hrstd="t" o:hralign="center">
            <v:path/>
            <v:fill on="t" focussize="0,0"/>
            <v:stroke on="f"/>
            <v:imagedata o:title=""/>
            <o:lock v:ext="edit"/>
            <w10:wrap type="none"/>
            <w10:anchorlock/>
          </v:rect>
        </w:pict>
      </w:r>
    </w:p>
    <w:p w14:paraId="00000AB7">
      <w:pPr>
        <w:pStyle w:val="2"/>
        <w:keepNext w:val="0"/>
        <w:keepLines w:val="0"/>
        <w:spacing w:before="480"/>
        <w:rPr>
          <w:b/>
          <w:bCs/>
          <w:sz w:val="46"/>
          <w:szCs w:val="46"/>
        </w:rPr>
      </w:pPr>
      <w:bookmarkStart w:id="330" w:name="_jjajnd1j5j7a" w:colFirst="0" w:colLast="0"/>
      <w:bookmarkEnd w:id="330"/>
      <w:r>
        <w:rPr>
          <w:b/>
          <w:bCs/>
          <w:sz w:val="46"/>
          <w:szCs w:val="46"/>
          <w:rtl w:val="0"/>
        </w:rPr>
        <w:t>60. 🤯 THE BUSINESS OPERATING SYSTEM</w:t>
      </w:r>
    </w:p>
    <w:p w14:paraId="00000AB8">
      <w:pPr>
        <w:spacing w:before="240" w:after="240"/>
      </w:pPr>
      <w:r>
        <w:rPr>
          <w:rtl w:val="0"/>
        </w:rPr>
        <w:t>At this point, stop calling it a link tracker.</w:t>
      </w:r>
    </w:p>
    <w:p w14:paraId="00000AB9">
      <w:pPr>
        <w:spacing w:before="240" w:after="240"/>
      </w:pPr>
      <w:r>
        <w:rPr>
          <w:rtl w:val="0"/>
        </w:rPr>
        <w:t>You're building:</w:t>
      </w:r>
    </w:p>
    <w:p w14:paraId="00000ABA">
      <w:pPr>
        <w:pStyle w:val="2"/>
        <w:keepNext w:val="0"/>
        <w:keepLines w:val="0"/>
        <w:spacing w:before="480"/>
        <w:rPr>
          <w:b/>
          <w:bCs/>
          <w:sz w:val="46"/>
          <w:szCs w:val="46"/>
        </w:rPr>
      </w:pPr>
      <w:bookmarkStart w:id="331" w:name="_jy2780kd9l1d" w:colFirst="0" w:colLast="0"/>
      <w:bookmarkEnd w:id="331"/>
      <w:r>
        <w:rPr>
          <w:b/>
          <w:bCs/>
          <w:sz w:val="46"/>
          <w:szCs w:val="46"/>
          <w:rtl w:val="0"/>
        </w:rPr>
        <w:t>An SMB Marketing Operating System</w:t>
      </w:r>
    </w:p>
    <w:p w14:paraId="00000ABB">
      <w:pPr>
        <w:spacing w:before="240" w:after="240"/>
      </w:pPr>
      <w:r>
        <w:rPr>
          <w:rtl w:val="0"/>
        </w:rPr>
        <w:t>because the platform now manages:</w:t>
      </w:r>
    </w:p>
    <w:p w14:paraId="00000ABC">
      <w:r>
        <w:pict>
          <v:rect id="_x0000_i1271" o:spt="1" style="height:1.5pt;width:0pt;" fillcolor="#A0A0A0" filled="t" stroked="f" coordsize="21600,21600" o:hr="t" o:hrstd="t" o:hralign="center">
            <v:path/>
            <v:fill on="t" focussize="0,0"/>
            <v:stroke on="f"/>
            <v:imagedata o:title=""/>
            <o:lock v:ext="edit"/>
            <w10:wrap type="none"/>
            <w10:anchorlock/>
          </v:rect>
        </w:pict>
      </w:r>
    </w:p>
    <w:p w14:paraId="00000ABD">
      <w:pPr>
        <w:pStyle w:val="2"/>
        <w:keepNext w:val="0"/>
        <w:keepLines w:val="0"/>
        <w:spacing w:before="480"/>
        <w:rPr>
          <w:b/>
          <w:bCs/>
          <w:sz w:val="46"/>
          <w:szCs w:val="46"/>
        </w:rPr>
      </w:pPr>
      <w:bookmarkStart w:id="332" w:name="_8gg33otc4dnu" w:colFirst="0" w:colLast="0"/>
      <w:bookmarkEnd w:id="332"/>
      <w:r>
        <w:rPr>
          <w:b/>
          <w:bCs/>
          <w:sz w:val="46"/>
          <w:szCs w:val="46"/>
          <w:rtl w:val="0"/>
        </w:rPr>
        <w:t>61. 🧠 THE BUSINESS BRAIN</w:t>
      </w:r>
    </w:p>
    <w:p w14:paraId="00000ABE">
      <w:pPr>
        <w:spacing w:before="240" w:after="240"/>
      </w:pPr>
      <w:r>
        <w:rPr>
          <w:rtl w:val="0"/>
        </w:rPr>
        <w:t>Now connect everything.</w:t>
      </w:r>
    </w:p>
    <w:p w14:paraId="00000ABF">
      <w:pPr>
        <w:spacing w:before="240" w:after="240"/>
      </w:pPr>
      <w:r>
        <w:rPr>
          <w:rtl w:val="0"/>
        </w:rPr>
        <w:t>The system knows:</w:t>
      </w:r>
    </w:p>
    <w:p w14:paraId="00000AC0">
      <w:pPr>
        <w:spacing w:before="240" w:after="240"/>
      </w:pPr>
      <w:r>
        <w:rPr>
          <w:rtl w:val="0"/>
        </w:rPr>
        <w:t>Then AI asks:</w:t>
      </w:r>
    </w:p>
    <w:p w14:paraId="00000AC1">
      <w:pPr>
        <w:spacing w:before="240" w:after="240"/>
        <w:ind w:left="600" w:right="600" w:firstLine="0"/>
      </w:pPr>
      <w:r>
        <w:rPr>
          <w:rtl w:val="0"/>
        </w:rPr>
        <w:t>Why?</w:t>
      </w:r>
    </w:p>
    <w:p w14:paraId="00000AC2">
      <w:pPr>
        <w:spacing w:before="240" w:after="240"/>
      </w:pPr>
      <w:r>
        <w:rPr>
          <w:rtl w:val="0"/>
        </w:rPr>
        <w:t>Then:</w:t>
      </w:r>
    </w:p>
    <w:p w14:paraId="00000AC3">
      <w:pPr>
        <w:spacing w:before="240" w:after="240"/>
        <w:ind w:left="600" w:right="600" w:firstLine="0"/>
      </w:pPr>
      <w:r>
        <w:rPr>
          <w:rtl w:val="0"/>
        </w:rPr>
        <w:t>What next?</w:t>
      </w:r>
    </w:p>
    <w:p w14:paraId="00000AC4">
      <w:pPr>
        <w:spacing w:before="240" w:after="240"/>
      </w:pPr>
      <w:r>
        <w:rPr>
          <w:rtl w:val="0"/>
        </w:rPr>
        <w:t>Then:</w:t>
      </w:r>
    </w:p>
    <w:p w14:paraId="00000AC5">
      <w:pPr>
        <w:spacing w:before="240" w:after="240"/>
        <w:ind w:left="600" w:right="600" w:firstLine="0"/>
      </w:pPr>
      <w:r>
        <w:rPr>
          <w:rtl w:val="0"/>
        </w:rPr>
        <w:t>Should I act?</w:t>
      </w:r>
    </w:p>
    <w:p w14:paraId="00000AC6">
      <w:pPr>
        <w:spacing w:before="240" w:after="240"/>
      </w:pPr>
      <w:r>
        <w:rPr>
          <w:rtl w:val="0"/>
        </w:rPr>
        <w:t>Then:</w:t>
      </w:r>
    </w:p>
    <w:p w14:paraId="00000AC7">
      <w:pPr>
        <w:spacing w:before="240" w:after="240"/>
        <w:ind w:left="600" w:right="600" w:firstLine="0"/>
      </w:pPr>
      <w:r>
        <w:rPr>
          <w:rtl w:val="0"/>
        </w:rPr>
        <w:t>Act.</w:t>
      </w:r>
    </w:p>
    <w:p w14:paraId="00000AC8">
      <w:pPr>
        <w:spacing w:before="240" w:after="240"/>
      </w:pPr>
      <w:r>
        <w:rPr>
          <w:rtl w:val="0"/>
        </w:rPr>
        <w:t>That's the progression:</w:t>
      </w:r>
    </w:p>
    <w:p w14:paraId="00000AC9">
      <w:r>
        <w:pict>
          <v:rect id="_x0000_i1272" o:spt="1" style="height:1.5pt;width:0pt;" fillcolor="#A0A0A0" filled="t" stroked="f" coordsize="21600,21600" o:hr="t" o:hrstd="t" o:hralign="center">
            <v:path/>
            <v:fill on="t" focussize="0,0"/>
            <v:stroke on="f"/>
            <v:imagedata o:title=""/>
            <o:lock v:ext="edit"/>
            <w10:wrap type="none"/>
            <w10:anchorlock/>
          </v:rect>
        </w:pict>
      </w:r>
    </w:p>
    <w:p w14:paraId="00000ACA">
      <w:pPr>
        <w:pStyle w:val="2"/>
        <w:keepNext w:val="0"/>
        <w:keepLines w:val="0"/>
        <w:spacing w:before="480"/>
        <w:rPr>
          <w:b/>
          <w:bCs/>
          <w:sz w:val="46"/>
          <w:szCs w:val="46"/>
        </w:rPr>
      </w:pPr>
      <w:bookmarkStart w:id="333" w:name="_xt2s5qmwwas8" w:colFirst="0" w:colLast="0"/>
      <w:bookmarkEnd w:id="333"/>
      <w:r>
        <w:rPr>
          <w:b/>
          <w:bCs/>
          <w:sz w:val="46"/>
          <w:szCs w:val="46"/>
          <w:rtl w:val="0"/>
        </w:rPr>
        <w:t>62. 🧠 THE SELF-IMPROVING BUSINESS</w:t>
      </w:r>
    </w:p>
    <w:p w14:paraId="00000ACB">
      <w:pPr>
        <w:spacing w:before="240" w:after="240"/>
      </w:pPr>
      <w:r>
        <w:rPr>
          <w:rtl w:val="0"/>
        </w:rPr>
        <w:t>Here's the truly insane end state.</w:t>
      </w:r>
    </w:p>
    <w:p w14:paraId="00000ACC">
      <w:pPr>
        <w:spacing w:before="240" w:after="240"/>
      </w:pPr>
      <w:r>
        <w:rPr>
          <w:rtl w:val="0"/>
        </w:rPr>
        <w:t>Every interaction teaches the system.</w:t>
      </w:r>
    </w:p>
    <w:p w14:paraId="00000ACD">
      <w:pPr>
        <w:spacing w:before="240" w:after="240"/>
      </w:pPr>
      <w:r>
        <w:rPr>
          <w:rtl w:val="0"/>
        </w:rPr>
        <w:t>Every campaign produces information.</w:t>
      </w:r>
    </w:p>
    <w:p w14:paraId="00000ACE">
      <w:pPr>
        <w:spacing w:before="240" w:after="240"/>
      </w:pPr>
      <w:r>
        <w:rPr>
          <w:rtl w:val="0"/>
        </w:rPr>
        <w:t>Every experiment produces evidence.</w:t>
      </w:r>
    </w:p>
    <w:p w14:paraId="00000ACF">
      <w:pPr>
        <w:spacing w:before="240" w:after="240"/>
      </w:pPr>
      <w:r>
        <w:rPr>
          <w:rtl w:val="0"/>
        </w:rPr>
        <w:t>Every conversion improves attribution.</w:t>
      </w:r>
    </w:p>
    <w:p w14:paraId="00000AD0">
      <w:pPr>
        <w:spacing w:before="240" w:after="240"/>
      </w:pPr>
      <w:r>
        <w:rPr>
          <w:rtl w:val="0"/>
        </w:rPr>
        <w:t>Every failure creates knowledge.</w:t>
      </w:r>
    </w:p>
    <w:p w14:paraId="00000AD1">
      <w:pPr>
        <w:spacing w:before="240" w:after="240"/>
      </w:pPr>
      <w:r>
        <w:rPr>
          <w:rtl w:val="0"/>
        </w:rPr>
        <w:t>Every success becomes a reusable pattern.</w:t>
      </w:r>
    </w:p>
    <w:p w14:paraId="00000AD2">
      <w:pPr>
        <w:spacing w:before="240" w:after="240"/>
      </w:pPr>
      <w:r>
        <w:rPr>
          <w:rtl w:val="0"/>
        </w:rPr>
        <w:t>The platform creates a feedback loop:</w:t>
      </w:r>
    </w:p>
    <w:p w14:paraId="00000AD3">
      <w:pPr>
        <w:spacing w:before="240" w:after="240"/>
      </w:pPr>
      <w:r>
        <w:rPr>
          <w:rtl w:val="0"/>
        </w:rPr>
        <w:t xml:space="preserve">The system gets better because it </w:t>
      </w:r>
      <w:r>
        <w:rPr>
          <w:b/>
          <w:bCs/>
          <w:rtl w:val="0"/>
        </w:rPr>
        <w:t>experiences the consequences of its own decisions</w:t>
      </w:r>
      <w:r>
        <w:rPr>
          <w:rtl w:val="0"/>
        </w:rPr>
        <w:t>.</w:t>
      </w:r>
    </w:p>
    <w:p w14:paraId="00000AD4">
      <w:r>
        <w:pict>
          <v:rect id="_x0000_i1273" o:spt="1" style="height:1.5pt;width:0pt;" fillcolor="#A0A0A0" filled="t" stroked="f" coordsize="21600,21600" o:hr="t" o:hrstd="t" o:hralign="center">
            <v:path/>
            <v:fill on="t" focussize="0,0"/>
            <v:stroke on="f"/>
            <v:imagedata o:title=""/>
            <o:lock v:ext="edit"/>
            <w10:wrap type="none"/>
            <w10:anchorlock/>
          </v:rect>
        </w:pict>
      </w:r>
    </w:p>
    <w:p w14:paraId="00000AD5">
      <w:pPr>
        <w:pStyle w:val="2"/>
        <w:keepNext w:val="0"/>
        <w:keepLines w:val="0"/>
        <w:spacing w:before="480"/>
        <w:rPr>
          <w:b/>
          <w:bCs/>
          <w:sz w:val="46"/>
          <w:szCs w:val="46"/>
        </w:rPr>
      </w:pPr>
      <w:bookmarkStart w:id="334" w:name="_n3kd9wbfjbr4" w:colFirst="0" w:colLast="0"/>
      <w:bookmarkEnd w:id="334"/>
      <w:r>
        <w:rPr>
          <w:b/>
          <w:bCs/>
          <w:sz w:val="46"/>
          <w:szCs w:val="46"/>
          <w:rtl w:val="0"/>
        </w:rPr>
        <w:t>63. 🧬 THE “BUSINESS DNA” ENGINE</w:t>
      </w:r>
    </w:p>
    <w:p w14:paraId="00000AD6">
      <w:pPr>
        <w:spacing w:before="240" w:after="240"/>
      </w:pPr>
      <w:r>
        <w:rPr>
          <w:rtl w:val="0"/>
        </w:rPr>
        <w:t>After years of data, the system could create a model of the company's unique behavior.</w:t>
      </w:r>
    </w:p>
    <w:p w14:paraId="00000AD7">
      <w:pPr>
        <w:spacing w:before="240" w:after="240"/>
      </w:pPr>
      <w:r>
        <w:rPr>
          <w:rtl w:val="0"/>
        </w:rPr>
        <w:t>Not generic:</w:t>
      </w:r>
    </w:p>
    <w:p w14:paraId="00000AD8">
      <w:pPr>
        <w:spacing w:before="240" w:after="240"/>
        <w:ind w:left="600" w:right="600" w:firstLine="0"/>
      </w:pPr>
      <w:r>
        <w:rPr>
          <w:rtl w:val="0"/>
        </w:rPr>
        <w:t>“Businesses should post on Instagram.”</w:t>
      </w:r>
    </w:p>
    <w:p w14:paraId="00000AD9">
      <w:pPr>
        <w:spacing w:before="240" w:after="240"/>
      </w:pPr>
      <w:r>
        <w:rPr>
          <w:rtl w:val="0"/>
        </w:rPr>
        <w:t>But:</w:t>
      </w:r>
    </w:p>
    <w:p w14:paraId="00000ADA">
      <w:pPr>
        <w:spacing w:before="240" w:after="240"/>
        <w:ind w:left="600" w:right="600" w:firstLine="0"/>
      </w:pPr>
      <w:r>
        <w:rPr>
          <w:rtl w:val="0"/>
        </w:rPr>
        <w:t>“This specific business historically performs best when this type of audience encounters this type of offer through this channel during this period.”</w:t>
      </w:r>
    </w:p>
    <w:p w14:paraId="00000ADB">
      <w:pPr>
        <w:spacing w:before="240" w:after="240"/>
      </w:pPr>
      <w:r>
        <w:rPr>
          <w:rtl w:val="0"/>
        </w:rPr>
        <w:t xml:space="preserve">That's </w:t>
      </w:r>
      <w:r>
        <w:rPr>
          <w:b/>
          <w:bCs/>
          <w:rtl w:val="0"/>
        </w:rPr>
        <w:t>business-specific intelligence</w:t>
      </w:r>
      <w:r>
        <w:rPr>
          <w:rtl w:val="0"/>
        </w:rPr>
        <w:t>.</w:t>
      </w:r>
    </w:p>
    <w:p w14:paraId="00000ADC">
      <w:pPr>
        <w:spacing w:before="240" w:after="240"/>
      </w:pPr>
      <w:r>
        <w:rPr>
          <w:rtl w:val="0"/>
        </w:rPr>
        <w:t>Every SMB develops its own digital marketing DNA.</w:t>
      </w:r>
    </w:p>
    <w:p w14:paraId="00000ADD">
      <w:r>
        <w:pict>
          <v:rect id="_x0000_i1274" o:spt="1" style="height:1.5pt;width:0pt;" fillcolor="#A0A0A0" filled="t" stroked="f" coordsize="21600,21600" o:hr="t" o:hrstd="t" o:hralign="center">
            <v:path/>
            <v:fill on="t" focussize="0,0"/>
            <v:stroke on="f"/>
            <v:imagedata o:title=""/>
            <o:lock v:ext="edit"/>
            <w10:wrap type="none"/>
            <w10:anchorlock/>
          </v:rect>
        </w:pict>
      </w:r>
    </w:p>
    <w:p w14:paraId="00000ADE">
      <w:pPr>
        <w:pStyle w:val="2"/>
        <w:keepNext w:val="0"/>
        <w:keepLines w:val="0"/>
        <w:spacing w:before="480"/>
        <w:rPr>
          <w:b/>
          <w:bCs/>
          <w:sz w:val="46"/>
          <w:szCs w:val="46"/>
        </w:rPr>
      </w:pPr>
      <w:bookmarkStart w:id="335" w:name="_nh751cv6sxj0" w:colFirst="0" w:colLast="0"/>
      <w:bookmarkEnd w:id="335"/>
      <w:r>
        <w:rPr>
          <w:b/>
          <w:bCs/>
          <w:sz w:val="46"/>
          <w:szCs w:val="46"/>
          <w:rtl w:val="0"/>
        </w:rPr>
        <w:t>64. 🧠 THE LINK THAT CAN TEACH ANOTHER LINK</w:t>
      </w:r>
    </w:p>
    <w:p w14:paraId="00000ADF">
      <w:pPr>
        <w:spacing w:before="240" w:after="240"/>
      </w:pPr>
      <w:r>
        <w:rPr>
          <w:rtl w:val="0"/>
        </w:rPr>
        <w:t>Imagine a new campaign.</w:t>
      </w:r>
    </w:p>
    <w:p w14:paraId="00000AE0">
      <w:pPr>
        <w:spacing w:before="240" w:after="240"/>
      </w:pPr>
      <w:r>
        <w:rPr>
          <w:rtl w:val="0"/>
        </w:rPr>
        <w:t>It has no historical data.</w:t>
      </w:r>
    </w:p>
    <w:p w14:paraId="00000AE1">
      <w:pPr>
        <w:spacing w:before="240" w:after="240"/>
      </w:pPr>
      <w:r>
        <w:rPr>
          <w:rtl w:val="0"/>
        </w:rPr>
        <w:t>But the system says:</w:t>
      </w:r>
    </w:p>
    <w:p w14:paraId="00000AE2">
      <w:pPr>
        <w:spacing w:before="240" w:after="240"/>
        <w:ind w:left="600" w:right="600" w:firstLine="0"/>
      </w:pPr>
      <w:r>
        <w:rPr>
          <w:rtl w:val="0"/>
        </w:rPr>
        <w:t>“This campaign resembles these previous campaigns.”</w:t>
      </w:r>
    </w:p>
    <w:p w14:paraId="00000AE3">
      <w:pPr>
        <w:spacing w:before="240" w:after="240"/>
      </w:pPr>
      <w:r>
        <w:rPr>
          <w:rtl w:val="0"/>
        </w:rPr>
        <w:t>It inherits useful priors.</w:t>
      </w:r>
    </w:p>
    <w:p w14:paraId="00000AE4">
      <w:pPr>
        <w:spacing w:before="240" w:after="240"/>
      </w:pPr>
      <w:r>
        <w:rPr>
          <w:rtl w:val="0"/>
        </w:rPr>
        <w:t>So:</w:t>
      </w:r>
    </w:p>
    <w:p w14:paraId="00000AE5">
      <w:pPr>
        <w:spacing w:before="240" w:after="240"/>
      </w:pPr>
      <w:r>
        <w:rPr>
          <w:rtl w:val="0"/>
        </w:rPr>
        <w:t>This addresses the cold-start problem.</w:t>
      </w:r>
    </w:p>
    <w:p w14:paraId="00000AE6">
      <w:r>
        <w:pict>
          <v:rect id="_x0000_i1275" o:spt="1" style="height:1.5pt;width:0pt;" fillcolor="#A0A0A0" filled="t" stroked="f" coordsize="21600,21600" o:hr="t" o:hrstd="t" o:hralign="center">
            <v:path/>
            <v:fill on="t" focussize="0,0"/>
            <v:stroke on="f"/>
            <v:imagedata o:title=""/>
            <o:lock v:ext="edit"/>
            <w10:wrap type="none"/>
            <w10:anchorlock/>
          </v:rect>
        </w:pict>
      </w:r>
    </w:p>
    <w:p w14:paraId="00000AE7">
      <w:pPr>
        <w:pStyle w:val="2"/>
        <w:keepNext w:val="0"/>
        <w:keepLines w:val="0"/>
        <w:spacing w:before="480"/>
        <w:rPr>
          <w:b/>
          <w:bCs/>
          <w:sz w:val="46"/>
          <w:szCs w:val="46"/>
        </w:rPr>
      </w:pPr>
      <w:bookmarkStart w:id="336" w:name="_e3pexp55qu7w" w:colFirst="0" w:colLast="0"/>
      <w:bookmarkEnd w:id="336"/>
      <w:r>
        <w:rPr>
          <w:b/>
          <w:bCs/>
          <w:sz w:val="46"/>
          <w:szCs w:val="46"/>
          <w:rtl w:val="0"/>
        </w:rPr>
        <w:t>65. 🧠 THE CAMPAIGN GENOME</w:t>
      </w:r>
    </w:p>
    <w:p w14:paraId="00000AE8">
      <w:pPr>
        <w:spacing w:before="240" w:after="240"/>
      </w:pPr>
      <w:r>
        <w:rPr>
          <w:rtl w:val="0"/>
        </w:rPr>
        <w:t>Each campaign can be represented by a structured “genome”:</w:t>
      </w:r>
    </w:p>
    <w:p w14:paraId="00000AE9">
      <w:pPr>
        <w:spacing w:before="240" w:after="240"/>
      </w:pPr>
      <w:r>
        <w:rPr>
          <w:rtl w:val="0"/>
        </w:rPr>
        <w:t>Then compare campaigns.</w:t>
      </w:r>
    </w:p>
    <w:p w14:paraId="00000AEA">
      <w:pPr>
        <w:spacing w:before="240" w:after="240"/>
      </w:pPr>
      <w:r>
        <w:rPr>
          <w:rtl w:val="0"/>
        </w:rPr>
        <w:t>The platform can discover:</w:t>
      </w:r>
    </w:p>
    <w:p w14:paraId="00000AEB">
      <w:pPr>
        <w:spacing w:before="240" w:after="240"/>
        <w:ind w:left="600" w:right="600" w:firstLine="0"/>
      </w:pPr>
      <w:r>
        <w:rPr>
          <w:rtl w:val="0"/>
        </w:rPr>
        <w:t>“Campaigns with this combination historically perform well.”</w:t>
      </w:r>
    </w:p>
    <w:p w14:paraId="00000AEC">
      <w:pPr>
        <w:spacing w:before="240" w:after="240"/>
      </w:pPr>
      <w:r>
        <w:rPr>
          <w:rtl w:val="0"/>
        </w:rPr>
        <w:t>That's a completely different way of analyzing marketing.</w:t>
      </w:r>
    </w:p>
    <w:p w14:paraId="00000AED">
      <w:r>
        <w:pict>
          <v:rect id="_x0000_i1276" o:spt="1" style="height:1.5pt;width:0pt;" fillcolor="#A0A0A0" filled="t" stroked="f" coordsize="21600,21600" o:hr="t" o:hrstd="t" o:hralign="center">
            <v:path/>
            <v:fill on="t" focussize="0,0"/>
            <v:stroke on="f"/>
            <v:imagedata o:title=""/>
            <o:lock v:ext="edit"/>
            <w10:wrap type="none"/>
            <w10:anchorlock/>
          </v:rect>
        </w:pict>
      </w:r>
    </w:p>
    <w:p w14:paraId="00000AEE">
      <w:pPr>
        <w:pStyle w:val="2"/>
        <w:keepNext w:val="0"/>
        <w:keepLines w:val="0"/>
        <w:spacing w:before="480"/>
        <w:rPr>
          <w:b/>
          <w:bCs/>
          <w:sz w:val="46"/>
          <w:szCs w:val="46"/>
        </w:rPr>
      </w:pPr>
      <w:bookmarkStart w:id="337" w:name="_qjs9zpnm8blu" w:colFirst="0" w:colLast="0"/>
      <w:bookmarkEnd w:id="337"/>
      <w:r>
        <w:rPr>
          <w:b/>
          <w:bCs/>
          <w:sz w:val="46"/>
          <w:szCs w:val="46"/>
          <w:rtl w:val="0"/>
        </w:rPr>
        <w:t>66. 🤯 THE UNIVERSAL MARKETING GRAPH</w:t>
      </w:r>
    </w:p>
    <w:p w14:paraId="00000AEF">
      <w:pPr>
        <w:spacing w:before="240" w:after="240"/>
      </w:pPr>
      <w:r>
        <w:rPr>
          <w:rtl w:val="0"/>
        </w:rPr>
        <w:t>Now imagine:</w:t>
      </w:r>
    </w:p>
    <w:p w14:paraId="00000AF0">
      <w:pPr>
        <w:spacing w:before="240" w:after="240"/>
      </w:pPr>
      <w:r>
        <w:rPr>
          <w:rtl w:val="0"/>
        </w:rPr>
        <w:t>Every relationship becomes queryable.</w:t>
      </w:r>
    </w:p>
    <w:p w14:paraId="00000AF1">
      <w:pPr>
        <w:spacing w:before="240" w:after="240"/>
      </w:pPr>
      <w:r>
        <w:rPr>
          <w:rtl w:val="0"/>
        </w:rPr>
        <w:t>Then you can ask:</w:t>
      </w:r>
    </w:p>
    <w:p w14:paraId="00000AF2">
      <w:pPr>
        <w:spacing w:before="240" w:after="240"/>
        <w:ind w:left="600" w:right="600" w:firstLine="0"/>
      </w:pPr>
      <w:r>
        <w:rPr>
          <w:rtl w:val="0"/>
        </w:rPr>
        <w:t>Which physical billboard eventually generated the highest-value customers?</w:t>
      </w:r>
    </w:p>
    <w:p w14:paraId="00000AF3">
      <w:pPr>
        <w:spacing w:before="240" w:after="240"/>
      </w:pPr>
      <w:r>
        <w:rPr>
          <w:rtl w:val="0"/>
        </w:rPr>
        <w:t>Or:</w:t>
      </w:r>
    </w:p>
    <w:p w14:paraId="00000AF4">
      <w:pPr>
        <w:spacing w:before="240" w:after="240"/>
        <w:ind w:left="600" w:right="600" w:firstLine="0"/>
      </w:pPr>
      <w:r>
        <w:rPr>
          <w:rtl w:val="0"/>
        </w:rPr>
        <w:t>Which Instagram campaign generated customers who became repeat buyers?</w:t>
      </w:r>
    </w:p>
    <w:p w14:paraId="00000AF5">
      <w:pPr>
        <w:spacing w:before="240" w:after="240"/>
      </w:pPr>
      <w:r>
        <w:rPr>
          <w:rtl w:val="0"/>
        </w:rPr>
        <w:t>Or:</w:t>
      </w:r>
    </w:p>
    <w:p w14:paraId="00000AF6">
      <w:pPr>
        <w:spacing w:before="240" w:after="240"/>
        <w:ind w:left="600" w:right="600" w:firstLine="0"/>
      </w:pPr>
      <w:r>
        <w:rPr>
          <w:rtl w:val="0"/>
        </w:rPr>
        <w:t>Which QR placement generated the highest lifetime value?</w:t>
      </w:r>
    </w:p>
    <w:p w14:paraId="00000AF7">
      <w:pPr>
        <w:spacing w:before="240" w:after="240"/>
      </w:pPr>
      <w:r>
        <w:rPr>
          <w:rtl w:val="0"/>
        </w:rPr>
        <w:t xml:space="preserve">That's a </w:t>
      </w:r>
      <w:r>
        <w:rPr>
          <w:b/>
          <w:bCs/>
          <w:rtl w:val="0"/>
        </w:rPr>
        <w:t>marketing graph</w:t>
      </w:r>
      <w:r>
        <w:rPr>
          <w:rtl w:val="0"/>
        </w:rPr>
        <w:t>, not link analytics.</w:t>
      </w:r>
    </w:p>
    <w:p w14:paraId="00000AF8">
      <w:r>
        <w:pict>
          <v:rect id="_x0000_i1277" o:spt="1" style="height:1.5pt;width:0pt;" fillcolor="#A0A0A0" filled="t" stroked="f" coordsize="21600,21600" o:hr="t" o:hrstd="t" o:hralign="center">
            <v:path/>
            <v:fill on="t" focussize="0,0"/>
            <v:stroke on="f"/>
            <v:imagedata o:title=""/>
            <o:lock v:ext="edit"/>
            <w10:wrap type="none"/>
            <w10:anchorlock/>
          </v:rect>
        </w:pict>
      </w:r>
    </w:p>
    <w:p w14:paraId="00000AF9">
      <w:pPr>
        <w:pStyle w:val="2"/>
        <w:keepNext w:val="0"/>
        <w:keepLines w:val="0"/>
        <w:spacing w:before="480"/>
        <w:rPr>
          <w:b/>
          <w:bCs/>
          <w:sz w:val="46"/>
          <w:szCs w:val="46"/>
        </w:rPr>
      </w:pPr>
      <w:bookmarkStart w:id="338" w:name="_4axbo0k31viw" w:colFirst="0" w:colLast="0"/>
      <w:bookmarkEnd w:id="338"/>
      <w:r>
        <w:rPr>
          <w:b/>
          <w:bCs/>
          <w:sz w:val="46"/>
          <w:szCs w:val="46"/>
          <w:rtl w:val="0"/>
        </w:rPr>
        <w:t>67. 🧠 CUSTOMER LIFETIME VALUE PROPAGATION</w:t>
      </w:r>
    </w:p>
    <w:p w14:paraId="00000AFA">
      <w:pPr>
        <w:spacing w:before="240" w:after="240"/>
      </w:pPr>
      <w:r>
        <w:rPr>
          <w:rtl w:val="0"/>
        </w:rPr>
        <w:t>Suppose:</w:t>
      </w:r>
    </w:p>
    <w:p w14:paraId="00000AFB">
      <w:pPr>
        <w:spacing w:before="240" w:after="240"/>
      </w:pPr>
      <w:r>
        <w:rPr>
          <w:rtl w:val="0"/>
        </w:rPr>
        <w:t>initially came from:</w:t>
      </w:r>
    </w:p>
    <w:p w14:paraId="00000AFC">
      <w:pPr>
        <w:spacing w:before="240" w:after="240"/>
      </w:pPr>
      <w:r>
        <w:rPr>
          <w:rtl w:val="0"/>
        </w:rPr>
        <w:t>They purchase:</w:t>
      </w:r>
    </w:p>
    <w:p w14:paraId="00000AFD">
      <w:pPr>
        <w:spacing w:before="240" w:after="240"/>
      </w:pPr>
      <w:r>
        <w:rPr>
          <w:rtl w:val="0"/>
        </w:rPr>
        <w:t>Then six months later:</w:t>
      </w:r>
    </w:p>
    <w:p w14:paraId="00000AFE">
      <w:pPr>
        <w:spacing w:before="240" w:after="240"/>
      </w:pPr>
      <w:r>
        <w:rPr>
          <w:rtl w:val="0"/>
        </w:rPr>
        <w:t>Then:</w:t>
      </w:r>
    </w:p>
    <w:p w14:paraId="00000AFF">
      <w:pPr>
        <w:spacing w:before="240" w:after="240"/>
      </w:pPr>
      <w:r>
        <w:rPr>
          <w:rtl w:val="0"/>
        </w:rPr>
        <w:t>Their acquisition source shouldn't necessarily be judged only by the first ₦50k.</w:t>
      </w:r>
    </w:p>
    <w:p w14:paraId="00000B00">
      <w:pPr>
        <w:spacing w:before="240" w:after="240"/>
      </w:pPr>
      <w:r>
        <w:rPr>
          <w:rtl w:val="0"/>
        </w:rPr>
        <w:t xml:space="preserve">The system can attribute </w:t>
      </w:r>
      <w:r>
        <w:rPr>
          <w:b/>
          <w:bCs/>
          <w:rtl w:val="0"/>
        </w:rPr>
        <w:t>long-term customer value</w:t>
      </w:r>
      <w:r>
        <w:rPr>
          <w:rtl w:val="0"/>
        </w:rPr>
        <w:t xml:space="preserve"> back to acquisition channels.</w:t>
      </w:r>
    </w:p>
    <w:p w14:paraId="00000B01">
      <w:pPr>
        <w:spacing w:before="240" w:after="240"/>
      </w:pPr>
      <w:r>
        <w:rPr>
          <w:rtl w:val="0"/>
        </w:rPr>
        <w:t>Now you can ask:</w:t>
      </w:r>
    </w:p>
    <w:p w14:paraId="00000B02">
      <w:pPr>
        <w:spacing w:before="240" w:after="240"/>
        <w:ind w:left="600" w:right="600" w:firstLine="0"/>
      </w:pPr>
      <w:r>
        <w:rPr>
          <w:rtl w:val="0"/>
        </w:rPr>
        <w:t>Which campaigns generate the most valuable customers, not merely the most immediate sales?</w:t>
      </w:r>
    </w:p>
    <w:p w14:paraId="00000B03">
      <w:pPr>
        <w:spacing w:before="240" w:after="240"/>
      </w:pPr>
      <w:r>
        <w:rPr>
          <w:rtl w:val="0"/>
        </w:rPr>
        <w:t>That's a much more sophisticated optimization target.</w:t>
      </w:r>
    </w:p>
    <w:p w14:paraId="00000B04">
      <w:r>
        <w:pict>
          <v:rect id="_x0000_i1278" o:spt="1" style="height:1.5pt;width:0pt;" fillcolor="#A0A0A0" filled="t" stroked="f" coordsize="21600,21600" o:hr="t" o:hrstd="t" o:hralign="center">
            <v:path/>
            <v:fill on="t" focussize="0,0"/>
            <v:stroke on="f"/>
            <v:imagedata o:title=""/>
            <o:lock v:ext="edit"/>
            <w10:wrap type="none"/>
            <w10:anchorlock/>
          </v:rect>
        </w:pict>
      </w:r>
    </w:p>
    <w:p w14:paraId="00000B05">
      <w:pPr>
        <w:pStyle w:val="2"/>
        <w:keepNext w:val="0"/>
        <w:keepLines w:val="0"/>
        <w:spacing w:before="480"/>
        <w:rPr>
          <w:b/>
          <w:bCs/>
          <w:sz w:val="46"/>
          <w:szCs w:val="46"/>
        </w:rPr>
      </w:pPr>
      <w:bookmarkStart w:id="339" w:name="_sv20044l12am" w:colFirst="0" w:colLast="0"/>
      <w:bookmarkEnd w:id="339"/>
      <w:r>
        <w:rPr>
          <w:b/>
          <w:bCs/>
          <w:sz w:val="46"/>
          <w:szCs w:val="46"/>
          <w:rtl w:val="0"/>
        </w:rPr>
        <w:t>68. 🧠 THE LINK THAT OPTIMIZES FOR CUSTOMER QUALITY</w:t>
      </w:r>
    </w:p>
    <w:p w14:paraId="00000B06">
      <w:pPr>
        <w:spacing w:before="240" w:after="240"/>
      </w:pPr>
      <w:r>
        <w:rPr>
          <w:rtl w:val="0"/>
        </w:rPr>
        <w:t>Campaign A:</w:t>
      </w:r>
    </w:p>
    <w:p w14:paraId="00000B07">
      <w:pPr>
        <w:spacing w:before="240" w:after="240"/>
      </w:pPr>
      <w:r>
        <w:rPr>
          <w:rtl w:val="0"/>
        </w:rPr>
        <w:t>Campaign B:</w:t>
      </w:r>
    </w:p>
    <w:p w14:paraId="00000B08">
      <w:pPr>
        <w:spacing w:before="240" w:after="240"/>
      </w:pPr>
      <w:r>
        <w:rPr>
          <w:rtl w:val="0"/>
        </w:rPr>
        <w:t>Campaign A looks better.</w:t>
      </w:r>
    </w:p>
    <w:p w14:paraId="00000B09">
      <w:pPr>
        <w:spacing w:before="240" w:after="240"/>
      </w:pPr>
      <w:r>
        <w:rPr>
          <w:rtl w:val="0"/>
        </w:rPr>
        <w:t>But suppose:</w:t>
      </w:r>
    </w:p>
    <w:p w14:paraId="00000B0A">
      <w:pPr>
        <w:spacing w:before="240" w:after="240"/>
      </w:pPr>
      <w:r>
        <w:rPr>
          <w:rtl w:val="0"/>
        </w:rPr>
        <w:t>B is dramatically more valuable.</w:t>
      </w:r>
    </w:p>
    <w:p w14:paraId="00000B0B">
      <w:pPr>
        <w:spacing w:before="240" w:after="240"/>
      </w:pPr>
      <w:r>
        <w:rPr>
          <w:rtl w:val="0"/>
        </w:rPr>
        <w:t>The intelligence engine should eventually optimize for:</w:t>
      </w:r>
    </w:p>
    <w:p w14:paraId="00000B0C">
      <w:pPr>
        <w:spacing w:before="240" w:after="240"/>
        <w:ind w:left="600" w:right="600" w:firstLine="0"/>
        <w:rPr>
          <w:b/>
          <w:bCs/>
        </w:rPr>
      </w:pPr>
      <w:r>
        <w:rPr>
          <w:b/>
          <w:bCs/>
          <w:rtl w:val="0"/>
        </w:rPr>
        <w:t>Customer lifetime value</w:t>
      </w:r>
    </w:p>
    <w:p w14:paraId="00000B0D">
      <w:pPr>
        <w:spacing w:before="240" w:after="240"/>
      </w:pPr>
      <w:r>
        <w:rPr>
          <w:rtl w:val="0"/>
        </w:rPr>
        <w:t>rather than clicks.</w:t>
      </w:r>
    </w:p>
    <w:p w14:paraId="00000B0E">
      <w:r>
        <w:pict>
          <v:rect id="_x0000_i1279" o:spt="1" style="height:1.5pt;width:0pt;" fillcolor="#A0A0A0" filled="t" stroked="f" coordsize="21600,21600" o:hr="t" o:hrstd="t" o:hralign="center">
            <v:path/>
            <v:fill on="t" focussize="0,0"/>
            <v:stroke on="f"/>
            <v:imagedata o:title=""/>
            <o:lock v:ext="edit"/>
            <w10:wrap type="none"/>
            <w10:anchorlock/>
          </v:rect>
        </w:pict>
      </w:r>
    </w:p>
    <w:p w14:paraId="00000B0F">
      <w:pPr>
        <w:pStyle w:val="2"/>
        <w:keepNext w:val="0"/>
        <w:keepLines w:val="0"/>
        <w:spacing w:before="480"/>
        <w:rPr>
          <w:b/>
          <w:bCs/>
          <w:sz w:val="46"/>
          <w:szCs w:val="46"/>
        </w:rPr>
      </w:pPr>
      <w:bookmarkStart w:id="340" w:name="_q2rq6lits0lh" w:colFirst="0" w:colLast="0"/>
      <w:bookmarkEnd w:id="340"/>
      <w:r>
        <w:rPr>
          <w:b/>
          <w:bCs/>
          <w:sz w:val="46"/>
          <w:szCs w:val="46"/>
          <w:rtl w:val="0"/>
        </w:rPr>
        <w:t>69. 💥 THE OBJECTIVE ENGINE</w:t>
      </w:r>
    </w:p>
    <w:p w14:paraId="00000B10">
      <w:pPr>
        <w:spacing w:before="240" w:after="240"/>
      </w:pPr>
      <w:r>
        <w:rPr>
          <w:rtl w:val="0"/>
        </w:rPr>
        <w:t>This may become one of the most important architectural concepts.</w:t>
      </w:r>
    </w:p>
    <w:p w14:paraId="00000B11">
      <w:pPr>
        <w:spacing w:before="240" w:after="240"/>
      </w:pPr>
      <w:r>
        <w:rPr>
          <w:rtl w:val="0"/>
        </w:rPr>
        <w:t>Don't hardcode:</w:t>
      </w:r>
    </w:p>
    <w:p w14:paraId="00000B12">
      <w:pPr>
        <w:spacing w:before="240" w:after="240"/>
        <w:ind w:left="600" w:right="600" w:firstLine="0"/>
      </w:pPr>
      <w:r>
        <w:rPr>
          <w:rtl w:val="0"/>
        </w:rPr>
        <w:t>Optimize conversions.</w:t>
      </w:r>
    </w:p>
    <w:p w14:paraId="00000B13">
      <w:pPr>
        <w:spacing w:before="240" w:after="240"/>
      </w:pPr>
      <w:r>
        <w:rPr>
          <w:rtl w:val="0"/>
        </w:rPr>
        <w:t>Instead let the business define:</w:t>
      </w:r>
    </w:p>
    <w:p w14:paraId="00000B14">
      <w:pPr>
        <w:spacing w:before="240" w:after="240"/>
      </w:pPr>
      <w:r>
        <w:rPr>
          <w:rtl w:val="0"/>
        </w:rPr>
        <w:t>Possible objectives:</w:t>
      </w:r>
    </w:p>
    <w:p w14:paraId="00000B15">
      <w:pPr>
        <w:spacing w:before="240" w:after="240"/>
      </w:pPr>
      <w:r>
        <w:rPr>
          <w:rtl w:val="0"/>
        </w:rPr>
        <w:t>Then the decision engine optimizes toward the selected objective.</w:t>
      </w:r>
    </w:p>
    <w:p w14:paraId="00000B16">
      <w:r>
        <w:pict>
          <v:rect id="_x0000_i1280" o:spt="1" style="height:1.5pt;width:0pt;" fillcolor="#A0A0A0" filled="t" stroked="f" coordsize="21600,21600" o:hr="t" o:hrstd="t" o:hralign="center">
            <v:path/>
            <v:fill on="t" focussize="0,0"/>
            <v:stroke on="f"/>
            <v:imagedata o:title=""/>
            <o:lock v:ext="edit"/>
            <w10:wrap type="none"/>
            <w10:anchorlock/>
          </v:rect>
        </w:pict>
      </w:r>
    </w:p>
    <w:p w14:paraId="00000B17">
      <w:pPr>
        <w:pStyle w:val="2"/>
        <w:keepNext w:val="0"/>
        <w:keepLines w:val="0"/>
        <w:spacing w:before="480"/>
        <w:rPr>
          <w:b/>
          <w:bCs/>
          <w:sz w:val="46"/>
          <w:szCs w:val="46"/>
        </w:rPr>
      </w:pPr>
      <w:bookmarkStart w:id="341" w:name="_7vhqpvm2c3g" w:colFirst="0" w:colLast="0"/>
      <w:bookmarkEnd w:id="341"/>
      <w:r>
        <w:rPr>
          <w:b/>
          <w:bCs/>
          <w:sz w:val="46"/>
          <w:szCs w:val="46"/>
          <w:rtl w:val="0"/>
        </w:rPr>
        <w:t>70. 🤯 MULTI-OBJECTIVE OPTIMIZATION</w:t>
      </w:r>
    </w:p>
    <w:p w14:paraId="00000B18">
      <w:pPr>
        <w:spacing w:before="240" w:after="240"/>
      </w:pPr>
      <w:r>
        <w:rPr>
          <w:rtl w:val="0"/>
        </w:rPr>
        <w:t>Now things get crazy.</w:t>
      </w:r>
    </w:p>
    <w:p w14:paraId="00000B19">
      <w:pPr>
        <w:spacing w:before="240" w:after="240"/>
      </w:pPr>
      <w:r>
        <w:rPr>
          <w:rtl w:val="0"/>
        </w:rPr>
        <w:t>Real businesses have conflicting goals.</w:t>
      </w:r>
    </w:p>
    <w:p w14:paraId="00000B1A">
      <w:pPr>
        <w:spacing w:before="240" w:after="240"/>
      </w:pPr>
      <w:r>
        <w:rPr>
          <w:rtl w:val="0"/>
        </w:rPr>
        <w:t>Example:</w:t>
      </w:r>
    </w:p>
    <w:p w14:paraId="00000B1B">
      <w:pPr>
        <w:spacing w:before="240" w:after="240"/>
        <w:ind w:left="600" w:right="600" w:firstLine="0"/>
      </w:pPr>
      <w:r>
        <w:rPr>
          <w:rtl w:val="0"/>
        </w:rPr>
        <w:t>Maximize revenue</w:t>
      </w:r>
    </w:p>
    <w:p w14:paraId="00000B1C">
      <w:pPr>
        <w:spacing w:before="240" w:after="240"/>
      </w:pPr>
      <w:r>
        <w:rPr>
          <w:rtl w:val="0"/>
        </w:rPr>
        <w:t>but:</w:t>
      </w:r>
    </w:p>
    <w:p w14:paraId="00000B1D">
      <w:pPr>
        <w:spacing w:before="240" w:after="240"/>
        <w:ind w:left="600" w:right="600" w:firstLine="0"/>
      </w:pPr>
      <w:r>
        <w:rPr>
          <w:rtl w:val="0"/>
        </w:rPr>
        <w:t>Don't exceed ₦1M ad spend.</w:t>
      </w:r>
    </w:p>
    <w:p w14:paraId="00000B1E">
      <w:pPr>
        <w:spacing w:before="240" w:after="240"/>
      </w:pPr>
      <w:r>
        <w:rPr>
          <w:rtl w:val="0"/>
        </w:rPr>
        <w:t>and:</w:t>
      </w:r>
    </w:p>
    <w:p w14:paraId="00000B1F">
      <w:pPr>
        <w:spacing w:before="240" w:after="240"/>
        <w:ind w:left="600" w:right="600" w:firstLine="0"/>
      </w:pPr>
      <w:r>
        <w:rPr>
          <w:rtl w:val="0"/>
        </w:rPr>
        <w:t>Don't overwhelm customer support.</w:t>
      </w:r>
    </w:p>
    <w:p w14:paraId="00000B20">
      <w:pPr>
        <w:spacing w:before="240" w:after="240"/>
      </w:pPr>
      <w:r>
        <w:rPr>
          <w:rtl w:val="0"/>
        </w:rPr>
        <w:t>and:</w:t>
      </w:r>
    </w:p>
    <w:p w14:paraId="00000B21">
      <w:pPr>
        <w:spacing w:before="240" w:after="240"/>
        <w:ind w:left="600" w:right="600" w:firstLine="0"/>
      </w:pPr>
      <w:r>
        <w:rPr>
          <w:rtl w:val="0"/>
        </w:rPr>
        <w:t>Don't sell out inventory.</w:t>
      </w:r>
    </w:p>
    <w:p w14:paraId="00000B22">
      <w:pPr>
        <w:spacing w:before="240" w:after="240"/>
      </w:pPr>
      <w:r>
        <w:rPr>
          <w:rtl w:val="0"/>
        </w:rPr>
        <w:t>So the system has constraints.</w:t>
      </w:r>
    </w:p>
    <w:p w14:paraId="00000B23">
      <w:pPr>
        <w:spacing w:before="240" w:after="240"/>
      </w:pPr>
      <w:r>
        <w:rPr>
          <w:rtl w:val="0"/>
        </w:rPr>
        <w:t>Conceptually:</w:t>
      </w:r>
    </w:p>
    <w:p w14:paraId="00000B24">
      <w:pPr>
        <w:spacing w:before="240" w:after="240"/>
      </w:pPr>
      <w:r>
        <w:rPr>
          <w:rtl w:val="0"/>
        </w:rPr>
        <w:t xml:space="preserve">Now your link engine becomes an </w:t>
      </w:r>
      <w:r>
        <w:rPr>
          <w:b/>
          <w:bCs/>
          <w:rtl w:val="0"/>
        </w:rPr>
        <w:t>optimization system</w:t>
      </w:r>
      <w:r>
        <w:rPr>
          <w:rtl w:val="0"/>
        </w:rPr>
        <w:t>.</w:t>
      </w:r>
    </w:p>
    <w:p w14:paraId="00000B25">
      <w:r>
        <w:pict>
          <v:rect id="_x0000_i1281" o:spt="1" style="height:1.5pt;width:0pt;" fillcolor="#A0A0A0" filled="t" stroked="f" coordsize="21600,21600" o:hr="t" o:hrstd="t" o:hralign="center">
            <v:path/>
            <v:fill on="t" focussize="0,0"/>
            <v:stroke on="f"/>
            <v:imagedata o:title=""/>
            <o:lock v:ext="edit"/>
            <w10:wrap type="none"/>
            <w10:anchorlock/>
          </v:rect>
        </w:pict>
      </w:r>
    </w:p>
    <w:p w14:paraId="00000B26">
      <w:pPr>
        <w:pStyle w:val="2"/>
        <w:keepNext w:val="0"/>
        <w:keepLines w:val="0"/>
        <w:spacing w:before="480"/>
        <w:rPr>
          <w:b/>
          <w:bCs/>
          <w:sz w:val="46"/>
          <w:szCs w:val="46"/>
        </w:rPr>
      </w:pPr>
      <w:bookmarkStart w:id="342" w:name="_ii4aomub6dd4" w:colFirst="0" w:colLast="0"/>
      <w:bookmarkEnd w:id="342"/>
      <w:r>
        <w:rPr>
          <w:b/>
          <w:bCs/>
          <w:sz w:val="46"/>
          <w:szCs w:val="46"/>
          <w:rtl w:val="0"/>
        </w:rPr>
        <w:t>71. 🧠 THE LINK THAT UNDERSTANDS CONSTRAINTS</w:t>
      </w:r>
    </w:p>
    <w:p w14:paraId="00000B27">
      <w:pPr>
        <w:spacing w:before="240" w:after="240"/>
      </w:pPr>
      <w:r>
        <w:rPr>
          <w:rtl w:val="0"/>
        </w:rPr>
        <w:t>Imagine inventory is nearly exhausted.</w:t>
      </w:r>
    </w:p>
    <w:p w14:paraId="00000B28">
      <w:pPr>
        <w:spacing w:before="240" w:after="240"/>
      </w:pPr>
      <w:r>
        <w:rPr>
          <w:rtl w:val="0"/>
        </w:rPr>
        <w:t>The system knows:</w:t>
      </w:r>
    </w:p>
    <w:p w14:paraId="00000B29">
      <w:pPr>
        <w:spacing w:before="240" w:after="240"/>
      </w:pPr>
      <w:r>
        <w:rPr>
          <w:rtl w:val="0"/>
        </w:rPr>
        <w:t>It automatically changes strategy.</w:t>
      </w:r>
    </w:p>
    <w:p w14:paraId="00000B2A">
      <w:pPr>
        <w:spacing w:before="240" w:after="240"/>
      </w:pPr>
      <w:r>
        <w:rPr>
          <w:rtl w:val="0"/>
        </w:rPr>
        <w:t>This is much closer to operations research than URL shortening.</w:t>
      </w:r>
    </w:p>
    <w:p w14:paraId="00000B2B">
      <w:r>
        <w:pict>
          <v:rect id="_x0000_i1282" o:spt="1" style="height:1.5pt;width:0pt;" fillcolor="#A0A0A0" filled="t" stroked="f" coordsize="21600,21600" o:hr="t" o:hrstd="t" o:hralign="center">
            <v:path/>
            <v:fill on="t" focussize="0,0"/>
            <v:stroke on="f"/>
            <v:imagedata o:title=""/>
            <o:lock v:ext="edit"/>
            <w10:wrap type="none"/>
            <w10:anchorlock/>
          </v:rect>
        </w:pict>
      </w:r>
    </w:p>
    <w:p w14:paraId="00000B2C">
      <w:pPr>
        <w:pStyle w:val="2"/>
        <w:keepNext w:val="0"/>
        <w:keepLines w:val="0"/>
        <w:spacing w:before="480"/>
        <w:rPr>
          <w:b/>
          <w:bCs/>
          <w:sz w:val="46"/>
          <w:szCs w:val="46"/>
        </w:rPr>
      </w:pPr>
      <w:bookmarkStart w:id="343" w:name="_huwkebyk9lpt" w:colFirst="0" w:colLast="0"/>
      <w:bookmarkEnd w:id="343"/>
      <w:r>
        <w:rPr>
          <w:b/>
          <w:bCs/>
          <w:sz w:val="46"/>
          <w:szCs w:val="46"/>
          <w:rtl w:val="0"/>
        </w:rPr>
        <w:t>72. 🤯 THE BUSINESS SIMULATION SANDBOX</w:t>
      </w:r>
    </w:p>
    <w:p w14:paraId="00000B2D">
      <w:pPr>
        <w:spacing w:before="240" w:after="240"/>
      </w:pPr>
      <w:r>
        <w:rPr>
          <w:rtl w:val="0"/>
        </w:rPr>
        <w:t>Give the owner a virtual copy of their marketing system.</w:t>
      </w:r>
    </w:p>
    <w:p w14:paraId="00000B2E">
      <w:pPr>
        <w:spacing w:before="240" w:after="240"/>
      </w:pPr>
      <w:r>
        <w:rPr>
          <w:rtl w:val="0"/>
        </w:rPr>
        <w:t>They can experiment:</w:t>
      </w:r>
    </w:p>
    <w:p w14:paraId="00000B2F">
      <w:pPr>
        <w:spacing w:before="240" w:after="240"/>
        <w:ind w:left="600" w:right="600" w:firstLine="0"/>
      </w:pPr>
      <w:r>
        <w:rPr>
          <w:rtl w:val="0"/>
        </w:rPr>
        <w:t>“What if I launch this campaign?”</w:t>
      </w:r>
    </w:p>
    <w:p w14:paraId="00000B30">
      <w:pPr>
        <w:spacing w:before="240" w:after="240"/>
      </w:pPr>
      <w:r>
        <w:rPr>
          <w:rtl w:val="0"/>
        </w:rPr>
        <w:t>without actually launching it.</w:t>
      </w:r>
    </w:p>
    <w:p w14:paraId="00000B31">
      <w:pPr>
        <w:spacing w:before="240" w:after="240"/>
      </w:pPr>
      <w:r>
        <w:rPr>
          <w:rtl w:val="0"/>
        </w:rPr>
        <w:t>The simulator predicts:</w:t>
      </w:r>
    </w:p>
    <w:p w14:paraId="00000B32">
      <w:pPr>
        <w:spacing w:before="240" w:after="240"/>
      </w:pPr>
      <w:r>
        <w:rPr>
          <w:rtl w:val="0"/>
        </w:rPr>
        <w:t>Then:</w:t>
      </w:r>
    </w:p>
    <w:p w14:paraId="00000B33">
      <w:pPr>
        <w:spacing w:before="240" w:after="240"/>
        <w:ind w:left="600" w:right="600" w:firstLine="0"/>
        <w:rPr>
          <w:b/>
          <w:bCs/>
        </w:rPr>
      </w:pPr>
      <w:r>
        <w:rPr>
          <w:b/>
          <w:bCs/>
          <w:rtl w:val="0"/>
        </w:rPr>
        <w:t>Deploy simulation</w:t>
      </w:r>
    </w:p>
    <w:p w14:paraId="00000B34">
      <w:pPr>
        <w:spacing w:before="240" w:after="240"/>
      </w:pPr>
      <w:r>
        <w:rPr>
          <w:rtl w:val="0"/>
        </w:rPr>
        <w:t>becomes:</w:t>
      </w:r>
    </w:p>
    <w:p w14:paraId="00000B35">
      <w:pPr>
        <w:spacing w:before="240" w:after="240"/>
        <w:ind w:left="600" w:right="600" w:firstLine="0"/>
        <w:rPr>
          <w:b/>
          <w:bCs/>
        </w:rPr>
      </w:pPr>
      <w:r>
        <w:rPr>
          <w:b/>
          <w:bCs/>
          <w:rtl w:val="0"/>
        </w:rPr>
        <w:t>Launch campaign</w:t>
      </w:r>
    </w:p>
    <w:p w14:paraId="00000B36">
      <w:r>
        <w:pict>
          <v:rect id="_x0000_i1283" o:spt="1" style="height:1.5pt;width:0pt;" fillcolor="#A0A0A0" filled="t" stroked="f" coordsize="21600,21600" o:hr="t" o:hrstd="t" o:hralign="center">
            <v:path/>
            <v:fill on="t" focussize="0,0"/>
            <v:stroke on="f"/>
            <v:imagedata o:title=""/>
            <o:lock v:ext="edit"/>
            <w10:wrap type="none"/>
            <w10:anchorlock/>
          </v:rect>
        </w:pict>
      </w:r>
    </w:p>
    <w:p w14:paraId="00000B37">
      <w:pPr>
        <w:pStyle w:val="2"/>
        <w:keepNext w:val="0"/>
        <w:keepLines w:val="0"/>
        <w:spacing w:before="480"/>
        <w:rPr>
          <w:b/>
          <w:bCs/>
          <w:sz w:val="46"/>
          <w:szCs w:val="46"/>
        </w:rPr>
      </w:pPr>
      <w:bookmarkStart w:id="344" w:name="_k7xz4nxicwdr" w:colFirst="0" w:colLast="0"/>
      <w:bookmarkEnd w:id="344"/>
      <w:r>
        <w:rPr>
          <w:b/>
          <w:bCs/>
          <w:sz w:val="46"/>
          <w:szCs w:val="46"/>
          <w:rtl w:val="0"/>
        </w:rPr>
        <w:t>73. 🧠 THE AI THAT ARGUES WITH THE OWNER</w:t>
      </w:r>
    </w:p>
    <w:p w14:paraId="00000B38">
      <w:pPr>
        <w:spacing w:before="240" w:after="240"/>
      </w:pPr>
      <w:r>
        <w:rPr>
          <w:rtl w:val="0"/>
        </w:rPr>
        <w:t>This is intentionally provocative.</w:t>
      </w:r>
    </w:p>
    <w:p w14:paraId="00000B39">
      <w:pPr>
        <w:spacing w:before="240" w:after="240"/>
      </w:pPr>
      <w:r>
        <w:rPr>
          <w:rtl w:val="0"/>
        </w:rPr>
        <w:t>Owner:</w:t>
      </w:r>
    </w:p>
    <w:p w14:paraId="00000B3A">
      <w:pPr>
        <w:spacing w:before="240" w:after="240"/>
        <w:ind w:left="600" w:right="600" w:firstLine="0"/>
      </w:pPr>
      <w:r>
        <w:rPr>
          <w:rtl w:val="0"/>
        </w:rPr>
        <w:t>“Let's spend all our budget on Instagram.”</w:t>
      </w:r>
    </w:p>
    <w:p w14:paraId="00000B3B">
      <w:pPr>
        <w:spacing w:before="240" w:after="240"/>
      </w:pPr>
      <w:r>
        <w:rPr>
          <w:rtl w:val="0"/>
        </w:rPr>
        <w:t>AI:</w:t>
      </w:r>
    </w:p>
    <w:p w14:paraId="00000B3C">
      <w:pPr>
        <w:spacing w:before="240" w:after="240"/>
        <w:ind w:left="600" w:right="600" w:firstLine="0"/>
      </w:pPr>
      <w:r>
        <w:rPr>
          <w:rtl w:val="0"/>
        </w:rPr>
        <w:t>“I don't recommend that.”</w:t>
      </w:r>
    </w:p>
    <w:p w14:paraId="00000B3D">
      <w:pPr>
        <w:spacing w:before="240" w:after="240"/>
      </w:pPr>
      <w:r>
        <w:rPr>
          <w:rtl w:val="0"/>
        </w:rPr>
        <w:t>Owner:</w:t>
      </w:r>
    </w:p>
    <w:p w14:paraId="00000B3E">
      <w:pPr>
        <w:spacing w:before="240" w:after="240"/>
        <w:ind w:left="600" w:right="600" w:firstLine="0"/>
      </w:pPr>
      <w:r>
        <w:rPr>
          <w:rtl w:val="0"/>
        </w:rPr>
        <w:t>“Why?”</w:t>
      </w:r>
    </w:p>
    <w:p w14:paraId="00000B3F">
      <w:pPr>
        <w:spacing w:before="240" w:after="240"/>
      </w:pPr>
      <w:r>
        <w:rPr>
          <w:rtl w:val="0"/>
        </w:rPr>
        <w:t>AI:</w:t>
      </w:r>
    </w:p>
    <w:p w14:paraId="00000B40">
      <w:pPr>
        <w:spacing w:before="240" w:after="240"/>
        <w:ind w:left="600" w:right="600" w:firstLine="0"/>
      </w:pPr>
      <w:r>
        <w:rPr>
          <w:rtl w:val="0"/>
        </w:rPr>
        <w:t>“Based on your historical data, Instagram generates more traffic, but WhatsApp campaigns produce higher-value customers. A 70/30 allocation has historically produced better revenue efficiency.”</w:t>
      </w:r>
    </w:p>
    <w:p w14:paraId="00000B41">
      <w:pPr>
        <w:spacing w:before="240" w:after="240"/>
      </w:pPr>
      <w:r>
        <w:rPr>
          <w:rtl w:val="0"/>
        </w:rPr>
        <w:t>The AI doesn't merely obey.</w:t>
      </w:r>
    </w:p>
    <w:p w14:paraId="00000B42">
      <w:pPr>
        <w:spacing w:before="240" w:after="240"/>
      </w:pPr>
      <w:r>
        <w:rPr>
          <w:rtl w:val="0"/>
        </w:rPr>
        <w:t xml:space="preserve">It </w:t>
      </w:r>
      <w:r>
        <w:rPr>
          <w:b/>
          <w:bCs/>
          <w:rtl w:val="0"/>
        </w:rPr>
        <w:t>challenges assumptions with evidence</w:t>
      </w:r>
      <w:r>
        <w:rPr>
          <w:rtl w:val="0"/>
        </w:rPr>
        <w:t>.</w:t>
      </w:r>
    </w:p>
    <w:p w14:paraId="00000B43">
      <w:r>
        <w:pict>
          <v:rect id="_x0000_i1284" o:spt="1" style="height:1.5pt;width:0pt;" fillcolor="#A0A0A0" filled="t" stroked="f" coordsize="21600,21600" o:hr="t" o:hrstd="t" o:hralign="center">
            <v:path/>
            <v:fill on="t" focussize="0,0"/>
            <v:stroke on="f"/>
            <v:imagedata o:title=""/>
            <o:lock v:ext="edit"/>
            <w10:wrap type="none"/>
            <w10:anchorlock/>
          </v:rect>
        </w:pict>
      </w:r>
    </w:p>
    <w:p w14:paraId="00000B44">
      <w:pPr>
        <w:pStyle w:val="2"/>
        <w:keepNext w:val="0"/>
        <w:keepLines w:val="0"/>
        <w:spacing w:before="480"/>
        <w:rPr>
          <w:b/>
          <w:bCs/>
          <w:sz w:val="46"/>
          <w:szCs w:val="46"/>
        </w:rPr>
      </w:pPr>
      <w:bookmarkStart w:id="345" w:name="_gf6y2vog5z5h" w:colFirst="0" w:colLast="0"/>
      <w:bookmarkEnd w:id="345"/>
      <w:r>
        <w:rPr>
          <w:b/>
          <w:bCs/>
          <w:sz w:val="46"/>
          <w:szCs w:val="46"/>
          <w:rtl w:val="0"/>
        </w:rPr>
        <w:t>74. 🧠 THE BUSINESS MEMORY THAT CAN EXPLAIN ITSELF</w:t>
      </w:r>
    </w:p>
    <w:p w14:paraId="00000B45">
      <w:pPr>
        <w:spacing w:before="240" w:after="240"/>
      </w:pPr>
      <w:r>
        <w:rPr>
          <w:rtl w:val="0"/>
        </w:rPr>
        <w:t>Ask:</w:t>
      </w:r>
    </w:p>
    <w:p w14:paraId="00000B46">
      <w:pPr>
        <w:spacing w:before="240" w:after="240"/>
        <w:ind w:left="600" w:right="600" w:firstLine="0"/>
      </w:pPr>
      <w:r>
        <w:rPr>
          <w:rtl w:val="0"/>
        </w:rPr>
        <w:t>“Why did you recommend this?”</w:t>
      </w:r>
    </w:p>
    <w:p w14:paraId="00000B47">
      <w:pPr>
        <w:spacing w:before="240" w:after="240"/>
      </w:pPr>
      <w:r>
        <w:rPr>
          <w:rtl w:val="0"/>
        </w:rPr>
        <w:t>AI:</w:t>
      </w:r>
    </w:p>
    <w:p w14:paraId="00000B48">
      <w:pPr>
        <w:spacing w:before="240" w:after="240"/>
        <w:ind w:left="600" w:right="600" w:firstLine="0"/>
      </w:pPr>
      <w:r>
        <w:rPr>
          <w:rtl w:val="0"/>
        </w:rPr>
        <w:t>“Because three similar campaigns produced X result, while the alternative produced Y.”</w:t>
      </w:r>
    </w:p>
    <w:p w14:paraId="00000B49">
      <w:pPr>
        <w:spacing w:before="240" w:after="240"/>
      </w:pPr>
      <w:r>
        <w:rPr>
          <w:rtl w:val="0"/>
        </w:rPr>
        <w:t xml:space="preserve">Every recommendation should have an </w:t>
      </w:r>
      <w:r>
        <w:rPr>
          <w:b/>
          <w:bCs/>
          <w:rtl w:val="0"/>
        </w:rPr>
        <w:t>evidence trail</w:t>
      </w:r>
      <w:r>
        <w:rPr>
          <w:rtl w:val="0"/>
        </w:rPr>
        <w:t>.</w:t>
      </w:r>
    </w:p>
    <w:p w14:paraId="00000B4A">
      <w:pPr>
        <w:spacing w:before="240" w:after="240"/>
      </w:pPr>
      <w:r>
        <w:rPr>
          <w:rtl w:val="0"/>
        </w:rPr>
        <w:t>That's essential if AI becomes responsible for business decisions.</w:t>
      </w:r>
    </w:p>
    <w:p w14:paraId="00000B4B">
      <w:r>
        <w:pict>
          <v:rect id="_x0000_i1285" o:spt="1" style="height:1.5pt;width:0pt;" fillcolor="#A0A0A0" filled="t" stroked="f" coordsize="21600,21600" o:hr="t" o:hrstd="t" o:hralign="center">
            <v:path/>
            <v:fill on="t" focussize="0,0"/>
            <v:stroke on="f"/>
            <v:imagedata o:title=""/>
            <o:lock v:ext="edit"/>
            <w10:wrap type="none"/>
            <w10:anchorlock/>
          </v:rect>
        </w:pict>
      </w:r>
    </w:p>
    <w:p w14:paraId="00000B4C">
      <w:pPr>
        <w:pStyle w:val="2"/>
        <w:keepNext w:val="0"/>
        <w:keepLines w:val="0"/>
        <w:spacing w:before="480"/>
        <w:rPr>
          <w:b/>
          <w:bCs/>
          <w:sz w:val="46"/>
          <w:szCs w:val="46"/>
        </w:rPr>
      </w:pPr>
      <w:bookmarkStart w:id="346" w:name="_4jxjvuaq8re7" w:colFirst="0" w:colLast="0"/>
      <w:bookmarkEnd w:id="346"/>
      <w:r>
        <w:rPr>
          <w:b/>
          <w:bCs/>
          <w:sz w:val="46"/>
          <w:szCs w:val="46"/>
          <w:rtl w:val="0"/>
        </w:rPr>
        <w:t>75. 🧠 EXPLAINABLE AUTONOMY</w:t>
      </w:r>
    </w:p>
    <w:p w14:paraId="00000B4D">
      <w:pPr>
        <w:spacing w:before="240" w:after="240"/>
      </w:pPr>
      <w:r>
        <w:rPr>
          <w:rtl w:val="0"/>
        </w:rPr>
        <w:t>Never:</w:t>
      </w:r>
    </w:p>
    <w:p w14:paraId="00000B4E">
      <w:pPr>
        <w:spacing w:before="240" w:after="240"/>
        <w:ind w:left="600" w:right="600" w:firstLine="0"/>
      </w:pPr>
      <w:r>
        <w:rPr>
          <w:rtl w:val="0"/>
        </w:rPr>
        <w:t>“AI decided.”</w:t>
      </w:r>
    </w:p>
    <w:p w14:paraId="00000B4F">
      <w:pPr>
        <w:spacing w:before="240" w:after="240"/>
      </w:pPr>
      <w:r>
        <w:rPr>
          <w:rtl w:val="0"/>
        </w:rPr>
        <w:t>Instead:</w:t>
      </w:r>
    </w:p>
    <w:p w14:paraId="00000B50">
      <w:pPr>
        <w:spacing w:before="240" w:after="240"/>
      </w:pPr>
      <w:r>
        <w:rPr>
          <w:rtl w:val="0"/>
        </w:rPr>
        <w:t>Then:</w:t>
      </w:r>
    </w:p>
    <w:p w14:paraId="00000B51">
      <w:pPr>
        <w:spacing w:before="240" w:after="240"/>
        <w:ind w:left="600" w:right="600" w:firstLine="0"/>
      </w:pPr>
      <w:r>
        <w:rPr>
          <w:rtl w:val="0"/>
        </w:rPr>
        <w:t>Execute.</w:t>
      </w:r>
    </w:p>
    <w:p w14:paraId="00000B52">
      <w:pPr>
        <w:spacing w:before="240" w:after="240"/>
      </w:pPr>
      <w:r>
        <w:rPr>
          <w:rtl w:val="0"/>
        </w:rPr>
        <w:t>That makes autonomous systems much more trustworthy.</w:t>
      </w:r>
    </w:p>
    <w:p w14:paraId="00000B53">
      <w:r>
        <w:pict>
          <v:rect id="_x0000_i1286" o:spt="1" style="height:1.5pt;width:0pt;" fillcolor="#A0A0A0" filled="t" stroked="f" coordsize="21600,21600" o:hr="t" o:hrstd="t" o:hralign="center">
            <v:path/>
            <v:fill on="t" focussize="0,0"/>
            <v:stroke on="f"/>
            <v:imagedata o:title=""/>
            <o:lock v:ext="edit"/>
            <w10:wrap type="none"/>
            <w10:anchorlock/>
          </v:rect>
        </w:pict>
      </w:r>
    </w:p>
    <w:p w14:paraId="00000B54">
      <w:pPr>
        <w:pStyle w:val="2"/>
        <w:keepNext w:val="0"/>
        <w:keepLines w:val="0"/>
        <w:spacing w:before="480"/>
        <w:rPr>
          <w:b/>
          <w:bCs/>
          <w:sz w:val="46"/>
          <w:szCs w:val="46"/>
        </w:rPr>
      </w:pPr>
      <w:bookmarkStart w:id="347" w:name="_br2wcc4374ng" w:colFirst="0" w:colLast="0"/>
      <w:bookmarkEnd w:id="347"/>
      <w:r>
        <w:rPr>
          <w:b/>
          <w:bCs/>
          <w:sz w:val="46"/>
          <w:szCs w:val="46"/>
          <w:rtl w:val="0"/>
        </w:rPr>
        <w:t>76. 🌐 THE INTERNET'S “SMART REDIRECT LAYER”</w:t>
      </w:r>
    </w:p>
    <w:p w14:paraId="00000B55">
      <w:pPr>
        <w:spacing w:before="240" w:after="240"/>
      </w:pPr>
      <w:r>
        <w:rPr>
          <w:rtl w:val="0"/>
        </w:rPr>
        <w:t>Now imagine your infrastructure becomes widely adopted.</w:t>
      </w:r>
    </w:p>
    <w:p w14:paraId="00000B56">
      <w:pPr>
        <w:spacing w:before="240" w:after="240"/>
      </w:pPr>
      <w:r>
        <w:rPr>
          <w:rtl w:val="0"/>
        </w:rPr>
        <w:t>Instead of URLs simply pointing to resources:</w:t>
      </w:r>
    </w:p>
    <w:p w14:paraId="00000B57">
      <w:pPr>
        <w:spacing w:before="240" w:after="240"/>
      </w:pPr>
      <w:r>
        <w:rPr>
          <w:rtl w:val="0"/>
        </w:rPr>
        <w:t>your platform provides:</w:t>
      </w:r>
    </w:p>
    <w:p w14:paraId="00000B58">
      <w:pPr>
        <w:spacing w:before="240" w:after="240"/>
      </w:pPr>
      <w:r>
        <w:rPr>
          <w:rtl w:val="0"/>
        </w:rPr>
        <w:t>Websites, apps, campaigns, physical objects and businesses all use it.</w:t>
      </w:r>
    </w:p>
    <w:p w14:paraId="00000B59">
      <w:pPr>
        <w:spacing w:before="240" w:after="240"/>
      </w:pPr>
      <w:r>
        <w:rPr>
          <w:rtl w:val="0"/>
        </w:rPr>
        <w:t xml:space="preserve">You've effectively created a </w:t>
      </w:r>
      <w:r>
        <w:rPr>
          <w:b/>
          <w:bCs/>
          <w:rtl w:val="0"/>
        </w:rPr>
        <w:t>programmable routing layer for business interactions</w:t>
      </w:r>
      <w:r>
        <w:rPr>
          <w:rtl w:val="0"/>
        </w:rPr>
        <w:t>.</w:t>
      </w:r>
    </w:p>
    <w:p w14:paraId="00000B5A">
      <w:r>
        <w:pict>
          <v:rect id="_x0000_i1287" o:spt="1" style="height:1.5pt;width:0pt;" fillcolor="#A0A0A0" filled="t" stroked="f" coordsize="21600,21600" o:hr="t" o:hrstd="t" o:hralign="center">
            <v:path/>
            <v:fill on="t" focussize="0,0"/>
            <v:stroke on="f"/>
            <v:imagedata o:title=""/>
            <o:lock v:ext="edit"/>
            <w10:wrap type="none"/>
            <w10:anchorlock/>
          </v:rect>
        </w:pict>
      </w:r>
    </w:p>
    <w:p w14:paraId="00000B5B">
      <w:pPr>
        <w:pStyle w:val="2"/>
        <w:keepNext w:val="0"/>
        <w:keepLines w:val="0"/>
        <w:spacing w:before="480"/>
        <w:rPr>
          <w:b/>
          <w:bCs/>
          <w:sz w:val="46"/>
          <w:szCs w:val="46"/>
        </w:rPr>
      </w:pPr>
      <w:bookmarkStart w:id="348" w:name="_j5404dyz25x7" w:colFirst="0" w:colLast="0"/>
      <w:bookmarkEnd w:id="348"/>
      <w:r>
        <w:rPr>
          <w:b/>
          <w:bCs/>
          <w:sz w:val="46"/>
          <w:szCs w:val="46"/>
          <w:rtl w:val="0"/>
        </w:rPr>
        <w:t>77. 🧠 THE UNIVERSAL BUSINESS LINK</w:t>
      </w:r>
    </w:p>
    <w:p w14:paraId="00000B5C">
      <w:pPr>
        <w:spacing w:before="240" w:after="240"/>
      </w:pPr>
      <w:r>
        <w:rPr>
          <w:rtl w:val="0"/>
        </w:rPr>
        <w:t>One business could have:</w:t>
      </w:r>
    </w:p>
    <w:p w14:paraId="00000B5D">
      <w:pPr>
        <w:spacing w:before="240" w:after="240"/>
      </w:pPr>
      <w:r>
        <w:rPr>
          <w:rtl w:val="0"/>
        </w:rPr>
        <w:t>and everything flows through it:</w:t>
      </w:r>
    </w:p>
    <w:p w14:paraId="00000B5E">
      <w:pPr>
        <w:spacing w:before="240" w:after="240"/>
      </w:pPr>
      <w:r>
        <w:rPr>
          <w:rtl w:val="0"/>
        </w:rPr>
        <w:t>The domain becomes a programmable interface to the business.</w:t>
      </w:r>
    </w:p>
    <w:p w14:paraId="00000B5F">
      <w:r>
        <w:pict>
          <v:rect id="_x0000_i1288" o:spt="1" style="height:1.5pt;width:0pt;" fillcolor="#A0A0A0" filled="t" stroked="f" coordsize="21600,21600" o:hr="t" o:hrstd="t" o:hralign="center">
            <v:path/>
            <v:fill on="t" focussize="0,0"/>
            <v:stroke on="f"/>
            <v:imagedata o:title=""/>
            <o:lock v:ext="edit"/>
            <w10:wrap type="none"/>
            <w10:anchorlock/>
          </v:rect>
        </w:pict>
      </w:r>
    </w:p>
    <w:p w14:paraId="00000B60">
      <w:pPr>
        <w:pStyle w:val="2"/>
        <w:keepNext w:val="0"/>
        <w:keepLines w:val="0"/>
        <w:spacing w:before="480"/>
        <w:rPr>
          <w:b/>
          <w:bCs/>
          <w:sz w:val="46"/>
          <w:szCs w:val="46"/>
        </w:rPr>
      </w:pPr>
      <w:bookmarkStart w:id="349" w:name="_tp0wdlboy091" w:colFirst="0" w:colLast="0"/>
      <w:bookmarkEnd w:id="349"/>
      <w:r>
        <w:rPr>
          <w:b/>
          <w:bCs/>
          <w:sz w:val="46"/>
          <w:szCs w:val="46"/>
          <w:rtl w:val="0"/>
        </w:rPr>
        <w:t>78. 🤯 THE LINK THAT ISN'T REALLY A LINK</w:t>
      </w:r>
    </w:p>
    <w:p w14:paraId="00000B61">
      <w:pPr>
        <w:spacing w:before="240" w:after="240"/>
      </w:pPr>
      <w:r>
        <w:rPr>
          <w:rtl w:val="0"/>
        </w:rPr>
        <w:t>This is the philosophical endpoint.</w:t>
      </w:r>
    </w:p>
    <w:p w14:paraId="00000B62">
      <w:pPr>
        <w:spacing w:before="240" w:after="240"/>
      </w:pPr>
      <w:r>
        <w:rPr>
          <w:rtl w:val="0"/>
        </w:rPr>
        <w:t>A URL is traditionally:</w:t>
      </w:r>
    </w:p>
    <w:p w14:paraId="00000B63">
      <w:pPr>
        <w:spacing w:before="240" w:after="240"/>
        <w:ind w:left="600" w:right="600" w:firstLine="0"/>
        <w:rPr>
          <w:b/>
          <w:bCs/>
        </w:rPr>
      </w:pPr>
      <w:r>
        <w:rPr>
          <w:b/>
          <w:bCs/>
          <w:rtl w:val="0"/>
        </w:rPr>
        <w:t>an address.</w:t>
      </w:r>
    </w:p>
    <w:p w14:paraId="00000B64">
      <w:pPr>
        <w:spacing w:before="240" w:after="240"/>
      </w:pPr>
      <w:r>
        <w:rPr>
          <w:rtl w:val="0"/>
        </w:rPr>
        <w:t>Your system turns it into:</w:t>
      </w:r>
    </w:p>
    <w:p w14:paraId="00000B65">
      <w:pPr>
        <w:spacing w:before="240" w:after="240"/>
        <w:ind w:left="600" w:right="600" w:firstLine="0"/>
        <w:rPr>
          <w:b/>
          <w:bCs/>
        </w:rPr>
      </w:pPr>
      <w:r>
        <w:rPr>
          <w:b/>
          <w:bCs/>
          <w:rtl w:val="0"/>
        </w:rPr>
        <w:t>an agent endpoint.</w:t>
      </w:r>
    </w:p>
    <w:p w14:paraId="00000B66">
      <w:pPr>
        <w:spacing w:before="240" w:after="240"/>
      </w:pPr>
      <w:r>
        <w:rPr>
          <w:rtl w:val="0"/>
        </w:rPr>
        <w:t>It doesn't merely locate information.</w:t>
      </w:r>
    </w:p>
    <w:p w14:paraId="00000B67">
      <w:pPr>
        <w:spacing w:before="240" w:after="240"/>
      </w:pPr>
      <w:r>
        <w:rPr>
          <w:rtl w:val="0"/>
        </w:rPr>
        <w:t>It can:</w:t>
      </w:r>
    </w:p>
    <w:p w14:paraId="00000B68">
      <w:pPr>
        <w:numPr>
          <w:ilvl w:val="0"/>
          <w:numId w:val="74"/>
        </w:numPr>
        <w:spacing w:before="240" w:after="0" w:afterAutospacing="0"/>
        <w:ind w:left="720" w:hanging="360"/>
      </w:pPr>
      <w:r>
        <w:rPr>
          <w:rtl w:val="0"/>
        </w:rPr>
        <w:t>understand context</w:t>
      </w:r>
    </w:p>
    <w:p w14:paraId="00000B69">
      <w:pPr>
        <w:numPr>
          <w:ilvl w:val="0"/>
          <w:numId w:val="74"/>
        </w:numPr>
        <w:spacing w:before="0" w:beforeAutospacing="0" w:after="0" w:afterAutospacing="0"/>
        <w:ind w:left="720" w:hanging="360"/>
      </w:pPr>
      <w:r>
        <w:rPr>
          <w:rtl w:val="0"/>
        </w:rPr>
        <w:t>select behavior</w:t>
      </w:r>
    </w:p>
    <w:p w14:paraId="00000B6A">
      <w:pPr>
        <w:numPr>
          <w:ilvl w:val="0"/>
          <w:numId w:val="74"/>
        </w:numPr>
        <w:spacing w:before="0" w:beforeAutospacing="0" w:after="0" w:afterAutospacing="0"/>
        <w:ind w:left="720" w:hanging="360"/>
      </w:pPr>
      <w:r>
        <w:rPr>
          <w:rtl w:val="0"/>
        </w:rPr>
        <w:t>execute rules</w:t>
      </w:r>
    </w:p>
    <w:p w14:paraId="00000B6B">
      <w:pPr>
        <w:numPr>
          <w:ilvl w:val="0"/>
          <w:numId w:val="74"/>
        </w:numPr>
        <w:spacing w:before="0" w:beforeAutospacing="0" w:after="0" w:afterAutospacing="0"/>
        <w:ind w:left="720" w:hanging="360"/>
      </w:pPr>
      <w:r>
        <w:rPr>
          <w:rtl w:val="0"/>
        </w:rPr>
        <w:t>invoke services</w:t>
      </w:r>
    </w:p>
    <w:p w14:paraId="00000B6C">
      <w:pPr>
        <w:numPr>
          <w:ilvl w:val="0"/>
          <w:numId w:val="74"/>
        </w:numPr>
        <w:spacing w:before="0" w:beforeAutospacing="0" w:after="0" w:afterAutospacing="0"/>
        <w:ind w:left="720" w:hanging="360"/>
      </w:pPr>
      <w:r>
        <w:rPr>
          <w:rtl w:val="0"/>
        </w:rPr>
        <w:t>observe outcomes</w:t>
      </w:r>
    </w:p>
    <w:p w14:paraId="00000B6D">
      <w:pPr>
        <w:numPr>
          <w:ilvl w:val="0"/>
          <w:numId w:val="74"/>
        </w:numPr>
        <w:spacing w:before="0" w:beforeAutospacing="0" w:after="0" w:afterAutospacing="0"/>
        <w:ind w:left="720" w:hanging="360"/>
      </w:pPr>
      <w:r>
        <w:rPr>
          <w:rtl w:val="0"/>
        </w:rPr>
        <w:t>learn</w:t>
      </w:r>
    </w:p>
    <w:p w14:paraId="00000B6E">
      <w:pPr>
        <w:numPr>
          <w:ilvl w:val="0"/>
          <w:numId w:val="74"/>
        </w:numPr>
        <w:spacing w:before="0" w:beforeAutospacing="0" w:after="240"/>
        <w:ind w:left="720" w:hanging="360"/>
      </w:pPr>
      <w:r>
        <w:rPr>
          <w:rtl w:val="0"/>
        </w:rPr>
        <w:t>optimize</w:t>
      </w:r>
    </w:p>
    <w:p w14:paraId="00000B6F">
      <w:pPr>
        <w:spacing w:before="240" w:after="240"/>
      </w:pPr>
      <w:r>
        <w:rPr>
          <w:rtl w:val="0"/>
        </w:rPr>
        <w:t xml:space="preserve">The URL becomes closer to an </w:t>
      </w:r>
      <w:r>
        <w:rPr>
          <w:b/>
          <w:bCs/>
          <w:rtl w:val="0"/>
        </w:rPr>
        <w:t>API for human interaction</w:t>
      </w:r>
      <w:r>
        <w:rPr>
          <w:rtl w:val="0"/>
        </w:rPr>
        <w:t>.</w:t>
      </w:r>
    </w:p>
    <w:p w14:paraId="00000B70">
      <w:r>
        <w:pict>
          <v:rect id="_x0000_i1289" o:spt="1" style="height:1.5pt;width:0pt;" fillcolor="#A0A0A0" filled="t" stroked="f" coordsize="21600,21600" o:hr="t" o:hrstd="t" o:hralign="center">
            <v:path/>
            <v:fill on="t" focussize="0,0"/>
            <v:stroke on="f"/>
            <v:imagedata o:title=""/>
            <o:lock v:ext="edit"/>
            <w10:wrap type="none"/>
            <w10:anchorlock/>
          </v:rect>
        </w:pict>
      </w:r>
    </w:p>
    <w:p w14:paraId="00000B71">
      <w:pPr>
        <w:pStyle w:val="2"/>
        <w:keepNext w:val="0"/>
        <w:keepLines w:val="0"/>
        <w:spacing w:before="480"/>
        <w:rPr>
          <w:b/>
          <w:bCs/>
          <w:sz w:val="46"/>
          <w:szCs w:val="46"/>
        </w:rPr>
      </w:pPr>
      <w:bookmarkStart w:id="350" w:name="_5qe7i7u79hqj" w:colFirst="0" w:colLast="0"/>
      <w:bookmarkEnd w:id="350"/>
      <w:r>
        <w:rPr>
          <w:b/>
          <w:bCs/>
          <w:sz w:val="46"/>
          <w:szCs w:val="46"/>
          <w:rtl w:val="0"/>
        </w:rPr>
        <w:t>79. 🌌 THE “LIVING URL”</w:t>
      </w:r>
    </w:p>
    <w:p w14:paraId="00000B72">
      <w:pPr>
        <w:spacing w:before="240" w:after="240"/>
      </w:pPr>
      <w:r>
        <w:rPr>
          <w:rtl w:val="0"/>
        </w:rPr>
        <w:t>Imagine:</w:t>
      </w:r>
    </w:p>
    <w:p w14:paraId="00000B73">
      <w:pPr>
        <w:spacing w:before="240" w:after="240"/>
      </w:pPr>
      <w:r>
        <w:rPr>
          <w:rtl w:val="0"/>
        </w:rPr>
        <w:t>It is:</w:t>
      </w:r>
    </w:p>
    <w:p w14:paraId="00000B74">
      <w:pPr>
        <w:numPr>
          <w:ilvl w:val="0"/>
          <w:numId w:val="75"/>
        </w:numPr>
        <w:spacing w:before="240" w:after="0" w:afterAutospacing="0"/>
        <w:ind w:left="720" w:hanging="360"/>
      </w:pPr>
      <w:r>
        <w:rPr>
          <w:rtl w:val="0"/>
        </w:rPr>
        <w:t>persistent</w:t>
      </w:r>
    </w:p>
    <w:p w14:paraId="00000B75">
      <w:pPr>
        <w:numPr>
          <w:ilvl w:val="0"/>
          <w:numId w:val="75"/>
        </w:numPr>
        <w:spacing w:before="0" w:beforeAutospacing="0" w:after="0" w:afterAutospacing="0"/>
        <w:ind w:left="720" w:hanging="360"/>
      </w:pPr>
      <w:r>
        <w:rPr>
          <w:rtl w:val="0"/>
        </w:rPr>
        <w:t>state-aware</w:t>
      </w:r>
    </w:p>
    <w:p w14:paraId="00000B76">
      <w:pPr>
        <w:numPr>
          <w:ilvl w:val="0"/>
          <w:numId w:val="75"/>
        </w:numPr>
        <w:spacing w:before="0" w:beforeAutospacing="0" w:after="0" w:afterAutospacing="0"/>
        <w:ind w:left="720" w:hanging="360"/>
      </w:pPr>
      <w:r>
        <w:rPr>
          <w:rtl w:val="0"/>
        </w:rPr>
        <w:t>context-aware</w:t>
      </w:r>
    </w:p>
    <w:p w14:paraId="00000B77">
      <w:pPr>
        <w:numPr>
          <w:ilvl w:val="0"/>
          <w:numId w:val="75"/>
        </w:numPr>
        <w:spacing w:before="0" w:beforeAutospacing="0" w:after="0" w:afterAutospacing="0"/>
        <w:ind w:left="720" w:hanging="360"/>
      </w:pPr>
      <w:r>
        <w:rPr>
          <w:rtl w:val="0"/>
        </w:rPr>
        <w:t>event-aware</w:t>
      </w:r>
    </w:p>
    <w:p w14:paraId="00000B78">
      <w:pPr>
        <w:numPr>
          <w:ilvl w:val="0"/>
          <w:numId w:val="75"/>
        </w:numPr>
        <w:spacing w:before="0" w:beforeAutospacing="0" w:after="0" w:afterAutospacing="0"/>
        <w:ind w:left="720" w:hanging="360"/>
      </w:pPr>
      <w:r>
        <w:rPr>
          <w:rtl w:val="0"/>
        </w:rPr>
        <w:t>business-aware</w:t>
      </w:r>
    </w:p>
    <w:p w14:paraId="00000B79">
      <w:pPr>
        <w:numPr>
          <w:ilvl w:val="0"/>
          <w:numId w:val="75"/>
        </w:numPr>
        <w:spacing w:before="0" w:beforeAutospacing="0" w:after="0" w:afterAutospacing="0"/>
        <w:ind w:left="720" w:hanging="360"/>
      </w:pPr>
      <w:r>
        <w:rPr>
          <w:rtl w:val="0"/>
        </w:rPr>
        <w:t>adaptive</w:t>
      </w:r>
    </w:p>
    <w:p w14:paraId="00000B7A">
      <w:pPr>
        <w:numPr>
          <w:ilvl w:val="0"/>
          <w:numId w:val="75"/>
        </w:numPr>
        <w:spacing w:before="0" w:beforeAutospacing="0" w:after="0" w:afterAutospacing="0"/>
        <w:ind w:left="720" w:hanging="360"/>
      </w:pPr>
      <w:r>
        <w:rPr>
          <w:rtl w:val="0"/>
        </w:rPr>
        <w:t>measurable</w:t>
      </w:r>
    </w:p>
    <w:p w14:paraId="00000B7B">
      <w:pPr>
        <w:numPr>
          <w:ilvl w:val="0"/>
          <w:numId w:val="75"/>
        </w:numPr>
        <w:spacing w:before="0" w:beforeAutospacing="0" w:after="0" w:afterAutospacing="0"/>
        <w:ind w:left="720" w:hanging="360"/>
      </w:pPr>
      <w:r>
        <w:rPr>
          <w:rtl w:val="0"/>
        </w:rPr>
        <w:t>programmable</w:t>
      </w:r>
    </w:p>
    <w:p w14:paraId="00000B7C">
      <w:pPr>
        <w:numPr>
          <w:ilvl w:val="0"/>
          <w:numId w:val="75"/>
        </w:numPr>
        <w:spacing w:before="0" w:beforeAutospacing="0" w:after="240"/>
        <w:ind w:left="720" w:hanging="360"/>
      </w:pPr>
      <w:r>
        <w:rPr>
          <w:rtl w:val="0"/>
        </w:rPr>
        <w:t>self-optimizing</w:t>
      </w:r>
    </w:p>
    <w:p w14:paraId="00000B7D">
      <w:pPr>
        <w:spacing w:before="240" w:after="240"/>
      </w:pPr>
      <w:r>
        <w:rPr>
          <w:rtl w:val="0"/>
        </w:rPr>
        <w:t>The owner never needs to change the URL.</w:t>
      </w:r>
    </w:p>
    <w:p w14:paraId="00000B7E">
      <w:pPr>
        <w:spacing w:before="240" w:after="240"/>
      </w:pPr>
      <w:r>
        <w:rPr>
          <w:rtl w:val="0"/>
        </w:rPr>
        <w:t xml:space="preserve">The </w:t>
      </w:r>
      <w:r>
        <w:rPr>
          <w:b/>
          <w:bCs/>
          <w:rtl w:val="0"/>
        </w:rPr>
        <w:t>meaning behind the URL evolves</w:t>
      </w:r>
      <w:r>
        <w:rPr>
          <w:rtl w:val="0"/>
        </w:rPr>
        <w:t>.</w:t>
      </w:r>
    </w:p>
    <w:p w14:paraId="00000B7F">
      <w:pPr>
        <w:spacing w:before="240" w:after="240"/>
      </w:pPr>
      <w:r>
        <w:rPr>
          <w:rtl w:val="0"/>
        </w:rPr>
        <w:t>That is what I would call a:</w:t>
      </w:r>
    </w:p>
    <w:p w14:paraId="00000B80">
      <w:pPr>
        <w:pStyle w:val="2"/>
        <w:keepNext w:val="0"/>
        <w:keepLines w:val="0"/>
        <w:spacing w:before="480"/>
        <w:rPr>
          <w:b/>
          <w:bCs/>
          <w:sz w:val="46"/>
          <w:szCs w:val="46"/>
        </w:rPr>
      </w:pPr>
      <w:bookmarkStart w:id="351" w:name="_120eu7e4f0fp" w:colFirst="0" w:colLast="0"/>
      <w:bookmarkEnd w:id="351"/>
      <w:r>
        <w:rPr>
          <w:b/>
          <w:bCs/>
          <w:sz w:val="46"/>
          <w:szCs w:val="46"/>
          <w:rtl w:val="0"/>
        </w:rPr>
        <w:t>Living URL</w:t>
      </w:r>
    </w:p>
    <w:p w14:paraId="00000B81">
      <w:r>
        <w:pict>
          <v:rect id="_x0000_i1290" o:spt="1" style="height:1.5pt;width:0pt;" fillcolor="#A0A0A0" filled="t" stroked="f" coordsize="21600,21600" o:hr="t" o:hrstd="t" o:hralign="center">
            <v:path/>
            <v:fill on="t" focussize="0,0"/>
            <v:stroke on="f"/>
            <v:imagedata o:title=""/>
            <o:lock v:ext="edit"/>
            <w10:wrap type="none"/>
            <w10:anchorlock/>
          </v:rect>
        </w:pict>
      </w:r>
    </w:p>
    <w:p w14:paraId="00000B82">
      <w:pPr>
        <w:pStyle w:val="2"/>
        <w:keepNext w:val="0"/>
        <w:keepLines w:val="0"/>
        <w:spacing w:before="480"/>
        <w:rPr>
          <w:b/>
          <w:bCs/>
          <w:sz w:val="46"/>
          <w:szCs w:val="46"/>
        </w:rPr>
      </w:pPr>
      <w:bookmarkStart w:id="352" w:name="_mva568b1zia6" w:colFirst="0" w:colLast="0"/>
      <w:bookmarkEnd w:id="352"/>
      <w:r>
        <w:rPr>
          <w:b/>
          <w:bCs/>
          <w:sz w:val="46"/>
          <w:szCs w:val="46"/>
          <w:rtl w:val="0"/>
        </w:rPr>
        <w:t>80. 🧠 THE FINAL BOSS: THE SELF-OPTIMIZING BUSINESS INTERFACE</w:t>
      </w:r>
    </w:p>
    <w:p w14:paraId="00000B83">
      <w:pPr>
        <w:spacing w:before="240" w:after="240"/>
      </w:pPr>
      <w:r>
        <w:rPr>
          <w:rtl w:val="0"/>
        </w:rPr>
        <w:t>Now combine everything.</w:t>
      </w:r>
    </w:p>
    <w:p w14:paraId="00000B84">
      <w:pPr>
        <w:spacing w:before="240" w:after="240"/>
      </w:pPr>
      <w:r>
        <w:rPr>
          <w:rtl w:val="0"/>
        </w:rPr>
        <w:t>A person interacts with one link.</w:t>
      </w:r>
    </w:p>
    <w:p w14:paraId="00000B85">
      <w:pPr>
        <w:spacing w:before="240" w:after="240"/>
      </w:pPr>
      <w:r>
        <w:rPr>
          <w:rtl w:val="0"/>
        </w:rPr>
        <w:t>The system:</w:t>
      </w:r>
    </w:p>
    <w:p w14:paraId="00000B86">
      <w:pPr>
        <w:pStyle w:val="4"/>
        <w:keepNext w:val="0"/>
        <w:keepLines w:val="0"/>
        <w:spacing w:before="280"/>
        <w:rPr>
          <w:b/>
          <w:bCs/>
          <w:color w:val="000000"/>
          <w:sz w:val="26"/>
          <w:szCs w:val="26"/>
        </w:rPr>
      </w:pPr>
      <w:bookmarkStart w:id="353" w:name="_jg039hawk76f" w:colFirst="0" w:colLast="0"/>
      <w:bookmarkEnd w:id="353"/>
      <w:r>
        <w:rPr>
          <w:b/>
          <w:bCs/>
          <w:color w:val="000000"/>
          <w:sz w:val="26"/>
          <w:szCs w:val="26"/>
          <w:rtl w:val="0"/>
        </w:rPr>
        <w:t>1. Recognizes context</w:t>
      </w:r>
    </w:p>
    <w:p w14:paraId="00000B87">
      <w:pPr>
        <w:pStyle w:val="4"/>
        <w:keepNext w:val="0"/>
        <w:keepLines w:val="0"/>
        <w:spacing w:before="280"/>
        <w:rPr>
          <w:b/>
          <w:bCs/>
          <w:color w:val="000000"/>
          <w:sz w:val="26"/>
          <w:szCs w:val="26"/>
        </w:rPr>
      </w:pPr>
      <w:bookmarkStart w:id="354" w:name="_b92g5y15bzca" w:colFirst="0" w:colLast="0"/>
      <w:bookmarkEnd w:id="354"/>
      <w:r>
        <w:rPr>
          <w:b/>
          <w:bCs/>
          <w:color w:val="000000"/>
          <w:sz w:val="26"/>
          <w:szCs w:val="26"/>
          <w:rtl w:val="0"/>
        </w:rPr>
        <w:t>2. Predicts intent</w:t>
      </w:r>
    </w:p>
    <w:p w14:paraId="00000B88">
      <w:pPr>
        <w:pStyle w:val="4"/>
        <w:keepNext w:val="0"/>
        <w:keepLines w:val="0"/>
        <w:spacing w:before="280"/>
        <w:rPr>
          <w:b/>
          <w:bCs/>
          <w:color w:val="000000"/>
          <w:sz w:val="26"/>
          <w:szCs w:val="26"/>
        </w:rPr>
      </w:pPr>
      <w:bookmarkStart w:id="355" w:name="_6hhhdk91n80k" w:colFirst="0" w:colLast="0"/>
      <w:bookmarkEnd w:id="355"/>
      <w:r>
        <w:rPr>
          <w:b/>
          <w:bCs/>
          <w:color w:val="000000"/>
          <w:sz w:val="26"/>
          <w:szCs w:val="26"/>
          <w:rtl w:val="0"/>
        </w:rPr>
        <w:t>3. Selects experience</w:t>
      </w:r>
    </w:p>
    <w:p w14:paraId="00000B89">
      <w:pPr>
        <w:pStyle w:val="4"/>
        <w:keepNext w:val="0"/>
        <w:keepLines w:val="0"/>
        <w:spacing w:before="280"/>
        <w:rPr>
          <w:b/>
          <w:bCs/>
          <w:color w:val="000000"/>
          <w:sz w:val="26"/>
          <w:szCs w:val="26"/>
        </w:rPr>
      </w:pPr>
      <w:bookmarkStart w:id="356" w:name="_1a67ghsub0hk" w:colFirst="0" w:colLast="0"/>
      <w:bookmarkEnd w:id="356"/>
      <w:r>
        <w:rPr>
          <w:b/>
          <w:bCs/>
          <w:color w:val="000000"/>
          <w:sz w:val="26"/>
          <w:szCs w:val="26"/>
          <w:rtl w:val="0"/>
        </w:rPr>
        <w:t>4. Generates experience</w:t>
      </w:r>
    </w:p>
    <w:p w14:paraId="00000B8A">
      <w:pPr>
        <w:pStyle w:val="4"/>
        <w:keepNext w:val="0"/>
        <w:keepLines w:val="0"/>
        <w:spacing w:before="280"/>
        <w:rPr>
          <w:b/>
          <w:bCs/>
          <w:color w:val="000000"/>
          <w:sz w:val="26"/>
          <w:szCs w:val="26"/>
        </w:rPr>
      </w:pPr>
      <w:bookmarkStart w:id="357" w:name="_3397trbhmmb9" w:colFirst="0" w:colLast="0"/>
      <w:bookmarkEnd w:id="357"/>
      <w:r>
        <w:rPr>
          <w:b/>
          <w:bCs/>
          <w:color w:val="000000"/>
          <w:sz w:val="26"/>
          <w:szCs w:val="26"/>
          <w:rtl w:val="0"/>
        </w:rPr>
        <w:t>5. Observes</w:t>
      </w:r>
    </w:p>
    <w:p w14:paraId="00000B8B">
      <w:pPr>
        <w:pStyle w:val="4"/>
        <w:keepNext w:val="0"/>
        <w:keepLines w:val="0"/>
        <w:spacing w:before="280"/>
        <w:rPr>
          <w:b/>
          <w:bCs/>
          <w:color w:val="000000"/>
          <w:sz w:val="26"/>
          <w:szCs w:val="26"/>
        </w:rPr>
      </w:pPr>
      <w:bookmarkStart w:id="358" w:name="_imffmwbv85lw" w:colFirst="0" w:colLast="0"/>
      <w:bookmarkEnd w:id="358"/>
      <w:r>
        <w:rPr>
          <w:b/>
          <w:bCs/>
          <w:color w:val="000000"/>
          <w:sz w:val="26"/>
          <w:szCs w:val="26"/>
          <w:rtl w:val="0"/>
        </w:rPr>
        <w:t>6. Measures</w:t>
      </w:r>
    </w:p>
    <w:p w14:paraId="00000B8C">
      <w:pPr>
        <w:pStyle w:val="4"/>
        <w:keepNext w:val="0"/>
        <w:keepLines w:val="0"/>
        <w:spacing w:before="280"/>
        <w:rPr>
          <w:b/>
          <w:bCs/>
          <w:color w:val="000000"/>
          <w:sz w:val="26"/>
          <w:szCs w:val="26"/>
        </w:rPr>
      </w:pPr>
      <w:bookmarkStart w:id="359" w:name="_47l0titg6g79" w:colFirst="0" w:colLast="0"/>
      <w:bookmarkEnd w:id="359"/>
      <w:r>
        <w:rPr>
          <w:b/>
          <w:bCs/>
          <w:color w:val="000000"/>
          <w:sz w:val="26"/>
          <w:szCs w:val="26"/>
          <w:rtl w:val="0"/>
        </w:rPr>
        <w:t>7. Connects outcome</w:t>
      </w:r>
    </w:p>
    <w:p w14:paraId="00000B8D">
      <w:pPr>
        <w:pStyle w:val="4"/>
        <w:keepNext w:val="0"/>
        <w:keepLines w:val="0"/>
        <w:spacing w:before="280"/>
        <w:rPr>
          <w:b/>
          <w:bCs/>
          <w:color w:val="000000"/>
          <w:sz w:val="26"/>
          <w:szCs w:val="26"/>
        </w:rPr>
      </w:pPr>
      <w:bookmarkStart w:id="360" w:name="_gazog2tc2jfw" w:colFirst="0" w:colLast="0"/>
      <w:bookmarkEnd w:id="360"/>
      <w:r>
        <w:rPr>
          <w:b/>
          <w:bCs/>
          <w:color w:val="000000"/>
          <w:sz w:val="26"/>
          <w:szCs w:val="26"/>
          <w:rtl w:val="0"/>
        </w:rPr>
        <w:t>8. Learns</w:t>
      </w:r>
    </w:p>
    <w:p w14:paraId="00000B8E">
      <w:pPr>
        <w:pStyle w:val="4"/>
        <w:keepNext w:val="0"/>
        <w:keepLines w:val="0"/>
        <w:spacing w:before="280"/>
        <w:rPr>
          <w:b/>
          <w:bCs/>
          <w:color w:val="000000"/>
          <w:sz w:val="26"/>
          <w:szCs w:val="26"/>
        </w:rPr>
      </w:pPr>
      <w:bookmarkStart w:id="361" w:name="_yzykn6eb97" w:colFirst="0" w:colLast="0"/>
      <w:bookmarkEnd w:id="361"/>
      <w:r>
        <w:rPr>
          <w:b/>
          <w:bCs/>
          <w:color w:val="000000"/>
          <w:sz w:val="26"/>
          <w:szCs w:val="26"/>
          <w:rtl w:val="0"/>
        </w:rPr>
        <w:t>9. Optimizes</w:t>
      </w:r>
    </w:p>
    <w:p w14:paraId="00000B8F">
      <w:pPr>
        <w:pStyle w:val="4"/>
        <w:keepNext w:val="0"/>
        <w:keepLines w:val="0"/>
        <w:spacing w:before="280"/>
        <w:rPr>
          <w:b/>
          <w:bCs/>
          <w:color w:val="000000"/>
          <w:sz w:val="26"/>
          <w:szCs w:val="26"/>
        </w:rPr>
      </w:pPr>
      <w:bookmarkStart w:id="362" w:name="_uzynlx3y5k33" w:colFirst="0" w:colLast="0"/>
      <w:bookmarkEnd w:id="362"/>
      <w:r>
        <w:rPr>
          <w:b/>
          <w:bCs/>
          <w:color w:val="000000"/>
          <w:sz w:val="26"/>
          <w:szCs w:val="26"/>
          <w:rtl w:val="0"/>
        </w:rPr>
        <w:t>10. Acts</w:t>
      </w:r>
    </w:p>
    <w:p w14:paraId="00000B90">
      <w:pPr>
        <w:pStyle w:val="4"/>
        <w:keepNext w:val="0"/>
        <w:keepLines w:val="0"/>
        <w:spacing w:before="280"/>
        <w:rPr>
          <w:b/>
          <w:bCs/>
          <w:color w:val="000000"/>
          <w:sz w:val="26"/>
          <w:szCs w:val="26"/>
        </w:rPr>
      </w:pPr>
      <w:bookmarkStart w:id="363" w:name="_ehuf5060m8mz" w:colFirst="0" w:colLast="0"/>
      <w:bookmarkEnd w:id="363"/>
      <w:r>
        <w:rPr>
          <w:b/>
          <w:bCs/>
          <w:color w:val="000000"/>
          <w:sz w:val="26"/>
          <w:szCs w:val="26"/>
          <w:rtl w:val="0"/>
        </w:rPr>
        <w:t>11. Verifies</w:t>
      </w:r>
    </w:p>
    <w:p w14:paraId="00000B91">
      <w:pPr>
        <w:pStyle w:val="4"/>
        <w:keepNext w:val="0"/>
        <w:keepLines w:val="0"/>
        <w:spacing w:before="280"/>
        <w:rPr>
          <w:b/>
          <w:bCs/>
          <w:color w:val="000000"/>
          <w:sz w:val="26"/>
          <w:szCs w:val="26"/>
        </w:rPr>
      </w:pPr>
      <w:bookmarkStart w:id="364" w:name="_hz97ssh5rpyi" w:colFirst="0" w:colLast="0"/>
      <w:bookmarkEnd w:id="364"/>
      <w:r>
        <w:rPr>
          <w:b/>
          <w:bCs/>
          <w:color w:val="000000"/>
          <w:sz w:val="26"/>
          <w:szCs w:val="26"/>
          <w:rtl w:val="0"/>
        </w:rPr>
        <w:t>12. Learns again.</w:t>
      </w:r>
    </w:p>
    <w:p w14:paraId="00000B92">
      <w:pPr>
        <w:spacing w:before="240" w:after="240"/>
      </w:pPr>
      <w:r>
        <w:rPr>
          <w:rtl w:val="0"/>
        </w:rPr>
        <w:t>And the loop continues.</w:t>
      </w:r>
    </w:p>
    <w:p w14:paraId="00000B93">
      <w:r>
        <w:pict>
          <v:rect id="_x0000_i1291" o:spt="1" style="height:1.5pt;width:0pt;" fillcolor="#A0A0A0" filled="t" stroked="f" coordsize="21600,21600" o:hr="t" o:hrstd="t" o:hralign="center">
            <v:path/>
            <v:fill on="t" focussize="0,0"/>
            <v:stroke on="f"/>
            <v:imagedata o:title=""/>
            <o:lock v:ext="edit"/>
            <w10:wrap type="none"/>
            <w10:anchorlock/>
          </v:rect>
        </w:pict>
      </w:r>
    </w:p>
    <w:p w14:paraId="00000B94">
      <w:pPr>
        <w:pStyle w:val="2"/>
        <w:keepNext w:val="0"/>
        <w:keepLines w:val="0"/>
        <w:spacing w:before="480"/>
        <w:rPr>
          <w:b/>
          <w:bCs/>
          <w:sz w:val="46"/>
          <w:szCs w:val="46"/>
        </w:rPr>
      </w:pPr>
      <w:bookmarkStart w:id="365" w:name="_iw53tu7y4sep" w:colFirst="0" w:colLast="0"/>
      <w:bookmarkEnd w:id="365"/>
      <w:r>
        <w:rPr>
          <w:b/>
          <w:bCs/>
          <w:sz w:val="46"/>
          <w:szCs w:val="46"/>
          <w:rtl w:val="0"/>
        </w:rPr>
        <w:t>🔥 BUT HERE IS WHERE I WOULD GO EVEN CRAZIER</w:t>
      </w:r>
    </w:p>
    <w:p w14:paraId="00000B95">
      <w:pPr>
        <w:spacing w:before="240" w:after="240"/>
      </w:pPr>
      <w:r>
        <w:rPr>
          <w:rtl w:val="0"/>
        </w:rPr>
        <w:t xml:space="preserve">If you truly want to pursue the </w:t>
      </w:r>
      <w:r>
        <w:rPr>
          <w:b/>
          <w:bCs/>
          <w:rtl w:val="0"/>
        </w:rPr>
        <w:t>“impossible of impossibles”</w:t>
      </w:r>
      <w:r>
        <w:rPr>
          <w:rtl w:val="0"/>
        </w:rPr>
        <w:t xml:space="preserve"> direction, I wouldn't stop at the feature list.</w:t>
      </w:r>
    </w:p>
    <w:p w14:paraId="00000B96">
      <w:pPr>
        <w:spacing w:before="240" w:after="240"/>
      </w:pPr>
      <w:r>
        <w:rPr>
          <w:rtl w:val="0"/>
        </w:rPr>
        <w:t xml:space="preserve">I'd build the product around </w:t>
      </w:r>
      <w:r>
        <w:rPr>
          <w:b/>
          <w:bCs/>
          <w:rtl w:val="0"/>
        </w:rPr>
        <w:t>five revolutionary primitives</w:t>
      </w:r>
      <w:r>
        <w:rPr>
          <w:rtl w:val="0"/>
        </w:rPr>
        <w:t>:</w:t>
      </w:r>
    </w:p>
    <w:p w14:paraId="00000B97">
      <w:pPr>
        <w:pStyle w:val="3"/>
        <w:keepNext w:val="0"/>
        <w:keepLines w:val="0"/>
        <w:spacing w:after="80"/>
        <w:rPr>
          <w:b/>
          <w:bCs/>
          <w:sz w:val="34"/>
          <w:szCs w:val="34"/>
        </w:rPr>
      </w:pPr>
      <w:bookmarkStart w:id="366" w:name="_q2jwglkk7kwb" w:colFirst="0" w:colLast="0"/>
      <w:bookmarkEnd w:id="366"/>
      <w:r>
        <w:rPr>
          <w:b/>
          <w:bCs/>
          <w:sz w:val="34"/>
          <w:szCs w:val="34"/>
          <w:rtl w:val="0"/>
        </w:rPr>
        <w:t>🧬 1. Living Links</w:t>
      </w:r>
    </w:p>
    <w:p w14:paraId="00000B98">
      <w:pPr>
        <w:spacing w:before="240" w:after="240"/>
      </w:pPr>
      <w:r>
        <w:rPr>
          <w:rtl w:val="0"/>
        </w:rPr>
        <w:t>A link that evolves.</w:t>
      </w:r>
    </w:p>
    <w:p w14:paraId="00000B99">
      <w:pPr>
        <w:pStyle w:val="3"/>
        <w:keepNext w:val="0"/>
        <w:keepLines w:val="0"/>
        <w:spacing w:after="80"/>
        <w:rPr>
          <w:b/>
          <w:bCs/>
          <w:sz w:val="34"/>
          <w:szCs w:val="34"/>
        </w:rPr>
      </w:pPr>
      <w:bookmarkStart w:id="367" w:name="_bnid2y12seav" w:colFirst="0" w:colLast="0"/>
      <w:bookmarkEnd w:id="367"/>
      <w:r>
        <w:rPr>
          <w:b/>
          <w:bCs/>
          <w:sz w:val="34"/>
          <w:szCs w:val="34"/>
          <w:rtl w:val="0"/>
        </w:rPr>
        <w:t>🧠 2. Link Agents</w:t>
      </w:r>
    </w:p>
    <w:p w14:paraId="00000B9A">
      <w:pPr>
        <w:spacing w:before="240" w:after="240"/>
      </w:pPr>
      <w:r>
        <w:rPr>
          <w:rtl w:val="0"/>
        </w:rPr>
        <w:t>A link capable of making decisions.</w:t>
      </w:r>
    </w:p>
    <w:p w14:paraId="00000B9B">
      <w:pPr>
        <w:pStyle w:val="3"/>
        <w:keepNext w:val="0"/>
        <w:keepLines w:val="0"/>
        <w:spacing w:after="80"/>
        <w:rPr>
          <w:b/>
          <w:bCs/>
          <w:sz w:val="34"/>
          <w:szCs w:val="34"/>
        </w:rPr>
      </w:pPr>
      <w:bookmarkStart w:id="368" w:name="_m7jq3wypbi1k" w:colFirst="0" w:colLast="0"/>
      <w:bookmarkEnd w:id="368"/>
      <w:r>
        <w:rPr>
          <w:b/>
          <w:bCs/>
          <w:sz w:val="34"/>
          <w:szCs w:val="34"/>
          <w:rtl w:val="0"/>
        </w:rPr>
        <w:t>🌐 3. Link Graph</w:t>
      </w:r>
    </w:p>
    <w:p w14:paraId="00000B9C">
      <w:pPr>
        <w:spacing w:before="240" w:after="240"/>
      </w:pPr>
      <w:r>
        <w:rPr>
          <w:rtl w:val="0"/>
        </w:rPr>
        <w:t>Every interaction and relationship becomes connected.</w:t>
      </w:r>
    </w:p>
    <w:p w14:paraId="00000B9D">
      <w:pPr>
        <w:pStyle w:val="3"/>
        <w:keepNext w:val="0"/>
        <w:keepLines w:val="0"/>
        <w:spacing w:after="80"/>
        <w:rPr>
          <w:b/>
          <w:bCs/>
          <w:sz w:val="34"/>
          <w:szCs w:val="34"/>
        </w:rPr>
      </w:pPr>
      <w:bookmarkStart w:id="369" w:name="_4gw8lyr4v013" w:colFirst="0" w:colLast="0"/>
      <w:bookmarkEnd w:id="369"/>
      <w:r>
        <w:rPr>
          <w:b/>
          <w:bCs/>
          <w:sz w:val="34"/>
          <w:szCs w:val="34"/>
          <w:rtl w:val="0"/>
        </w:rPr>
        <w:t>🔮 4. Business Simulation</w:t>
      </w:r>
    </w:p>
    <w:p w14:paraId="00000B9E">
      <w:pPr>
        <w:spacing w:before="240" w:after="240"/>
      </w:pPr>
      <w:r>
        <w:rPr>
          <w:rtl w:val="0"/>
        </w:rPr>
        <w:t>The system can model possible futures.</w:t>
      </w:r>
    </w:p>
    <w:p w14:paraId="00000B9F">
      <w:pPr>
        <w:pStyle w:val="3"/>
        <w:keepNext w:val="0"/>
        <w:keepLines w:val="0"/>
        <w:spacing w:after="80"/>
        <w:rPr>
          <w:b/>
          <w:bCs/>
          <w:sz w:val="34"/>
          <w:szCs w:val="34"/>
        </w:rPr>
      </w:pPr>
      <w:bookmarkStart w:id="370" w:name="_bhps6evqrwvn" w:colFirst="0" w:colLast="0"/>
      <w:bookmarkEnd w:id="370"/>
      <w:r>
        <w:rPr>
          <w:b/>
          <w:bCs/>
          <w:sz w:val="34"/>
          <w:szCs w:val="34"/>
          <w:rtl w:val="0"/>
        </w:rPr>
        <w:t>🤖 5. Autonomous Marketing</w:t>
      </w:r>
    </w:p>
    <w:p w14:paraId="00000BA0">
      <w:pPr>
        <w:spacing w:before="240" w:after="240"/>
      </w:pPr>
      <w:r>
        <w:rPr>
          <w:rtl w:val="0"/>
        </w:rPr>
        <w:t>The system can execute approved objectives rather than merely report analytics.</w:t>
      </w:r>
    </w:p>
    <w:p w14:paraId="00000BA1">
      <w:pPr>
        <w:spacing w:before="240" w:after="240"/>
      </w:pPr>
      <w:r>
        <w:rPr>
          <w:rtl w:val="0"/>
        </w:rPr>
        <w:t>Then your product isn't:</w:t>
      </w:r>
    </w:p>
    <w:p w14:paraId="00000BA2">
      <w:pPr>
        <w:spacing w:before="240" w:after="240"/>
        <w:ind w:left="600" w:right="600" w:firstLine="0"/>
        <w:rPr>
          <w:b/>
          <w:bCs/>
        </w:rPr>
      </w:pPr>
      <w:r>
        <w:rPr>
          <w:b/>
          <w:bCs/>
          <w:rtl w:val="0"/>
        </w:rPr>
        <w:t>“A platform for tracking links.”</w:t>
      </w:r>
    </w:p>
    <w:p w14:paraId="00000BA3">
      <w:pPr>
        <w:spacing w:before="240" w:after="240"/>
      </w:pPr>
      <w:r>
        <w:rPr>
          <w:rtl w:val="0"/>
        </w:rPr>
        <w:t>It's:</w:t>
      </w:r>
    </w:p>
    <w:p w14:paraId="00000BA4">
      <w:pPr>
        <w:pStyle w:val="2"/>
        <w:keepNext w:val="0"/>
        <w:keepLines w:val="0"/>
        <w:spacing w:before="480"/>
        <w:rPr>
          <w:b/>
          <w:bCs/>
          <w:sz w:val="46"/>
          <w:szCs w:val="46"/>
        </w:rPr>
      </w:pPr>
      <w:bookmarkStart w:id="371" w:name="_226fpo29l85" w:colFirst="0" w:colLast="0"/>
      <w:bookmarkEnd w:id="371"/>
      <w:r>
        <w:rPr>
          <w:b/>
          <w:bCs/>
          <w:sz w:val="46"/>
          <w:szCs w:val="46"/>
          <w:rtl w:val="0"/>
        </w:rPr>
        <w:t>A programmable intelligence layer between businesses and the people interacting with them.</w:t>
      </w:r>
    </w:p>
    <w:p w14:paraId="00000BA5">
      <w:pPr>
        <w:spacing w:before="240" w:after="240"/>
      </w:pPr>
      <w:r>
        <w:rPr>
          <w:rtl w:val="0"/>
        </w:rPr>
        <w:t>And that gives you an almost absurd expansion surface.</w:t>
      </w:r>
    </w:p>
    <w:p w14:paraId="00000BA6">
      <w:r>
        <w:pict>
          <v:rect id="_x0000_i1292" o:spt="1" style="height:1.5pt;width:0pt;" fillcolor="#A0A0A0" filled="t" stroked="f" coordsize="21600,21600" o:hr="t" o:hrstd="t" o:hralign="center">
            <v:path/>
            <v:fill on="t" focussize="0,0"/>
            <v:stroke on="f"/>
            <v:imagedata o:title=""/>
            <o:lock v:ext="edit"/>
            <w10:wrap type="none"/>
            <w10:anchorlock/>
          </v:rect>
        </w:pict>
      </w:r>
    </w:p>
    <w:p w14:paraId="00000BA7">
      <w:pPr>
        <w:pStyle w:val="2"/>
        <w:keepNext w:val="0"/>
        <w:keepLines w:val="0"/>
        <w:spacing w:before="480"/>
        <w:rPr>
          <w:b/>
          <w:bCs/>
          <w:sz w:val="46"/>
          <w:szCs w:val="46"/>
        </w:rPr>
      </w:pPr>
      <w:bookmarkStart w:id="372" w:name="_70v9r0laasg5" w:colFirst="0" w:colLast="0"/>
      <w:bookmarkEnd w:id="372"/>
      <w:r>
        <w:rPr>
          <w:b/>
          <w:bCs/>
          <w:sz w:val="46"/>
          <w:szCs w:val="46"/>
          <w:rtl w:val="0"/>
        </w:rPr>
        <w:t>🚀 THE EVEN BIGGER VISION</w:t>
      </w:r>
    </w:p>
    <w:p w14:paraId="00000BA8">
      <w:pPr>
        <w:spacing w:before="240" w:after="240"/>
      </w:pPr>
      <w:r>
        <w:rPr>
          <w:rtl w:val="0"/>
        </w:rPr>
        <w:t>Eventually, you could have:</w:t>
      </w:r>
    </w:p>
    <w:p w14:paraId="00000BA9">
      <w:pPr>
        <w:spacing w:before="240" w:after="240"/>
      </w:pPr>
      <w:r>
        <w:rPr>
          <w:rtl w:val="0"/>
        </w:rPr>
        <w:t>And every interaction feeds the intelligence layer.</w:t>
      </w:r>
    </w:p>
    <w:p w14:paraId="00000BAA">
      <w:r>
        <w:pict>
          <v:rect id="_x0000_i1293" o:spt="1" style="height:1.5pt;width:0pt;" fillcolor="#A0A0A0" filled="t" stroked="f" coordsize="21600,21600" o:hr="t" o:hrstd="t" o:hralign="center">
            <v:path/>
            <v:fill on="t" focussize="0,0"/>
            <v:stroke on="f"/>
            <v:imagedata o:title=""/>
            <o:lock v:ext="edit"/>
            <w10:wrap type="none"/>
            <w10:anchorlock/>
          </v:rect>
        </w:pict>
      </w:r>
    </w:p>
    <w:p w14:paraId="00000BAB">
      <w:pPr>
        <w:pStyle w:val="2"/>
        <w:keepNext w:val="0"/>
        <w:keepLines w:val="0"/>
        <w:spacing w:before="480"/>
        <w:rPr>
          <w:b/>
          <w:bCs/>
          <w:sz w:val="46"/>
          <w:szCs w:val="46"/>
        </w:rPr>
      </w:pPr>
      <w:bookmarkStart w:id="373" w:name="_l1vhfmap4jq1" w:colFirst="0" w:colLast="0"/>
      <w:bookmarkEnd w:id="373"/>
      <w:r>
        <w:rPr>
          <w:b/>
          <w:bCs/>
          <w:sz w:val="46"/>
          <w:szCs w:val="46"/>
          <w:rtl w:val="0"/>
        </w:rPr>
        <w:t>THE CRAZIEST PART</w:t>
      </w:r>
    </w:p>
    <w:p w14:paraId="00000BAC">
      <w:pPr>
        <w:spacing w:before="240" w:after="240"/>
      </w:pPr>
      <w:r>
        <w:rPr>
          <w:rtl w:val="0"/>
        </w:rPr>
        <w:t xml:space="preserve">The </w:t>
      </w:r>
      <w:r>
        <w:rPr>
          <w:b/>
          <w:bCs/>
          <w:rtl w:val="0"/>
        </w:rPr>
        <w:t>link itself becomes the smallest component of the product</w:t>
      </w:r>
      <w:r>
        <w:rPr>
          <w:rtl w:val="0"/>
        </w:rPr>
        <w:t>.</w:t>
      </w:r>
    </w:p>
    <w:p w14:paraId="00000BAD">
      <w:pPr>
        <w:spacing w:before="240" w:after="240"/>
      </w:pPr>
      <w:r>
        <w:rPr>
          <w:rtl w:val="0"/>
        </w:rPr>
        <w:t>The real asset becomes the intelligence accumulated around those links.</w:t>
      </w:r>
    </w:p>
    <w:p w14:paraId="00000BAE">
      <w:pPr>
        <w:spacing w:before="240" w:after="240"/>
      </w:pPr>
      <w:r>
        <w:rPr>
          <w:rtl w:val="0"/>
        </w:rPr>
        <w:t>Every click teaches the system.</w:t>
      </w:r>
    </w:p>
    <w:p w14:paraId="00000BAF">
      <w:pPr>
        <w:spacing w:before="240" w:after="240"/>
      </w:pPr>
      <w:r>
        <w:rPr>
          <w:rtl w:val="0"/>
        </w:rPr>
        <w:t>Every campaign teaches it.</w:t>
      </w:r>
    </w:p>
    <w:p w14:paraId="00000BB0">
      <w:pPr>
        <w:spacing w:before="240" w:after="240"/>
      </w:pPr>
      <w:r>
        <w:rPr>
          <w:rtl w:val="0"/>
        </w:rPr>
        <w:t>Every conversion teaches it.</w:t>
      </w:r>
    </w:p>
    <w:p w14:paraId="00000BB1">
      <w:pPr>
        <w:spacing w:before="240" w:after="240"/>
      </w:pPr>
      <w:r>
        <w:rPr>
          <w:rtl w:val="0"/>
        </w:rPr>
        <w:t>Every failed experiment teaches it.</w:t>
      </w:r>
    </w:p>
    <w:p w14:paraId="00000BB2">
      <w:pPr>
        <w:spacing w:before="240" w:after="240"/>
      </w:pPr>
      <w:r>
        <w:rPr>
          <w:rtl w:val="0"/>
        </w:rPr>
        <w:t>Every customer journey teaches it.</w:t>
      </w:r>
    </w:p>
    <w:p w14:paraId="00000BB3">
      <w:pPr>
        <w:spacing w:before="240" w:after="240"/>
      </w:pPr>
      <w:r>
        <w:rPr>
          <w:rtl w:val="0"/>
        </w:rPr>
        <w:t>Every business teaches it.</w:t>
      </w:r>
    </w:p>
    <w:p w14:paraId="00000BB4">
      <w:pPr>
        <w:spacing w:before="240" w:after="240"/>
      </w:pPr>
      <w:r>
        <w:rPr>
          <w:rtl w:val="0"/>
        </w:rPr>
        <w:t>And eventually:</w:t>
      </w:r>
    </w:p>
    <w:p w14:paraId="00000BB5">
      <w:pPr>
        <w:spacing w:before="240" w:after="240"/>
        <w:ind w:left="600" w:right="600" w:firstLine="0"/>
        <w:rPr>
          <w:b/>
          <w:bCs/>
        </w:rPr>
      </w:pPr>
      <w:r>
        <w:rPr>
          <w:b/>
          <w:bCs/>
          <w:rtl w:val="0"/>
        </w:rPr>
        <w:t>The platform knows how businesses' digital interactions behave better than the businesses themselves do.</w:t>
      </w:r>
    </w:p>
    <w:p w14:paraId="00000BB6">
      <w:pPr>
        <w:spacing w:before="240" w:after="240"/>
      </w:pPr>
      <w:r>
        <w:rPr>
          <w:rtl w:val="0"/>
        </w:rPr>
        <w:t>That's the point where you've crossed from:</w:t>
      </w:r>
    </w:p>
    <w:p w14:paraId="00000BB7">
      <w:pPr>
        <w:spacing w:before="240" w:after="240"/>
        <w:rPr>
          <w:b/>
          <w:bCs/>
        </w:rPr>
      </w:pPr>
      <w:r>
        <w:rPr>
          <w:rFonts w:ascii="Arial Unicode MS" w:hAnsi="Arial Unicode MS" w:eastAsia="Arial Unicode MS" w:cs="Arial Unicode MS"/>
          <w:b/>
          <w:bCs/>
          <w:rtl w:val="0"/>
        </w:rPr>
        <w:t>URL shortener → analytics → marketing platform → AI platform → business intelligence infrastructure.</w:t>
      </w:r>
    </w:p>
    <w:p w14:paraId="00000BB8">
      <w:r>
        <w:pict>
          <v:rect id="_x0000_i1294" o:spt="1" style="height:1.5pt;width:0pt;" fillcolor="#A0A0A0" filled="t" stroked="f" coordsize="21600,21600" o:hr="t" o:hrstd="t" o:hralign="center">
            <v:path/>
            <v:fill on="t" focussize="0,0"/>
            <v:stroke on="f"/>
            <v:imagedata o:title=""/>
            <o:lock v:ext="edit"/>
            <w10:wrap type="none"/>
            <w10:anchorlock/>
          </v:rect>
        </w:pict>
      </w:r>
    </w:p>
    <w:p w14:paraId="00000BB9">
      <w:pPr>
        <w:pStyle w:val="3"/>
        <w:keepNext w:val="0"/>
        <w:keepLines w:val="0"/>
        <w:spacing w:after="80"/>
        <w:rPr>
          <w:b/>
          <w:bCs/>
          <w:sz w:val="34"/>
          <w:szCs w:val="34"/>
        </w:rPr>
      </w:pPr>
      <w:bookmarkStart w:id="374" w:name="_ry8kx53ut8fu" w:colFirst="0" w:colLast="0"/>
      <w:bookmarkEnd w:id="374"/>
      <w:r>
        <w:rPr>
          <w:b/>
          <w:bCs/>
          <w:sz w:val="34"/>
          <w:szCs w:val="34"/>
          <w:rtl w:val="0"/>
        </w:rPr>
        <w:t>And I would take it one level further still.</w:t>
      </w:r>
    </w:p>
    <w:p w14:paraId="00000BBA">
      <w:pPr>
        <w:spacing w:before="240" w:after="240"/>
        <w:rPr>
          <w:b/>
          <w:bCs/>
        </w:rPr>
      </w:pPr>
      <w:r>
        <w:rPr>
          <w:rtl w:val="0"/>
        </w:rPr>
        <w:t xml:space="preserve">The next frontier isn't even </w:t>
      </w:r>
      <w:r>
        <w:rPr>
          <w:b/>
          <w:bCs/>
          <w:rtl w:val="0"/>
        </w:rPr>
        <w:t>“what features can we put inside the link?”</w:t>
      </w:r>
    </w:p>
    <w:p w14:paraId="00000BBB">
      <w:pPr>
        <w:spacing w:before="240" w:after="240"/>
      </w:pPr>
      <w:r>
        <w:rPr>
          <w:rtl w:val="0"/>
        </w:rPr>
        <w:t>It's:</w:t>
      </w:r>
    </w:p>
    <w:p w14:paraId="00000BBC">
      <w:pPr>
        <w:spacing w:before="240" w:after="240"/>
        <w:ind w:left="600" w:right="600" w:firstLine="0"/>
        <w:rPr>
          <w:b/>
          <w:bCs/>
        </w:rPr>
      </w:pPr>
      <w:r>
        <w:rPr>
          <w:b/>
          <w:bCs/>
          <w:rtl w:val="0"/>
        </w:rPr>
        <w:t>“What happens if the entire internet interaction model is redesigned around intelligent links?”</w:t>
      </w:r>
    </w:p>
    <w:p w14:paraId="00000BBD">
      <w:pPr>
        <w:spacing w:before="240" w:after="240"/>
        <w:rPr>
          <w:b/>
          <w:bCs/>
        </w:rPr>
      </w:pPr>
      <w:r>
        <w:rPr>
          <w:rtl w:val="0"/>
        </w:rPr>
        <w:t xml:space="preserve">Then we can explore things like </w:t>
      </w:r>
      <w:r>
        <w:rPr>
          <w:b/>
          <w:bCs/>
          <w:rtl w:val="0"/>
        </w:rPr>
        <w:t>links that negotiate between businesses, links that form temporary autonomous networks during events, links that become digital twins of physical objects, links that carry programmable economic incentives, links that dynamically construct software experiences, links that communicate with AI agents, links that coordinate entire marketing ecosystems, and a universal “link operating system” where third-party developers build intelligent behaviors on top of your infrastructure.</w:t>
      </w:r>
    </w:p>
    <w:p w14:paraId="00000BBE">
      <w:pPr>
        <w:spacing w:before="240" w:after="240"/>
        <w:rPr>
          <w:b/>
          <w:bCs/>
        </w:rPr>
      </w:pPr>
      <w:r>
        <w:rPr>
          <w:b/>
          <w:bCs/>
          <w:rtl w:val="0"/>
        </w:rPr>
        <w:t>That is where I think your “possibilities are endless” idea actually becomes legitimate.</w:t>
      </w:r>
    </w:p>
    <w:p w14:paraId="00000BBF">
      <w:r>
        <w:rPr>
          <w:rtl w:val="0"/>
        </w:rPr>
        <w:t>let's brainstorm and research on ideas around link DNA</w:t>
      </w:r>
    </w:p>
    <w:p w14:paraId="00000BC0">
      <w:pPr>
        <w:spacing w:before="240" w:after="240"/>
      </w:pPr>
      <w:r>
        <w:rPr>
          <w:rtl w:val="0"/>
        </w:rPr>
        <w:t xml:space="preserve">Yes. </w:t>
      </w:r>
      <w:r>
        <w:rPr>
          <w:b/>
          <w:bCs/>
          <w:rtl w:val="0"/>
        </w:rPr>
        <w:t>“Link DNA” is a much more interesting concept than simply giving a link an ID.</w:t>
      </w:r>
      <w:r>
        <w:rPr>
          <w:rtl w:val="0"/>
        </w:rPr>
        <w:t xml:space="preserve"> I think we should treat it as a foundational architecture for your SMB platform.</w:t>
      </w:r>
    </w:p>
    <w:p w14:paraId="00000BC1">
      <w:pPr>
        <w:spacing w:before="240" w:after="240"/>
      </w:pPr>
      <w:r>
        <w:rPr>
          <w:rtl w:val="0"/>
        </w:rPr>
        <w:t>I researched adjacent ideas first. There are already pieces of this ecosystem: GS1 Digital Link gives physical products web identities and allows a single link to resolve to different information over time; modern dynamic-link platforms already do device/location routing, deep linking and analytics; and research has explored programmable links whose behavior is determined by logic rather than a fixed destination.</w:t>
      </w:r>
    </w:p>
    <w:p w14:paraId="00000BC2">
      <w:pPr>
        <w:spacing w:before="240" w:after="240"/>
        <w:rPr>
          <w:b/>
          <w:bCs/>
        </w:rPr>
      </w:pPr>
      <w:r>
        <w:rPr>
          <w:b/>
          <w:bCs/>
          <w:rtl w:val="0"/>
        </w:rPr>
        <w:t>But I don't see “Link DNA” as merely another dynamic-link feature.</w:t>
      </w:r>
    </w:p>
    <w:p w14:paraId="00000BC3">
      <w:pPr>
        <w:spacing w:before="240" w:after="240"/>
      </w:pPr>
      <w:r>
        <w:rPr>
          <w:rtl w:val="0"/>
        </w:rPr>
        <w:t>I think we can define it as something much deeper:</w:t>
      </w:r>
    </w:p>
    <w:p w14:paraId="00000BC4">
      <w:pPr>
        <w:pStyle w:val="2"/>
        <w:keepNext w:val="0"/>
        <w:keepLines w:val="0"/>
        <w:spacing w:before="480"/>
        <w:rPr>
          <w:b/>
          <w:bCs/>
          <w:sz w:val="46"/>
          <w:szCs w:val="46"/>
        </w:rPr>
      </w:pPr>
      <w:bookmarkStart w:id="375" w:name="_jsuzan29rf79" w:colFirst="0" w:colLast="0"/>
      <w:bookmarkEnd w:id="375"/>
      <w:r>
        <w:rPr>
          <w:b/>
          <w:bCs/>
          <w:sz w:val="46"/>
          <w:szCs w:val="46"/>
          <w:rtl w:val="0"/>
        </w:rPr>
        <w:t>🧬 LINK DNA</w:t>
      </w:r>
    </w:p>
    <w:p w14:paraId="00000BC5">
      <w:pPr>
        <w:spacing w:before="240" w:after="240"/>
        <w:ind w:left="600" w:right="600" w:firstLine="0"/>
        <w:rPr>
          <w:b/>
          <w:bCs/>
        </w:rPr>
      </w:pPr>
      <w:r>
        <w:rPr>
          <w:b/>
          <w:bCs/>
          <w:rtl w:val="0"/>
        </w:rPr>
        <w:t>The complete machine-readable identity, history, capabilities, relationships, behavior, intelligence, and evolution state of a link.</w:t>
      </w:r>
    </w:p>
    <w:p w14:paraId="00000BC6">
      <w:pPr>
        <w:spacing w:before="240" w:after="240"/>
      </w:pPr>
      <w:r>
        <w:rPr>
          <w:rtl w:val="0"/>
        </w:rPr>
        <w:t>A normal link is:</w:t>
      </w:r>
    </w:p>
    <w:p w14:paraId="00000BC7">
      <w:pPr>
        <w:spacing w:before="240" w:after="240"/>
      </w:pPr>
      <w:r>
        <w:rPr>
          <w:rtl w:val="0"/>
        </w:rPr>
        <w:t>A Link DNA system becomes:</w:t>
      </w:r>
    </w:p>
    <w:p w14:paraId="00000BC8">
      <w:pPr>
        <w:spacing w:before="240" w:after="240"/>
        <w:rPr>
          <w:b/>
          <w:bCs/>
        </w:rPr>
      </w:pPr>
      <w:r>
        <w:rPr>
          <w:rtl w:val="0"/>
        </w:rPr>
        <w:t xml:space="preserve">And </w:t>
      </w:r>
      <w:r>
        <w:rPr>
          <w:b/>
          <w:bCs/>
          <w:rtl w:val="0"/>
        </w:rPr>
        <w:t>that opens a ridiculous number of possibilities.</w:t>
      </w:r>
    </w:p>
    <w:p w14:paraId="00000BC9">
      <w:r>
        <w:pict>
          <v:rect id="_x0000_i1295" o:spt="1" style="height:1.5pt;width:0pt;" fillcolor="#A0A0A0" filled="t" stroked="f" coordsize="21600,21600" o:hr="t" o:hrstd="t" o:hralign="center">
            <v:path/>
            <v:fill on="t" focussize="0,0"/>
            <v:stroke on="f"/>
            <v:imagedata o:title=""/>
            <o:lock v:ext="edit"/>
            <w10:wrap type="none"/>
            <w10:anchorlock/>
          </v:rect>
        </w:pict>
      </w:r>
    </w:p>
    <w:p w14:paraId="00000BCA">
      <w:pPr>
        <w:pStyle w:val="2"/>
        <w:keepNext w:val="0"/>
        <w:keepLines w:val="0"/>
        <w:spacing w:before="480"/>
        <w:rPr>
          <w:b/>
          <w:bCs/>
          <w:sz w:val="46"/>
          <w:szCs w:val="46"/>
        </w:rPr>
      </w:pPr>
      <w:bookmarkStart w:id="376" w:name="_zecxpb7edxru" w:colFirst="0" w:colLast="0"/>
      <w:bookmarkEnd w:id="376"/>
      <w:r>
        <w:rPr>
          <w:b/>
          <w:bCs/>
          <w:sz w:val="46"/>
          <w:szCs w:val="46"/>
          <w:rtl w:val="0"/>
        </w:rPr>
        <w:t>1. First principle: every link gets a genetic identity</w:t>
      </w:r>
    </w:p>
    <w:p w14:paraId="00000BCB">
      <w:pPr>
        <w:spacing w:before="240" w:after="240"/>
      </w:pPr>
      <w:r>
        <w:rPr>
          <w:rtl w:val="0"/>
        </w:rPr>
        <w:t>When someone creates:</w:t>
      </w:r>
    </w:p>
    <w:p w14:paraId="00000BCC">
      <w:pPr>
        <w:spacing w:before="240" w:after="240"/>
      </w:pPr>
      <w:r>
        <w:rPr>
          <w:rtl w:val="0"/>
        </w:rPr>
        <w:t>your system shouldn't think:</w:t>
      </w:r>
    </w:p>
    <w:p w14:paraId="00000BCD">
      <w:pPr>
        <w:spacing w:before="240" w:after="240"/>
        <w:ind w:left="600" w:right="600" w:firstLine="0"/>
      </w:pPr>
      <w:r>
        <w:rPr>
          <w:rtl w:val="0"/>
        </w:rPr>
        <w:t>“I have a URL.”</w:t>
      </w:r>
    </w:p>
    <w:p w14:paraId="00000BCE">
      <w:pPr>
        <w:spacing w:before="240" w:after="240"/>
      </w:pPr>
      <w:r>
        <w:rPr>
          <w:rtl w:val="0"/>
        </w:rPr>
        <w:t>It should think:</w:t>
      </w:r>
    </w:p>
    <w:p w14:paraId="00000BCF">
      <w:pPr>
        <w:spacing w:before="240" w:after="240"/>
        <w:ind w:left="600" w:right="600" w:firstLine="0"/>
        <w:rPr>
          <w:b/>
          <w:bCs/>
        </w:rPr>
      </w:pPr>
      <w:r>
        <w:rPr>
          <w:b/>
          <w:bCs/>
          <w:rtl w:val="0"/>
        </w:rPr>
        <w:t>“I have created a new digital entity.”</w:t>
      </w:r>
    </w:p>
    <w:p w14:paraId="00000BD0">
      <w:pPr>
        <w:spacing w:before="240" w:after="240"/>
      </w:pPr>
      <w:r>
        <w:rPr>
          <w:rtl w:val="0"/>
        </w:rPr>
        <w:t>Give it an immutable internal identity:</w:t>
      </w:r>
    </w:p>
    <w:p w14:paraId="00000BD1">
      <w:pPr>
        <w:spacing w:before="240" w:after="240"/>
      </w:pPr>
      <w:r>
        <w:rPr>
          <w:rtl w:val="0"/>
        </w:rPr>
        <w:t>Then its public slug can change:</w:t>
      </w:r>
    </w:p>
    <w:p w14:paraId="00000BD2">
      <w:pPr>
        <w:spacing w:before="240" w:after="240"/>
      </w:pPr>
      <w:r>
        <w:rPr>
          <w:rtl w:val="0"/>
        </w:rPr>
        <w:t>without changing the underlying identity.</w:t>
      </w:r>
    </w:p>
    <w:p w14:paraId="00000BD3">
      <w:pPr>
        <w:spacing w:before="240" w:after="240"/>
      </w:pPr>
      <w:r>
        <w:rPr>
          <w:rtl w:val="0"/>
        </w:rPr>
        <w:t>That distinction is extremely important.</w:t>
      </w:r>
    </w:p>
    <w:p w14:paraId="00000BD4">
      <w:pPr>
        <w:pStyle w:val="4"/>
        <w:keepNext w:val="0"/>
        <w:keepLines w:val="0"/>
        <w:spacing w:before="280"/>
        <w:rPr>
          <w:b/>
          <w:bCs/>
          <w:color w:val="000000"/>
          <w:sz w:val="26"/>
          <w:szCs w:val="26"/>
        </w:rPr>
      </w:pPr>
      <w:bookmarkStart w:id="377" w:name="_8a6b75dacqm5" w:colFirst="0" w:colLast="0"/>
      <w:bookmarkEnd w:id="377"/>
      <w:r>
        <w:rPr>
          <w:b/>
          <w:bCs/>
          <w:color w:val="000000"/>
          <w:sz w:val="26"/>
          <w:szCs w:val="26"/>
          <w:rtl w:val="0"/>
        </w:rPr>
        <w:t>Public identity</w:t>
      </w:r>
    </w:p>
    <w:p w14:paraId="00000BD5">
      <w:pPr>
        <w:spacing w:before="240" w:after="240"/>
      </w:pPr>
      <w:r>
        <w:rPr>
          <w:rtl w:val="0"/>
        </w:rPr>
        <w:t>What humans see:</w:t>
      </w:r>
    </w:p>
    <w:p w14:paraId="00000BD6">
      <w:pPr>
        <w:pStyle w:val="4"/>
        <w:keepNext w:val="0"/>
        <w:keepLines w:val="0"/>
        <w:spacing w:before="280"/>
        <w:rPr>
          <w:b/>
          <w:bCs/>
          <w:color w:val="000000"/>
          <w:sz w:val="26"/>
          <w:szCs w:val="26"/>
        </w:rPr>
      </w:pPr>
      <w:bookmarkStart w:id="378" w:name="_v1h4nvwx7eyb" w:colFirst="0" w:colLast="0"/>
      <w:bookmarkEnd w:id="378"/>
      <w:r>
        <w:rPr>
          <w:b/>
          <w:bCs/>
          <w:color w:val="000000"/>
          <w:sz w:val="26"/>
          <w:szCs w:val="26"/>
          <w:rtl w:val="0"/>
        </w:rPr>
        <w:t>Machine identity</w:t>
      </w:r>
    </w:p>
    <w:p w14:paraId="00000BD7">
      <w:pPr>
        <w:spacing w:before="240" w:after="240"/>
      </w:pPr>
      <w:r>
        <w:rPr>
          <w:rtl w:val="0"/>
        </w:rPr>
        <w:t>What your platform knows:</w:t>
      </w:r>
    </w:p>
    <w:p w14:paraId="00000BD8">
      <w:pPr>
        <w:spacing w:before="240" w:after="240"/>
      </w:pPr>
      <w:r>
        <w:rPr>
          <w:rtl w:val="0"/>
        </w:rPr>
        <w:t>That machine identity survives the entire life of the link.</w:t>
      </w:r>
    </w:p>
    <w:p w14:paraId="00000BD9">
      <w:r>
        <w:pict>
          <v:rect id="_x0000_i1296" o:spt="1" style="height:1.5pt;width:0pt;" fillcolor="#A0A0A0" filled="t" stroked="f" coordsize="21600,21600" o:hr="t" o:hrstd="t" o:hralign="center">
            <v:path/>
            <v:fill on="t" focussize="0,0"/>
            <v:stroke on="f"/>
            <v:imagedata o:title=""/>
            <o:lock v:ext="edit"/>
            <w10:wrap type="none"/>
            <w10:anchorlock/>
          </v:rect>
        </w:pict>
      </w:r>
    </w:p>
    <w:p w14:paraId="00000BDA">
      <w:pPr>
        <w:pStyle w:val="2"/>
        <w:keepNext w:val="0"/>
        <w:keepLines w:val="0"/>
        <w:spacing w:before="480"/>
        <w:rPr>
          <w:b/>
          <w:bCs/>
          <w:sz w:val="46"/>
          <w:szCs w:val="46"/>
        </w:rPr>
      </w:pPr>
      <w:bookmarkStart w:id="379" w:name="_i1i9uldlbgd6" w:colFirst="0" w:colLast="0"/>
      <w:bookmarkEnd w:id="379"/>
      <w:r>
        <w:rPr>
          <w:b/>
          <w:bCs/>
          <w:sz w:val="46"/>
          <w:szCs w:val="46"/>
          <w:rtl w:val="0"/>
        </w:rPr>
        <w:t>2. 🧬 Link DNA should have a genome</w:t>
      </w:r>
    </w:p>
    <w:p w14:paraId="00000BDB">
      <w:pPr>
        <w:spacing w:before="240" w:after="240"/>
      </w:pPr>
      <w:r>
        <w:rPr>
          <w:rtl w:val="0"/>
        </w:rPr>
        <w:t xml:space="preserve">I'd literally model the link as having a </w:t>
      </w:r>
      <w:r>
        <w:rPr>
          <w:b/>
          <w:bCs/>
          <w:rtl w:val="0"/>
        </w:rPr>
        <w:t>genome</w:t>
      </w:r>
      <w:r>
        <w:rPr>
          <w:rtl w:val="0"/>
        </w:rPr>
        <w:t>.</w:t>
      </w:r>
    </w:p>
    <w:p w14:paraId="00000BDC">
      <w:pPr>
        <w:spacing w:before="240" w:after="240"/>
      </w:pPr>
      <w:r>
        <w:rPr>
          <w:rtl w:val="0"/>
        </w:rPr>
        <w:t>Something conceptually like:</w:t>
      </w:r>
    </w:p>
    <w:p w14:paraId="00000BDD">
      <w:pPr>
        <w:spacing w:before="240" w:after="240"/>
      </w:pPr>
      <w:r>
        <w:rPr>
          <w:rtl w:val="0"/>
        </w:rPr>
        <w:t xml:space="preserve">Now we're talking about something far more powerful than a database row called </w:t>
      </w:r>
      <w:r>
        <w:rPr>
          <w:rFonts w:ascii="Roboto Mono" w:hAnsi="Roboto Mono" w:eastAsia="Roboto Mono" w:cs="Roboto Mono"/>
          <w:color w:val="188038"/>
          <w:rtl w:val="0"/>
        </w:rPr>
        <w:t>links</w:t>
      </w:r>
      <w:r>
        <w:rPr>
          <w:rtl w:val="0"/>
        </w:rPr>
        <w:t>.</w:t>
      </w:r>
    </w:p>
    <w:p w14:paraId="00000BDE">
      <w:r>
        <w:pict>
          <v:rect id="_x0000_i1297" o:spt="1" style="height:1.5pt;width:0pt;" fillcolor="#A0A0A0" filled="t" stroked="f" coordsize="21600,21600" o:hr="t" o:hrstd="t" o:hralign="center">
            <v:path/>
            <v:fill on="t" focussize="0,0"/>
            <v:stroke on="f"/>
            <v:imagedata o:title=""/>
            <o:lock v:ext="edit"/>
            <w10:wrap type="none"/>
            <w10:anchorlock/>
          </v:rect>
        </w:pict>
      </w:r>
    </w:p>
    <w:p w14:paraId="00000BDF">
      <w:pPr>
        <w:pStyle w:val="2"/>
        <w:keepNext w:val="0"/>
        <w:keepLines w:val="0"/>
        <w:spacing w:before="480"/>
        <w:rPr>
          <w:b/>
          <w:bCs/>
          <w:sz w:val="46"/>
          <w:szCs w:val="46"/>
        </w:rPr>
      </w:pPr>
      <w:bookmarkStart w:id="380" w:name="_oigkl3s45phq" w:colFirst="0" w:colLast="0"/>
      <w:bookmarkEnd w:id="380"/>
      <w:r>
        <w:rPr>
          <w:b/>
          <w:bCs/>
          <w:sz w:val="46"/>
          <w:szCs w:val="46"/>
          <w:rtl w:val="0"/>
        </w:rPr>
        <w:t>3. 🧬 DNA should be partly immutable</w:t>
      </w:r>
    </w:p>
    <w:p w14:paraId="00000BE0">
      <w:pPr>
        <w:spacing w:before="240" w:after="240"/>
      </w:pPr>
      <w:r>
        <w:rPr>
          <w:rtl w:val="0"/>
        </w:rPr>
        <w:t>This is where the biological metaphor becomes useful.</w:t>
      </w:r>
    </w:p>
    <w:p w14:paraId="00000BE1">
      <w:pPr>
        <w:spacing w:before="240" w:after="240"/>
      </w:pPr>
      <w:r>
        <w:rPr>
          <w:rtl w:val="0"/>
        </w:rPr>
        <w:t>Some DNA should be effectively permanent.</w:t>
      </w:r>
    </w:p>
    <w:p w14:paraId="00000BE2">
      <w:pPr>
        <w:spacing w:before="240" w:after="240"/>
      </w:pPr>
      <w:r>
        <w:rPr>
          <w:rtl w:val="0"/>
        </w:rPr>
        <w:t>For example:</w:t>
      </w:r>
    </w:p>
    <w:p w14:paraId="00000BE3">
      <w:pPr>
        <w:spacing w:before="240" w:after="240"/>
      </w:pPr>
      <w:r>
        <w:rPr>
          <w:rtl w:val="0"/>
        </w:rPr>
        <w:t>Those shouldn't simply be overwritten.</w:t>
      </w:r>
    </w:p>
    <w:p w14:paraId="00000BE4">
      <w:pPr>
        <w:spacing w:before="240" w:after="240"/>
      </w:pPr>
      <w:r>
        <w:rPr>
          <w:rtl w:val="0"/>
        </w:rPr>
        <w:t>Instead:</w:t>
      </w:r>
    </w:p>
    <w:p w14:paraId="00000BE5">
      <w:pPr>
        <w:spacing w:before="240" w:after="240"/>
      </w:pPr>
      <w:r>
        <w:rPr>
          <w:rtl w:val="0"/>
        </w:rPr>
        <w:t>You preserve history.</w:t>
      </w:r>
    </w:p>
    <w:p w14:paraId="00000BE6">
      <w:pPr>
        <w:spacing w:before="240" w:after="240"/>
      </w:pPr>
      <w:r>
        <w:rPr>
          <w:rtl w:val="0"/>
        </w:rPr>
        <w:t>That means you can answer:</w:t>
      </w:r>
    </w:p>
    <w:p w14:paraId="00000BE7">
      <w:pPr>
        <w:spacing w:before="240" w:after="240"/>
        <w:ind w:left="600" w:right="600" w:firstLine="0"/>
      </w:pPr>
      <w:r>
        <w:rPr>
          <w:rtl w:val="0"/>
        </w:rPr>
        <w:t>Who created this link?</w:t>
      </w:r>
    </w:p>
    <w:p w14:paraId="00000BE8">
      <w:pPr>
        <w:spacing w:before="240" w:after="240"/>
        <w:ind w:left="600" w:right="600" w:firstLine="0"/>
      </w:pPr>
      <w:r>
        <w:rPr>
          <w:rtl w:val="0"/>
        </w:rPr>
        <w:t>What was it originally intended for?</w:t>
      </w:r>
    </w:p>
    <w:p w14:paraId="00000BE9">
      <w:pPr>
        <w:spacing w:before="240" w:after="240"/>
        <w:ind w:left="600" w:right="600" w:firstLine="0"/>
      </w:pPr>
      <w:r>
        <w:rPr>
          <w:rtl w:val="0"/>
        </w:rPr>
        <w:t>What changed?</w:t>
      </w:r>
    </w:p>
    <w:p w14:paraId="00000BEA">
      <w:pPr>
        <w:spacing w:before="240" w:after="240"/>
        <w:ind w:left="600" w:right="600" w:firstLine="0"/>
      </w:pPr>
      <w:r>
        <w:rPr>
          <w:rtl w:val="0"/>
        </w:rPr>
        <w:t>When did it change?</w:t>
      </w:r>
    </w:p>
    <w:p w14:paraId="00000BEB">
      <w:pPr>
        <w:spacing w:before="240" w:after="240"/>
        <w:ind w:left="600" w:right="600" w:firstLine="0"/>
      </w:pPr>
      <w:r>
        <w:rPr>
          <w:rtl w:val="0"/>
        </w:rPr>
        <w:t>Why did it change?</w:t>
      </w:r>
    </w:p>
    <w:p w14:paraId="00000BEC">
      <w:pPr>
        <w:spacing w:before="240" w:after="240"/>
        <w:ind w:left="600" w:right="600" w:firstLine="0"/>
      </w:pPr>
      <w:r>
        <w:rPr>
          <w:rtl w:val="0"/>
        </w:rPr>
        <w:t>Which system changed it?</w:t>
      </w:r>
    </w:p>
    <w:p w14:paraId="00000BED">
      <w:pPr>
        <w:spacing w:before="240" w:after="240"/>
      </w:pPr>
      <w:r>
        <w:rPr>
          <w:rtl w:val="0"/>
        </w:rPr>
        <w:t>That's already more sophisticated than many link-management systems, which focus on current configuration and audit history. Current platforms increasingly provide lifecycle control and change history, so this is a natural foundation to push further.</w:t>
      </w:r>
    </w:p>
    <w:p w14:paraId="00000BEE">
      <w:r>
        <w:pict>
          <v:rect id="_x0000_i1298" o:spt="1" style="height:1.5pt;width:0pt;" fillcolor="#A0A0A0" filled="t" stroked="f" coordsize="21600,21600" o:hr="t" o:hrstd="t" o:hralign="center">
            <v:path/>
            <v:fill on="t" focussize="0,0"/>
            <v:stroke on="f"/>
            <v:imagedata o:title=""/>
            <o:lock v:ext="edit"/>
            <w10:wrap type="none"/>
            <w10:anchorlock/>
          </v:rect>
        </w:pict>
      </w:r>
    </w:p>
    <w:p w14:paraId="00000BEF">
      <w:pPr>
        <w:pStyle w:val="2"/>
        <w:keepNext w:val="0"/>
        <w:keepLines w:val="0"/>
        <w:spacing w:before="480"/>
        <w:rPr>
          <w:b/>
          <w:bCs/>
          <w:sz w:val="46"/>
          <w:szCs w:val="46"/>
        </w:rPr>
      </w:pPr>
      <w:bookmarkStart w:id="381" w:name="_ajzr1ope4fcm" w:colFirst="0" w:colLast="0"/>
      <w:bookmarkEnd w:id="381"/>
      <w:r>
        <w:rPr>
          <w:b/>
          <w:bCs/>
          <w:sz w:val="46"/>
          <w:szCs w:val="46"/>
          <w:rtl w:val="0"/>
        </w:rPr>
        <w:t>4. 🧬 LINK MUTATIONS</w:t>
      </w:r>
    </w:p>
    <w:p w14:paraId="00000BF0">
      <w:pPr>
        <w:spacing w:before="240" w:after="240"/>
      </w:pPr>
      <w:r>
        <w:rPr>
          <w:rtl w:val="0"/>
        </w:rPr>
        <w:t xml:space="preserve">Now let's steal the concept of </w:t>
      </w:r>
      <w:r>
        <w:rPr>
          <w:b/>
          <w:bCs/>
          <w:rtl w:val="0"/>
        </w:rPr>
        <w:t>mutation</w:t>
      </w:r>
      <w:r>
        <w:rPr>
          <w:rtl w:val="0"/>
        </w:rPr>
        <w:t xml:space="preserve"> from genetics.</w:t>
      </w:r>
    </w:p>
    <w:p w14:paraId="00000BF1">
      <w:pPr>
        <w:spacing w:before="240" w:after="240"/>
      </w:pPr>
      <w:r>
        <w:rPr>
          <w:rtl w:val="0"/>
        </w:rPr>
        <w:t>A link can change.</w:t>
      </w:r>
    </w:p>
    <w:p w14:paraId="00000BF2">
      <w:pPr>
        <w:spacing w:before="240" w:after="240"/>
      </w:pPr>
      <w:r>
        <w:rPr>
          <w:rtl w:val="0"/>
        </w:rPr>
        <w:t>Example:</w:t>
      </w:r>
    </w:p>
    <w:p w14:paraId="00000BF3">
      <w:pPr>
        <w:pStyle w:val="4"/>
        <w:keepNext w:val="0"/>
        <w:keepLines w:val="0"/>
        <w:spacing w:before="280"/>
        <w:rPr>
          <w:b/>
          <w:bCs/>
          <w:color w:val="000000"/>
          <w:sz w:val="26"/>
          <w:szCs w:val="26"/>
        </w:rPr>
      </w:pPr>
      <w:bookmarkStart w:id="382" w:name="_z9igj2vi4xjg" w:colFirst="0" w:colLast="0"/>
      <w:bookmarkEnd w:id="382"/>
      <w:r>
        <w:rPr>
          <w:b/>
          <w:bCs/>
          <w:color w:val="000000"/>
          <w:sz w:val="26"/>
          <w:szCs w:val="26"/>
          <w:rtl w:val="0"/>
        </w:rPr>
        <w:t>Generation 1</w:t>
      </w:r>
    </w:p>
    <w:p w14:paraId="00000BF4">
      <w:pPr>
        <w:spacing w:before="240" w:after="240"/>
      </w:pPr>
      <w:r>
        <w:rPr>
          <w:rtl w:val="0"/>
        </w:rPr>
        <w:t>Then someone changes it.</w:t>
      </w:r>
    </w:p>
    <w:p w14:paraId="00000BF5">
      <w:pPr>
        <w:pStyle w:val="4"/>
        <w:keepNext w:val="0"/>
        <w:keepLines w:val="0"/>
        <w:spacing w:before="280"/>
        <w:rPr>
          <w:b/>
          <w:bCs/>
          <w:color w:val="000000"/>
          <w:sz w:val="26"/>
          <w:szCs w:val="26"/>
        </w:rPr>
      </w:pPr>
      <w:bookmarkStart w:id="383" w:name="_zbp5iifc71p1" w:colFirst="0" w:colLast="0"/>
      <w:bookmarkEnd w:id="383"/>
      <w:r>
        <w:rPr>
          <w:b/>
          <w:bCs/>
          <w:color w:val="000000"/>
          <w:sz w:val="26"/>
          <w:szCs w:val="26"/>
          <w:rtl w:val="0"/>
        </w:rPr>
        <w:t>Generation 2</w:t>
      </w:r>
    </w:p>
    <w:p w14:paraId="00000BF6">
      <w:pPr>
        <w:spacing w:before="240" w:after="240"/>
      </w:pPr>
      <w:r>
        <w:rPr>
          <w:rtl w:val="0"/>
        </w:rPr>
        <w:t>Instead of treating that as:</w:t>
      </w:r>
    </w:p>
    <w:p w14:paraId="00000BF7">
      <w:pPr>
        <w:spacing w:before="240" w:after="240"/>
        <w:ind w:left="600" w:right="600" w:firstLine="0"/>
      </w:pPr>
      <w:r>
        <w:rPr>
          <w:rtl w:val="0"/>
        </w:rPr>
        <w:t>UPDATE link SET destination = ...</w:t>
      </w:r>
    </w:p>
    <w:p w14:paraId="00000BF8">
      <w:pPr>
        <w:spacing w:before="240" w:after="240"/>
      </w:pPr>
      <w:r>
        <w:rPr>
          <w:rtl w:val="0"/>
        </w:rPr>
        <w:t>your conceptual model becomes:</w:t>
      </w:r>
    </w:p>
    <w:p w14:paraId="00000BF9">
      <w:pPr>
        <w:spacing w:before="240" w:after="240"/>
      </w:pPr>
      <w:r>
        <w:rPr>
          <w:rtl w:val="0"/>
        </w:rPr>
        <w:t>You preserve the lineage.</w:t>
      </w:r>
    </w:p>
    <w:p w14:paraId="00000BFA">
      <w:r>
        <w:pict>
          <v:rect id="_x0000_i1299" o:spt="1" style="height:1.5pt;width:0pt;" fillcolor="#A0A0A0" filled="t" stroked="f" coordsize="21600,21600" o:hr="t" o:hrstd="t" o:hralign="center">
            <v:path/>
            <v:fill on="t" focussize="0,0"/>
            <v:stroke on="f"/>
            <v:imagedata o:title=""/>
            <o:lock v:ext="edit"/>
            <w10:wrap type="none"/>
            <w10:anchorlock/>
          </v:rect>
        </w:pict>
      </w:r>
    </w:p>
    <w:p w14:paraId="00000BFB">
      <w:pPr>
        <w:pStyle w:val="2"/>
        <w:keepNext w:val="0"/>
        <w:keepLines w:val="0"/>
        <w:spacing w:before="480"/>
        <w:rPr>
          <w:b/>
          <w:bCs/>
          <w:sz w:val="46"/>
          <w:szCs w:val="46"/>
        </w:rPr>
      </w:pPr>
      <w:bookmarkStart w:id="384" w:name="_l4jv6mwnfqi4" w:colFirst="0" w:colLast="0"/>
      <w:bookmarkEnd w:id="384"/>
      <w:r>
        <w:rPr>
          <w:b/>
          <w:bCs/>
          <w:sz w:val="46"/>
          <w:szCs w:val="46"/>
          <w:rtl w:val="0"/>
        </w:rPr>
        <w:t>5. 🧬 LINK LINEAGE</w:t>
      </w:r>
    </w:p>
    <w:p w14:paraId="00000BFC">
      <w:pPr>
        <w:spacing w:before="240" w:after="240"/>
      </w:pPr>
      <w:r>
        <w:rPr>
          <w:rtl w:val="0"/>
        </w:rPr>
        <w:t>Now imagine a marketer duplicates a successful link.</w:t>
      </w:r>
    </w:p>
    <w:p w14:paraId="00000BFD">
      <w:pPr>
        <w:spacing w:before="240" w:after="240"/>
      </w:pPr>
      <w:r>
        <w:rPr>
          <w:rtl w:val="0"/>
        </w:rPr>
        <w:t>They create:</w:t>
      </w:r>
    </w:p>
    <w:p w14:paraId="00000BFE">
      <w:pPr>
        <w:spacing w:before="240" w:after="240"/>
      </w:pPr>
      <w:r>
        <w:rPr>
          <w:rtl w:val="0"/>
        </w:rPr>
        <w:t>Your system records:</w:t>
      </w:r>
    </w:p>
    <w:p w14:paraId="00000BFF">
      <w:pPr>
        <w:spacing w:before="240" w:after="240"/>
      </w:pPr>
      <w:r>
        <w:rPr>
          <w:rtl w:val="0"/>
        </w:rPr>
        <w:t>Now you know:</w:t>
      </w:r>
    </w:p>
    <w:p w14:paraId="00000C00">
      <w:pPr>
        <w:spacing w:before="240" w:after="240"/>
        <w:ind w:left="600" w:right="600" w:firstLine="0"/>
      </w:pPr>
      <w:r>
        <w:rPr>
          <w:rtl w:val="0"/>
        </w:rPr>
        <w:t>These links descend from the same original campaign concept.</w:t>
      </w:r>
    </w:p>
    <w:p w14:paraId="00000C01">
      <w:pPr>
        <w:spacing w:before="240" w:after="240"/>
      </w:pPr>
      <w:r>
        <w:rPr>
          <w:rtl w:val="0"/>
        </w:rPr>
        <w:t>That becomes extraordinarily useful for campaign intelligence.</w:t>
      </w:r>
    </w:p>
    <w:p w14:paraId="00000C02">
      <w:r>
        <w:pict>
          <v:rect id="_x0000_i1300" o:spt="1" style="height:1.5pt;width:0pt;" fillcolor="#A0A0A0" filled="t" stroked="f" coordsize="21600,21600" o:hr="t" o:hrstd="t" o:hralign="center">
            <v:path/>
            <v:fill on="t" focussize="0,0"/>
            <v:stroke on="f"/>
            <v:imagedata o:title=""/>
            <o:lock v:ext="edit"/>
            <w10:wrap type="none"/>
            <w10:anchorlock/>
          </v:rect>
        </w:pict>
      </w:r>
    </w:p>
    <w:p w14:paraId="00000C03">
      <w:pPr>
        <w:pStyle w:val="2"/>
        <w:keepNext w:val="0"/>
        <w:keepLines w:val="0"/>
        <w:spacing w:before="480"/>
        <w:rPr>
          <w:b/>
          <w:bCs/>
          <w:sz w:val="46"/>
          <w:szCs w:val="46"/>
        </w:rPr>
      </w:pPr>
      <w:bookmarkStart w:id="385" w:name="_ml1xxmj9mu3g" w:colFirst="0" w:colLast="0"/>
      <w:bookmarkEnd w:id="385"/>
      <w:r>
        <w:rPr>
          <w:b/>
          <w:bCs/>
          <w:sz w:val="46"/>
          <w:szCs w:val="46"/>
          <w:rtl w:val="0"/>
        </w:rPr>
        <w:t>6. 🧬 LINK FAMILY</w:t>
      </w:r>
    </w:p>
    <w:p w14:paraId="00000C04">
      <w:pPr>
        <w:spacing w:before="240" w:after="240"/>
      </w:pPr>
      <w:r>
        <w:rPr>
          <w:rtl w:val="0"/>
        </w:rPr>
        <w:t>Take lineage further.</w:t>
      </w:r>
    </w:p>
    <w:p w14:paraId="00000C05">
      <w:pPr>
        <w:spacing w:before="240" w:after="240"/>
      </w:pPr>
      <w:r>
        <w:rPr>
          <w:rtl w:val="0"/>
        </w:rPr>
        <w:t>Suppose a campaign contains:</w:t>
      </w:r>
    </w:p>
    <w:p w14:paraId="00000C06">
      <w:pPr>
        <w:spacing w:before="240" w:after="240"/>
      </w:pPr>
      <w:r>
        <w:rPr>
          <w:rtl w:val="0"/>
        </w:rPr>
        <w:t>They all belong to:</w:t>
      </w:r>
    </w:p>
    <w:p w14:paraId="00000C07">
      <w:pPr>
        <w:spacing w:before="240" w:after="240"/>
      </w:pPr>
      <w:r>
        <w:rPr>
          <w:rtl w:val="0"/>
        </w:rPr>
        <w:t>The platform can understand:</w:t>
      </w:r>
    </w:p>
    <w:p w14:paraId="00000C08">
      <w:pPr>
        <w:spacing w:before="240" w:after="240"/>
      </w:pPr>
      <w:r>
        <w:rPr>
          <w:rtl w:val="0"/>
        </w:rPr>
        <w:t>Now analytics can operate at multiple levels:</w:t>
      </w:r>
    </w:p>
    <w:p w14:paraId="00000C09">
      <w:r>
        <w:pict>
          <v:rect id="_x0000_i1301" o:spt="1" style="height:1.5pt;width:0pt;" fillcolor="#A0A0A0" filled="t" stroked="f" coordsize="21600,21600" o:hr="t" o:hrstd="t" o:hralign="center">
            <v:path/>
            <v:fill on="t" focussize="0,0"/>
            <v:stroke on="f"/>
            <v:imagedata o:title=""/>
            <o:lock v:ext="edit"/>
            <w10:wrap type="none"/>
            <w10:anchorlock/>
          </v:rect>
        </w:pict>
      </w:r>
    </w:p>
    <w:p w14:paraId="00000C0A">
      <w:pPr>
        <w:pStyle w:val="2"/>
        <w:keepNext w:val="0"/>
        <w:keepLines w:val="0"/>
        <w:spacing w:before="480"/>
        <w:rPr>
          <w:b/>
          <w:bCs/>
          <w:sz w:val="46"/>
          <w:szCs w:val="46"/>
        </w:rPr>
      </w:pPr>
      <w:bookmarkStart w:id="386" w:name="_xdf5udb72ax" w:colFirst="0" w:colLast="0"/>
      <w:bookmarkEnd w:id="386"/>
      <w:r>
        <w:rPr>
          <w:b/>
          <w:bCs/>
          <w:sz w:val="46"/>
          <w:szCs w:val="46"/>
          <w:rtl w:val="0"/>
        </w:rPr>
        <w:t>7. 🧬 LINK DNA = DIGITAL PEDIGREE</w:t>
      </w:r>
    </w:p>
    <w:p w14:paraId="00000C0B">
      <w:pPr>
        <w:spacing w:before="240" w:after="240"/>
      </w:pPr>
      <w:r>
        <w:rPr>
          <w:rtl w:val="0"/>
        </w:rPr>
        <w:t>Imagine clicking:</w:t>
      </w:r>
    </w:p>
    <w:p w14:paraId="00000C0C">
      <w:pPr>
        <w:spacing w:before="240" w:after="240"/>
        <w:ind w:left="600" w:right="600" w:firstLine="0"/>
        <w:rPr>
          <w:b/>
          <w:bCs/>
        </w:rPr>
      </w:pPr>
      <w:r>
        <w:rPr>
          <w:b/>
          <w:bCs/>
          <w:rtl w:val="0"/>
        </w:rPr>
        <w:t>DNA</w:t>
      </w:r>
    </w:p>
    <w:p w14:paraId="00000C0D">
      <w:pPr>
        <w:spacing w:before="240" w:after="240"/>
      </w:pPr>
      <w:r>
        <w:rPr>
          <w:rtl w:val="0"/>
        </w:rPr>
        <w:t>inside the dashboard.</w:t>
      </w:r>
    </w:p>
    <w:p w14:paraId="00000C0E">
      <w:pPr>
        <w:spacing w:before="240" w:after="240"/>
      </w:pPr>
      <w:r>
        <w:rPr>
          <w:rtl w:val="0"/>
        </w:rPr>
        <w:t>You see:</w:t>
      </w:r>
    </w:p>
    <w:p w14:paraId="00000C0F">
      <w:pPr>
        <w:spacing w:before="240" w:after="240"/>
      </w:pPr>
      <w:r>
        <w:rPr>
          <w:rtl w:val="0"/>
        </w:rPr>
        <w:t>Then:</w:t>
      </w:r>
    </w:p>
    <w:p w14:paraId="00000C10">
      <w:pPr>
        <w:spacing w:before="240" w:after="240"/>
        <w:rPr>
          <w:b/>
          <w:bCs/>
        </w:rPr>
      </w:pPr>
      <w:r>
        <w:rPr>
          <w:b/>
          <w:bCs/>
          <w:rtl w:val="0"/>
        </w:rPr>
        <w:t>View lineage</w:t>
      </w:r>
    </w:p>
    <w:p w14:paraId="00000C11">
      <w:pPr>
        <w:spacing w:before="240" w:after="240"/>
      </w:pPr>
      <w:r>
        <w:rPr>
          <w:rtl w:val="0"/>
        </w:rPr>
        <w:t>This is something I would absolutely build.</w:t>
      </w:r>
    </w:p>
    <w:p w14:paraId="00000C12">
      <w:r>
        <w:pict>
          <v:rect id="_x0000_i1302" o:spt="1" style="height:1.5pt;width:0pt;" fillcolor="#A0A0A0" filled="t" stroked="f" coordsize="21600,21600" o:hr="t" o:hrstd="t" o:hralign="center">
            <v:path/>
            <v:fill on="t" focussize="0,0"/>
            <v:stroke on="f"/>
            <v:imagedata o:title=""/>
            <o:lock v:ext="edit"/>
            <w10:wrap type="none"/>
            <w10:anchorlock/>
          </v:rect>
        </w:pict>
      </w:r>
    </w:p>
    <w:p w14:paraId="00000C13">
      <w:pPr>
        <w:pStyle w:val="2"/>
        <w:keepNext w:val="0"/>
        <w:keepLines w:val="0"/>
        <w:spacing w:before="480"/>
        <w:rPr>
          <w:b/>
          <w:bCs/>
          <w:sz w:val="46"/>
          <w:szCs w:val="46"/>
        </w:rPr>
      </w:pPr>
      <w:bookmarkStart w:id="387" w:name="_hhkjariimihc" w:colFirst="0" w:colLast="0"/>
      <w:bookmarkEnd w:id="387"/>
      <w:r>
        <w:rPr>
          <w:b/>
          <w:bCs/>
          <w:sz w:val="46"/>
          <w:szCs w:val="46"/>
          <w:rtl w:val="0"/>
        </w:rPr>
        <w:t>8. 🧠 DNA should contain “genes”</w:t>
      </w:r>
    </w:p>
    <w:p w14:paraId="00000C14">
      <w:pPr>
        <w:spacing w:before="240" w:after="240"/>
      </w:pPr>
      <w:r>
        <w:rPr>
          <w:rtl w:val="0"/>
        </w:rPr>
        <w:t>Now the metaphor gets even better.</w:t>
      </w:r>
    </w:p>
    <w:p w14:paraId="00000C15">
      <w:pPr>
        <w:spacing w:before="240" w:after="240"/>
      </w:pPr>
      <w:r>
        <w:rPr>
          <w:rtl w:val="0"/>
        </w:rPr>
        <w:t xml:space="preserve">A link's genome could contain </w:t>
      </w:r>
      <w:r>
        <w:rPr>
          <w:b/>
          <w:bCs/>
          <w:rtl w:val="0"/>
        </w:rPr>
        <w:t>genes</w:t>
      </w:r>
      <w:r>
        <w:rPr>
          <w:rtl w:val="0"/>
        </w:rPr>
        <w:t>.</w:t>
      </w:r>
    </w:p>
    <w:p w14:paraId="00000C16">
      <w:pPr>
        <w:spacing w:before="240" w:after="240"/>
      </w:pPr>
      <w:r>
        <w:rPr>
          <w:rtl w:val="0"/>
        </w:rPr>
        <w:t>For example:</w:t>
      </w:r>
    </w:p>
    <w:p w14:paraId="00000C17">
      <w:pPr>
        <w:pStyle w:val="4"/>
        <w:keepNext w:val="0"/>
        <w:keepLines w:val="0"/>
        <w:spacing w:before="280"/>
        <w:rPr>
          <w:b/>
          <w:bCs/>
          <w:color w:val="000000"/>
          <w:sz w:val="26"/>
          <w:szCs w:val="26"/>
        </w:rPr>
      </w:pPr>
      <w:bookmarkStart w:id="388" w:name="_4fluuh4usf1v" w:colFirst="0" w:colLast="0"/>
      <w:bookmarkEnd w:id="388"/>
      <w:r>
        <w:rPr>
          <w:b/>
          <w:bCs/>
          <w:color w:val="000000"/>
          <w:sz w:val="26"/>
          <w:szCs w:val="26"/>
          <w:rtl w:val="0"/>
        </w:rPr>
        <w:t>Routing gene</w:t>
      </w:r>
    </w:p>
    <w:p w14:paraId="00000C18">
      <w:pPr>
        <w:pStyle w:val="4"/>
        <w:keepNext w:val="0"/>
        <w:keepLines w:val="0"/>
        <w:spacing w:before="280"/>
        <w:rPr>
          <w:b/>
          <w:bCs/>
          <w:color w:val="000000"/>
          <w:sz w:val="26"/>
          <w:szCs w:val="26"/>
        </w:rPr>
      </w:pPr>
      <w:bookmarkStart w:id="389" w:name="_gcuaooo9lvxj" w:colFirst="0" w:colLast="0"/>
      <w:bookmarkEnd w:id="389"/>
      <w:r>
        <w:rPr>
          <w:b/>
          <w:bCs/>
          <w:color w:val="000000"/>
          <w:sz w:val="26"/>
          <w:szCs w:val="26"/>
          <w:rtl w:val="0"/>
        </w:rPr>
        <w:t>Geography gene</w:t>
      </w:r>
    </w:p>
    <w:p w14:paraId="00000C19">
      <w:pPr>
        <w:pStyle w:val="4"/>
        <w:keepNext w:val="0"/>
        <w:keepLines w:val="0"/>
        <w:spacing w:before="280"/>
        <w:rPr>
          <w:b/>
          <w:bCs/>
          <w:color w:val="000000"/>
          <w:sz w:val="26"/>
          <w:szCs w:val="26"/>
        </w:rPr>
      </w:pPr>
      <w:bookmarkStart w:id="390" w:name="_fr9ltqdsbs7c" w:colFirst="0" w:colLast="0"/>
      <w:bookmarkEnd w:id="390"/>
      <w:r>
        <w:rPr>
          <w:b/>
          <w:bCs/>
          <w:color w:val="000000"/>
          <w:sz w:val="26"/>
          <w:szCs w:val="26"/>
          <w:rtl w:val="0"/>
        </w:rPr>
        <w:t>Language gene</w:t>
      </w:r>
    </w:p>
    <w:p w14:paraId="00000C1A">
      <w:pPr>
        <w:pStyle w:val="4"/>
        <w:keepNext w:val="0"/>
        <w:keepLines w:val="0"/>
        <w:spacing w:before="280"/>
        <w:rPr>
          <w:b/>
          <w:bCs/>
          <w:color w:val="000000"/>
          <w:sz w:val="26"/>
          <w:szCs w:val="26"/>
        </w:rPr>
      </w:pPr>
      <w:bookmarkStart w:id="391" w:name="_li5wz2jfufpp" w:colFirst="0" w:colLast="0"/>
      <w:bookmarkEnd w:id="391"/>
      <w:r>
        <w:rPr>
          <w:b/>
          <w:bCs/>
          <w:color w:val="000000"/>
          <w:sz w:val="26"/>
          <w:szCs w:val="26"/>
          <w:rtl w:val="0"/>
        </w:rPr>
        <w:t>Time gene</w:t>
      </w:r>
    </w:p>
    <w:p w14:paraId="00000C1B">
      <w:pPr>
        <w:pStyle w:val="4"/>
        <w:keepNext w:val="0"/>
        <w:keepLines w:val="0"/>
        <w:spacing w:before="280"/>
        <w:rPr>
          <w:b/>
          <w:bCs/>
          <w:color w:val="000000"/>
          <w:sz w:val="26"/>
          <w:szCs w:val="26"/>
        </w:rPr>
      </w:pPr>
      <w:bookmarkStart w:id="392" w:name="_tgvpdt9agkz2" w:colFirst="0" w:colLast="0"/>
      <w:bookmarkEnd w:id="392"/>
      <w:r>
        <w:rPr>
          <w:b/>
          <w:bCs/>
          <w:color w:val="000000"/>
          <w:sz w:val="26"/>
          <w:szCs w:val="26"/>
          <w:rtl w:val="0"/>
        </w:rPr>
        <w:t>Experiment gene</w:t>
      </w:r>
    </w:p>
    <w:p w14:paraId="00000C1C">
      <w:pPr>
        <w:pStyle w:val="4"/>
        <w:keepNext w:val="0"/>
        <w:keepLines w:val="0"/>
        <w:spacing w:before="280"/>
        <w:rPr>
          <w:b/>
          <w:bCs/>
          <w:color w:val="000000"/>
          <w:sz w:val="26"/>
          <w:szCs w:val="26"/>
        </w:rPr>
      </w:pPr>
      <w:bookmarkStart w:id="393" w:name="_ff08c1j6dnyh" w:colFirst="0" w:colLast="0"/>
      <w:bookmarkEnd w:id="393"/>
      <w:r>
        <w:rPr>
          <w:b/>
          <w:bCs/>
          <w:color w:val="000000"/>
          <w:sz w:val="26"/>
          <w:szCs w:val="26"/>
          <w:rtl w:val="0"/>
        </w:rPr>
        <w:t>Conversion gene</w:t>
      </w:r>
    </w:p>
    <w:p w14:paraId="00000C1D">
      <w:pPr>
        <w:pStyle w:val="4"/>
        <w:keepNext w:val="0"/>
        <w:keepLines w:val="0"/>
        <w:spacing w:before="280"/>
        <w:rPr>
          <w:b/>
          <w:bCs/>
          <w:color w:val="000000"/>
          <w:sz w:val="26"/>
          <w:szCs w:val="26"/>
        </w:rPr>
      </w:pPr>
      <w:bookmarkStart w:id="394" w:name="_ioww0d321t5" w:colFirst="0" w:colLast="0"/>
      <w:bookmarkEnd w:id="394"/>
      <w:r>
        <w:rPr>
          <w:b/>
          <w:bCs/>
          <w:color w:val="000000"/>
          <w:sz w:val="26"/>
          <w:szCs w:val="26"/>
          <w:rtl w:val="0"/>
        </w:rPr>
        <w:t>Security gene</w:t>
      </w:r>
    </w:p>
    <w:p w14:paraId="00000C1E">
      <w:pPr>
        <w:pStyle w:val="4"/>
        <w:keepNext w:val="0"/>
        <w:keepLines w:val="0"/>
        <w:spacing w:before="280"/>
        <w:rPr>
          <w:b/>
          <w:bCs/>
          <w:color w:val="000000"/>
          <w:sz w:val="26"/>
          <w:szCs w:val="26"/>
        </w:rPr>
      </w:pPr>
      <w:bookmarkStart w:id="395" w:name="_8eeppm6lqdg3" w:colFirst="0" w:colLast="0"/>
      <w:bookmarkEnd w:id="395"/>
      <w:r>
        <w:rPr>
          <w:b/>
          <w:bCs/>
          <w:color w:val="000000"/>
          <w:sz w:val="26"/>
          <w:szCs w:val="26"/>
          <w:rtl w:val="0"/>
        </w:rPr>
        <w:t>Personalization gene</w:t>
      </w:r>
    </w:p>
    <w:p w14:paraId="00000C1F">
      <w:pPr>
        <w:pStyle w:val="4"/>
        <w:keepNext w:val="0"/>
        <w:keepLines w:val="0"/>
        <w:spacing w:before="280"/>
        <w:rPr>
          <w:b/>
          <w:bCs/>
          <w:color w:val="000000"/>
          <w:sz w:val="26"/>
          <w:szCs w:val="26"/>
        </w:rPr>
      </w:pPr>
      <w:bookmarkStart w:id="396" w:name="_376n1m18mwfb" w:colFirst="0" w:colLast="0"/>
      <w:bookmarkEnd w:id="396"/>
      <w:r>
        <w:rPr>
          <w:b/>
          <w:bCs/>
          <w:color w:val="000000"/>
          <w:sz w:val="26"/>
          <w:szCs w:val="26"/>
          <w:rtl w:val="0"/>
        </w:rPr>
        <w:t>Fallback gene</w:t>
      </w:r>
    </w:p>
    <w:p w14:paraId="00000C20">
      <w:pPr>
        <w:spacing w:before="240" w:after="240"/>
      </w:pPr>
      <w:r>
        <w:rPr>
          <w:rtl w:val="0"/>
        </w:rPr>
        <w:t>Now each link isn't just configured.</w:t>
      </w:r>
    </w:p>
    <w:p w14:paraId="00000C21">
      <w:pPr>
        <w:spacing w:before="240" w:after="240"/>
      </w:pPr>
      <w:r>
        <w:rPr>
          <w:rtl w:val="0"/>
        </w:rPr>
        <w:t xml:space="preserve">It has a </w:t>
      </w:r>
      <w:r>
        <w:rPr>
          <w:b/>
          <w:bCs/>
          <w:rtl w:val="0"/>
        </w:rPr>
        <w:t>capability profile</w:t>
      </w:r>
      <w:r>
        <w:rPr>
          <w:rtl w:val="0"/>
        </w:rPr>
        <w:t>.</w:t>
      </w:r>
    </w:p>
    <w:p w14:paraId="00000C22">
      <w:r>
        <w:pict>
          <v:rect id="_x0000_i1303" o:spt="1" style="height:1.5pt;width:0pt;" fillcolor="#A0A0A0" filled="t" stroked="f" coordsize="21600,21600" o:hr="t" o:hrstd="t" o:hralign="center">
            <v:path/>
            <v:fill on="t" focussize="0,0"/>
            <v:stroke on="f"/>
            <v:imagedata o:title=""/>
            <o:lock v:ext="edit"/>
            <w10:wrap type="none"/>
            <w10:anchorlock/>
          </v:rect>
        </w:pict>
      </w:r>
    </w:p>
    <w:p w14:paraId="00000C23">
      <w:pPr>
        <w:pStyle w:val="2"/>
        <w:keepNext w:val="0"/>
        <w:keepLines w:val="0"/>
        <w:spacing w:before="480"/>
        <w:rPr>
          <w:b/>
          <w:bCs/>
          <w:sz w:val="46"/>
          <w:szCs w:val="46"/>
        </w:rPr>
      </w:pPr>
      <w:bookmarkStart w:id="397" w:name="_ikcvsdwpbnyx" w:colFirst="0" w:colLast="0"/>
      <w:bookmarkEnd w:id="397"/>
      <w:r>
        <w:rPr>
          <w:b/>
          <w:bCs/>
          <w:sz w:val="46"/>
          <w:szCs w:val="46"/>
          <w:rtl w:val="0"/>
        </w:rPr>
        <w:t>9. 🧬 LINK GENETIC EXPRESSION</w:t>
      </w:r>
    </w:p>
    <w:p w14:paraId="00000C24">
      <w:pPr>
        <w:spacing w:before="240" w:after="240"/>
      </w:pPr>
      <w:r>
        <w:rPr>
          <w:rtl w:val="0"/>
        </w:rPr>
        <w:t>Here's where I would go much further.</w:t>
      </w:r>
    </w:p>
    <w:p w14:paraId="00000C25">
      <w:pPr>
        <w:spacing w:before="240" w:after="240"/>
      </w:pPr>
      <w:r>
        <w:rPr>
          <w:rtl w:val="0"/>
        </w:rPr>
        <w:t>Not every gene needs to be active.</w:t>
      </w:r>
    </w:p>
    <w:p w14:paraId="00000C26">
      <w:pPr>
        <w:spacing w:before="240" w:after="240"/>
      </w:pPr>
      <w:r>
        <w:rPr>
          <w:rtl w:val="0"/>
        </w:rPr>
        <w:t>Think:</w:t>
      </w:r>
    </w:p>
    <w:p w14:paraId="00000C27">
      <w:pPr>
        <w:spacing w:before="240" w:after="240"/>
      </w:pPr>
      <w:r>
        <w:rPr>
          <w:rtl w:val="0"/>
        </w:rPr>
        <w:t>Example:</w:t>
      </w:r>
    </w:p>
    <w:p w14:paraId="00000C28">
      <w:pPr>
        <w:spacing w:before="240" w:after="240"/>
      </w:pPr>
      <w:r>
        <w:rPr>
          <w:rtl w:val="0"/>
        </w:rPr>
        <w:t>might be dormant until:</w:t>
      </w:r>
    </w:p>
    <w:p w14:paraId="00000C29">
      <w:pPr>
        <w:spacing w:before="240" w:after="240"/>
      </w:pPr>
      <w:r>
        <w:rPr>
          <w:rtl w:val="0"/>
        </w:rPr>
        <w:t>Then it expresses:</w:t>
      </w:r>
    </w:p>
    <w:p w14:paraId="00000C2A">
      <w:pPr>
        <w:spacing w:before="240" w:after="240"/>
      </w:pPr>
      <w:r>
        <w:rPr>
          <w:rtl w:val="0"/>
        </w:rPr>
        <w:t>Similarly:</w:t>
      </w:r>
    </w:p>
    <w:p w14:paraId="00000C2B">
      <w:pPr>
        <w:spacing w:before="240" w:after="240"/>
      </w:pPr>
      <w:r>
        <w:rPr>
          <w:rtl w:val="0"/>
        </w:rPr>
        <w:t>might activate during:</w:t>
      </w:r>
    </w:p>
    <w:p w14:paraId="00000C2C">
      <w:pPr>
        <w:spacing w:before="240" w:after="240"/>
      </w:pPr>
      <w:r>
        <w:rPr>
          <w:rtl w:val="0"/>
        </w:rPr>
        <w:t xml:space="preserve">So the link's behavior is the result of its </w:t>
      </w:r>
      <w:r>
        <w:rPr>
          <w:b/>
          <w:bCs/>
          <w:rtl w:val="0"/>
        </w:rPr>
        <w:t>currently expressed genes</w:t>
      </w:r>
      <w:r>
        <w:rPr>
          <w:rtl w:val="0"/>
        </w:rPr>
        <w:t>.</w:t>
      </w:r>
    </w:p>
    <w:p w14:paraId="00000C2D">
      <w:r>
        <w:pict>
          <v:rect id="_x0000_i1304" o:spt="1" style="height:1.5pt;width:0pt;" fillcolor="#A0A0A0" filled="t" stroked="f" coordsize="21600,21600" o:hr="t" o:hrstd="t" o:hralign="center">
            <v:path/>
            <v:fill on="t" focussize="0,0"/>
            <v:stroke on="f"/>
            <v:imagedata o:title=""/>
            <o:lock v:ext="edit"/>
            <w10:wrap type="none"/>
            <w10:anchorlock/>
          </v:rect>
        </w:pict>
      </w:r>
    </w:p>
    <w:p w14:paraId="00000C2E">
      <w:pPr>
        <w:pStyle w:val="2"/>
        <w:keepNext w:val="0"/>
        <w:keepLines w:val="0"/>
        <w:spacing w:before="480"/>
        <w:rPr>
          <w:b/>
          <w:bCs/>
          <w:sz w:val="46"/>
          <w:szCs w:val="46"/>
        </w:rPr>
      </w:pPr>
      <w:bookmarkStart w:id="398" w:name="_uepj0e2f4a0d" w:colFirst="0" w:colLast="0"/>
      <w:bookmarkEnd w:id="398"/>
      <w:r>
        <w:rPr>
          <w:b/>
          <w:bCs/>
          <w:sz w:val="46"/>
          <w:szCs w:val="46"/>
          <w:rtl w:val="0"/>
        </w:rPr>
        <w:t>10. 🤯 A LINK CAN HAVE A “PHENOTYPE”</w:t>
      </w:r>
    </w:p>
    <w:p w14:paraId="00000C2F">
      <w:pPr>
        <w:spacing w:before="240" w:after="240"/>
      </w:pPr>
      <w:r>
        <w:rPr>
          <w:rtl w:val="0"/>
        </w:rPr>
        <w:t>Biology has:</w:t>
      </w:r>
    </w:p>
    <w:p w14:paraId="00000C30">
      <w:pPr>
        <w:spacing w:before="240" w:after="240"/>
        <w:ind w:left="600" w:right="600" w:firstLine="0"/>
      </w:pPr>
      <w:r>
        <w:rPr>
          <w:rFonts w:ascii="Arial Unicode MS" w:hAnsi="Arial Unicode MS" w:eastAsia="Arial Unicode MS" w:cs="Arial Unicode MS"/>
          <w:rtl w:val="0"/>
        </w:rPr>
        <w:t>genotype → phenotype</w:t>
      </w:r>
    </w:p>
    <w:p w14:paraId="00000C31">
      <w:pPr>
        <w:spacing w:before="240" w:after="240"/>
      </w:pPr>
      <w:r>
        <w:rPr>
          <w:rtl w:val="0"/>
        </w:rPr>
        <w:t>We can borrow that concept.</w:t>
      </w:r>
    </w:p>
    <w:p w14:paraId="00000C32">
      <w:pPr>
        <w:pStyle w:val="4"/>
        <w:keepNext w:val="0"/>
        <w:keepLines w:val="0"/>
        <w:spacing w:before="280"/>
        <w:rPr>
          <w:b/>
          <w:bCs/>
          <w:color w:val="000000"/>
          <w:sz w:val="26"/>
          <w:szCs w:val="26"/>
        </w:rPr>
      </w:pPr>
      <w:bookmarkStart w:id="399" w:name="_vhqht1lul3cd" w:colFirst="0" w:colLast="0"/>
      <w:bookmarkEnd w:id="399"/>
      <w:r>
        <w:rPr>
          <w:b/>
          <w:bCs/>
          <w:color w:val="000000"/>
          <w:sz w:val="26"/>
          <w:szCs w:val="26"/>
          <w:rtl w:val="0"/>
        </w:rPr>
        <w:t>Genotype</w:t>
      </w:r>
    </w:p>
    <w:p w14:paraId="00000C33">
      <w:pPr>
        <w:spacing w:before="240" w:after="240"/>
      </w:pPr>
      <w:r>
        <w:rPr>
          <w:rtl w:val="0"/>
        </w:rPr>
        <w:t xml:space="preserve">Everything the link </w:t>
      </w:r>
      <w:r>
        <w:rPr>
          <w:b/>
          <w:bCs/>
          <w:rtl w:val="0"/>
        </w:rPr>
        <w:t>contains</w:t>
      </w:r>
      <w:r>
        <w:rPr>
          <w:rtl w:val="0"/>
        </w:rPr>
        <w:t>:</w:t>
      </w:r>
    </w:p>
    <w:p w14:paraId="00000C34">
      <w:pPr>
        <w:pStyle w:val="4"/>
        <w:keepNext w:val="0"/>
        <w:keepLines w:val="0"/>
        <w:spacing w:before="280"/>
        <w:rPr>
          <w:b/>
          <w:bCs/>
          <w:color w:val="000000"/>
          <w:sz w:val="26"/>
          <w:szCs w:val="26"/>
        </w:rPr>
      </w:pPr>
      <w:bookmarkStart w:id="400" w:name="_gr5ho51c5tw3" w:colFirst="0" w:colLast="0"/>
      <w:bookmarkEnd w:id="400"/>
      <w:r>
        <w:rPr>
          <w:b/>
          <w:bCs/>
          <w:color w:val="000000"/>
          <w:sz w:val="26"/>
          <w:szCs w:val="26"/>
          <w:rtl w:val="0"/>
        </w:rPr>
        <w:t>Phenotype</w:t>
      </w:r>
    </w:p>
    <w:p w14:paraId="00000C35">
      <w:pPr>
        <w:spacing w:before="240" w:after="240"/>
      </w:pPr>
      <w:r>
        <w:rPr>
          <w:rtl w:val="0"/>
        </w:rPr>
        <w:t xml:space="preserve">What the visitor </w:t>
      </w:r>
      <w:r>
        <w:rPr>
          <w:b/>
          <w:bCs/>
          <w:rtl w:val="0"/>
        </w:rPr>
        <w:t>actually experiences</w:t>
      </w:r>
      <w:r>
        <w:rPr>
          <w:rtl w:val="0"/>
        </w:rPr>
        <w:t>.</w:t>
      </w:r>
    </w:p>
    <w:p w14:paraId="00000C36">
      <w:pPr>
        <w:spacing w:before="240" w:after="240"/>
      </w:pPr>
      <w:r>
        <w:rPr>
          <w:rtl w:val="0"/>
        </w:rPr>
        <w:t>Example:</w:t>
      </w:r>
    </w:p>
    <w:p w14:paraId="00000C37">
      <w:pPr>
        <w:spacing w:before="240" w:after="240"/>
      </w:pPr>
      <w:r>
        <w:rPr>
          <w:rtl w:val="0"/>
        </w:rPr>
        <w:t>Visitor:</w:t>
      </w:r>
    </w:p>
    <w:p w14:paraId="00000C38">
      <w:pPr>
        <w:spacing w:before="240" w:after="240"/>
      </w:pPr>
      <w:r>
        <w:rPr>
          <w:rtl w:val="0"/>
        </w:rPr>
        <w:t>The expressed phenotype becomes:</w:t>
      </w:r>
    </w:p>
    <w:p w14:paraId="00000C39">
      <w:pPr>
        <w:spacing w:before="240" w:after="240"/>
      </w:pPr>
      <w:r>
        <w:rPr>
          <w:rtl w:val="0"/>
        </w:rPr>
        <w:t>That's an incredibly elegant mental model.</w:t>
      </w:r>
    </w:p>
    <w:p w14:paraId="00000C3A">
      <w:r>
        <w:pict>
          <v:rect id="_x0000_i1305" o:spt="1" style="height:1.5pt;width:0pt;" fillcolor="#A0A0A0" filled="t" stroked="f" coordsize="21600,21600" o:hr="t" o:hrstd="t" o:hralign="center">
            <v:path/>
            <v:fill on="t" focussize="0,0"/>
            <v:stroke on="f"/>
            <v:imagedata o:title=""/>
            <o:lock v:ext="edit"/>
            <w10:wrap type="none"/>
            <w10:anchorlock/>
          </v:rect>
        </w:pict>
      </w:r>
    </w:p>
    <w:p w14:paraId="00000C3B">
      <w:pPr>
        <w:pStyle w:val="2"/>
        <w:keepNext w:val="0"/>
        <w:keepLines w:val="0"/>
        <w:spacing w:before="480"/>
        <w:rPr>
          <w:b/>
          <w:bCs/>
          <w:sz w:val="46"/>
          <w:szCs w:val="46"/>
        </w:rPr>
      </w:pPr>
      <w:bookmarkStart w:id="401" w:name="_ym6ef260dcmh" w:colFirst="0" w:colLast="0"/>
      <w:bookmarkEnd w:id="401"/>
      <w:r>
        <w:rPr>
          <w:b/>
          <w:bCs/>
          <w:sz w:val="46"/>
          <w:szCs w:val="46"/>
          <w:rtl w:val="0"/>
        </w:rPr>
        <w:t>11. 🧠 The link can have a “state”</w:t>
      </w:r>
    </w:p>
    <w:p w14:paraId="00000C3C">
      <w:pPr>
        <w:spacing w:before="240" w:after="240"/>
      </w:pPr>
      <w:r>
        <w:rPr>
          <w:rtl w:val="0"/>
        </w:rPr>
        <w:t>Every link should have a live state.</w:t>
      </w:r>
    </w:p>
    <w:p w14:paraId="00000C3D">
      <w:pPr>
        <w:spacing w:before="240" w:after="240"/>
      </w:pPr>
      <w:r>
        <w:rPr>
          <w:rtl w:val="0"/>
        </w:rPr>
        <w:t>Something like:</w:t>
      </w:r>
    </w:p>
    <w:p w14:paraId="00000C3E">
      <w:pPr>
        <w:spacing w:before="240" w:after="240"/>
      </w:pPr>
      <w:r>
        <w:rPr>
          <w:rtl w:val="0"/>
        </w:rPr>
        <w:t>But let's go further.</w:t>
      </w:r>
    </w:p>
    <w:p w14:paraId="00000C3F">
      <w:pPr>
        <w:spacing w:before="240" w:after="240"/>
      </w:pPr>
      <w:r>
        <w:rPr>
          <w:rtl w:val="0"/>
        </w:rPr>
        <w:t>The state could be multidimensional.</w:t>
      </w:r>
    </w:p>
    <w:p w14:paraId="00000C40">
      <w:pPr>
        <w:spacing w:before="240" w:after="240"/>
      </w:pPr>
      <w:r>
        <w:rPr>
          <w:rtl w:val="0"/>
        </w:rPr>
        <w:t xml:space="preserve">So the link has a </w:t>
      </w:r>
      <w:r>
        <w:rPr>
          <w:b/>
          <w:bCs/>
          <w:rtl w:val="0"/>
        </w:rPr>
        <w:t>state vector</w:t>
      </w:r>
      <w:r>
        <w:rPr>
          <w:rtl w:val="0"/>
        </w:rPr>
        <w:t>.</w:t>
      </w:r>
    </w:p>
    <w:p w14:paraId="00000C41">
      <w:r>
        <w:pict>
          <v:rect id="_x0000_i1306" o:spt="1" style="height:1.5pt;width:0pt;" fillcolor="#A0A0A0" filled="t" stroked="f" coordsize="21600,21600" o:hr="t" o:hrstd="t" o:hralign="center">
            <v:path/>
            <v:fill on="t" focussize="0,0"/>
            <v:stroke on="f"/>
            <v:imagedata o:title=""/>
            <o:lock v:ext="edit"/>
            <w10:wrap type="none"/>
            <w10:anchorlock/>
          </v:rect>
        </w:pict>
      </w:r>
    </w:p>
    <w:p w14:paraId="00000C42">
      <w:pPr>
        <w:pStyle w:val="2"/>
        <w:keepNext w:val="0"/>
        <w:keepLines w:val="0"/>
        <w:spacing w:before="480"/>
        <w:rPr>
          <w:b/>
          <w:bCs/>
          <w:sz w:val="46"/>
          <w:szCs w:val="46"/>
        </w:rPr>
      </w:pPr>
      <w:bookmarkStart w:id="402" w:name="_j88e371aorlx" w:colFirst="0" w:colLast="0"/>
      <w:bookmarkEnd w:id="402"/>
      <w:r>
        <w:rPr>
          <w:b/>
          <w:bCs/>
          <w:sz w:val="46"/>
          <w:szCs w:val="46"/>
          <w:rtl w:val="0"/>
        </w:rPr>
        <w:t>12. 🧠 LINK HEALTH</w:t>
      </w:r>
    </w:p>
    <w:p w14:paraId="00000C43">
      <w:pPr>
        <w:spacing w:before="240" w:after="240"/>
      </w:pPr>
      <w:r>
        <w:rPr>
          <w:rtl w:val="0"/>
        </w:rPr>
        <w:t>This could become one of your killer features.</w:t>
      </w:r>
    </w:p>
    <w:p w14:paraId="00000C44">
      <w:pPr>
        <w:spacing w:before="240" w:after="240"/>
      </w:pPr>
      <w:r>
        <w:rPr>
          <w:rtl w:val="0"/>
        </w:rPr>
        <w:t>Every link receives a continuously calculated health profile.</w:t>
      </w:r>
    </w:p>
    <w:p w14:paraId="00000C45">
      <w:pPr>
        <w:spacing w:before="240" w:after="240"/>
      </w:pPr>
      <w:r>
        <w:rPr>
          <w:rtl w:val="0"/>
        </w:rPr>
        <w:t>Then:</w:t>
      </w:r>
    </w:p>
    <w:p w14:paraId="00000C46">
      <w:pPr>
        <w:spacing w:before="240" w:after="240"/>
      </w:pPr>
      <w:r>
        <w:rPr>
          <w:rtl w:val="0"/>
        </w:rPr>
        <w:t>And if something breaks:</w:t>
      </w:r>
    </w:p>
    <w:p w14:paraId="00000C47">
      <w:r>
        <w:pict>
          <v:rect id="_x0000_i1307" o:spt="1" style="height:1.5pt;width:0pt;" fillcolor="#A0A0A0" filled="t" stroked="f" coordsize="21600,21600" o:hr="t" o:hrstd="t" o:hralign="center">
            <v:path/>
            <v:fill on="t" focussize="0,0"/>
            <v:stroke on="f"/>
            <v:imagedata o:title=""/>
            <o:lock v:ext="edit"/>
            <w10:wrap type="none"/>
            <w10:anchorlock/>
          </v:rect>
        </w:pict>
      </w:r>
    </w:p>
    <w:p w14:paraId="00000C48">
      <w:pPr>
        <w:pStyle w:val="2"/>
        <w:keepNext w:val="0"/>
        <w:keepLines w:val="0"/>
        <w:spacing w:before="480"/>
        <w:rPr>
          <w:b/>
          <w:bCs/>
          <w:sz w:val="46"/>
          <w:szCs w:val="46"/>
        </w:rPr>
      </w:pPr>
      <w:bookmarkStart w:id="403" w:name="_yfcj1qf6is8q" w:colFirst="0" w:colLast="0"/>
      <w:bookmarkEnd w:id="403"/>
      <w:r>
        <w:rPr>
          <w:b/>
          <w:bCs/>
          <w:sz w:val="46"/>
          <w:szCs w:val="46"/>
          <w:rtl w:val="0"/>
        </w:rPr>
        <w:t>13. 🧬 DNA + EVENT SOURCING</w:t>
      </w:r>
    </w:p>
    <w:p w14:paraId="00000C49">
      <w:pPr>
        <w:spacing w:before="240" w:after="240"/>
      </w:pPr>
      <w:r>
        <w:rPr>
          <w:rtl w:val="0"/>
        </w:rPr>
        <w:t>I think this architecture becomes extremely powerful if you store the link's evolution as events.</w:t>
      </w:r>
    </w:p>
    <w:p w14:paraId="00000C4A">
      <w:pPr>
        <w:spacing w:before="240" w:after="240"/>
      </w:pPr>
      <w:r>
        <w:rPr>
          <w:rtl w:val="0"/>
        </w:rPr>
        <w:t>Instead of simply:</w:t>
      </w:r>
    </w:p>
    <w:p w14:paraId="00000C4B">
      <w:pPr>
        <w:spacing w:before="240" w:after="240"/>
      </w:pPr>
      <w:r>
        <w:rPr>
          <w:rtl w:val="0"/>
        </w:rPr>
        <w:t>you record:</w:t>
      </w:r>
    </w:p>
    <w:p w14:paraId="00000C4C">
      <w:pPr>
        <w:spacing w:before="240" w:after="240"/>
      </w:pPr>
      <w:r>
        <w:rPr>
          <w:rtl w:val="0"/>
        </w:rPr>
        <w:t>Now the entire history is reconstructable.</w:t>
      </w:r>
    </w:p>
    <w:p w14:paraId="00000C4D">
      <w:pPr>
        <w:spacing w:before="240" w:after="240"/>
      </w:pPr>
      <w:r>
        <w:rPr>
          <w:rtl w:val="0"/>
        </w:rPr>
        <w:t>You can literally ask:</w:t>
      </w:r>
    </w:p>
    <w:p w14:paraId="00000C4E">
      <w:pPr>
        <w:spacing w:before="240" w:after="240"/>
        <w:ind w:left="600" w:right="600" w:firstLine="0"/>
        <w:rPr>
          <w:b/>
          <w:bCs/>
        </w:rPr>
      </w:pPr>
      <w:r>
        <w:rPr>
          <w:b/>
          <w:bCs/>
          <w:rtl w:val="0"/>
        </w:rPr>
        <w:t>“Show me what this link looked like on August 1.”</w:t>
      </w:r>
    </w:p>
    <w:p w14:paraId="00000C4F">
      <w:pPr>
        <w:spacing w:before="240" w:after="240"/>
      </w:pPr>
      <w:r>
        <w:rPr>
          <w:rtl w:val="0"/>
        </w:rPr>
        <w:t>And reconstruct its state.</w:t>
      </w:r>
    </w:p>
    <w:p w14:paraId="00000C50">
      <w:r>
        <w:pict>
          <v:rect id="_x0000_i1308" o:spt="1" style="height:1.5pt;width:0pt;" fillcolor="#A0A0A0" filled="t" stroked="f" coordsize="21600,21600" o:hr="t" o:hrstd="t" o:hralign="center">
            <v:path/>
            <v:fill on="t" focussize="0,0"/>
            <v:stroke on="f"/>
            <v:imagedata o:title=""/>
            <o:lock v:ext="edit"/>
            <w10:wrap type="none"/>
            <w10:anchorlock/>
          </v:rect>
        </w:pict>
      </w:r>
    </w:p>
    <w:p w14:paraId="00000C51">
      <w:pPr>
        <w:pStyle w:val="2"/>
        <w:keepNext w:val="0"/>
        <w:keepLines w:val="0"/>
        <w:spacing w:before="480"/>
        <w:rPr>
          <w:b/>
          <w:bCs/>
          <w:sz w:val="46"/>
          <w:szCs w:val="46"/>
        </w:rPr>
      </w:pPr>
      <w:bookmarkStart w:id="404" w:name="_tooy91vbsfow" w:colFirst="0" w:colLast="0"/>
      <w:bookmarkEnd w:id="404"/>
      <w:r>
        <w:rPr>
          <w:b/>
          <w:bCs/>
          <w:sz w:val="46"/>
          <w:szCs w:val="46"/>
          <w:rtl w:val="0"/>
        </w:rPr>
        <w:t>14. 🤯 TIME TRAVEL FOR LINKS</w:t>
      </w:r>
    </w:p>
    <w:p w14:paraId="00000C52">
      <w:pPr>
        <w:spacing w:before="240" w:after="240"/>
      </w:pPr>
      <w:r>
        <w:rPr>
          <w:rtl w:val="0"/>
        </w:rPr>
        <w:t>This is one of my favorite ideas.</w:t>
      </w:r>
    </w:p>
    <w:p w14:paraId="00000C53">
      <w:pPr>
        <w:spacing w:before="240" w:after="240"/>
      </w:pPr>
      <w:r>
        <w:rPr>
          <w:rtl w:val="0"/>
        </w:rPr>
        <w:t>Dashboard:</w:t>
      </w:r>
    </w:p>
    <w:p w14:paraId="00000C54">
      <w:pPr>
        <w:spacing w:before="240" w:after="240"/>
        <w:ind w:left="600" w:right="600" w:firstLine="0"/>
        <w:rPr>
          <w:b/>
          <w:bCs/>
        </w:rPr>
      </w:pPr>
      <w:r>
        <w:rPr>
          <w:b/>
          <w:bCs/>
          <w:rtl w:val="0"/>
        </w:rPr>
        <w:t>Link Time Machine</w:t>
      </w:r>
    </w:p>
    <w:p w14:paraId="00000C55">
      <w:pPr>
        <w:spacing w:before="240" w:after="240"/>
      </w:pPr>
      <w:r>
        <w:rPr>
          <w:rtl w:val="0"/>
        </w:rPr>
        <w:t>Choose:</w:t>
      </w:r>
    </w:p>
    <w:p w14:paraId="00000C56">
      <w:pPr>
        <w:spacing w:before="240" w:after="240"/>
      </w:pPr>
      <w:r>
        <w:rPr>
          <w:rtl w:val="0"/>
        </w:rPr>
        <w:t>The system reconstructs the link's DNA at that moment.</w:t>
      </w:r>
    </w:p>
    <w:p w14:paraId="00000C57">
      <w:pPr>
        <w:spacing w:before="240" w:after="240"/>
      </w:pPr>
      <w:r>
        <w:rPr>
          <w:rtl w:val="0"/>
        </w:rPr>
        <w:t>Then:</w:t>
      </w:r>
    </w:p>
    <w:p w14:paraId="00000C58">
      <w:pPr>
        <w:spacing w:before="240" w:after="240"/>
      </w:pPr>
      <w:r>
        <w:rPr>
          <w:rtl w:val="0"/>
        </w:rPr>
        <w:t>Different.</w:t>
      </w:r>
    </w:p>
    <w:p w14:paraId="00000C59">
      <w:pPr>
        <w:spacing w:before="240" w:after="240"/>
      </w:pPr>
      <w:r>
        <w:rPr>
          <w:rtl w:val="0"/>
        </w:rPr>
        <w:t>Then:</w:t>
      </w:r>
    </w:p>
    <w:p w14:paraId="00000C5A">
      <w:pPr>
        <w:spacing w:before="240" w:after="240"/>
      </w:pPr>
      <w:r>
        <w:rPr>
          <w:rtl w:val="0"/>
        </w:rPr>
        <w:t>Different again.</w:t>
      </w:r>
    </w:p>
    <w:p w14:paraId="00000C5B">
      <w:pPr>
        <w:spacing w:before="240" w:after="240"/>
      </w:pPr>
      <w:r>
        <w:rPr>
          <w:rtl w:val="0"/>
        </w:rPr>
        <w:t>You can see:</w:t>
      </w:r>
    </w:p>
    <w:p w14:paraId="00000C5C">
      <w:pPr>
        <w:spacing w:before="240" w:after="240"/>
        <w:ind w:left="600" w:right="600" w:firstLine="0"/>
        <w:rPr>
          <w:b/>
          <w:bCs/>
        </w:rPr>
      </w:pPr>
      <w:r>
        <w:rPr>
          <w:b/>
          <w:bCs/>
          <w:rtl w:val="0"/>
        </w:rPr>
        <w:t>How did this link evolve?</w:t>
      </w:r>
    </w:p>
    <w:p w14:paraId="00000C5D">
      <w:pPr>
        <w:spacing w:before="240" w:after="240"/>
      </w:pPr>
      <w:r>
        <w:rPr>
          <w:rtl w:val="0"/>
        </w:rPr>
        <w:t>That would be spectacular for debugging, compliance and campaign analysis.</w:t>
      </w:r>
    </w:p>
    <w:p w14:paraId="00000C5E">
      <w:r>
        <w:pict>
          <v:rect id="_x0000_i1309" o:spt="1" style="height:1.5pt;width:0pt;" fillcolor="#A0A0A0" filled="t" stroked="f" coordsize="21600,21600" o:hr="t" o:hrstd="t" o:hralign="center">
            <v:path/>
            <v:fill on="t" focussize="0,0"/>
            <v:stroke on="f"/>
            <v:imagedata o:title=""/>
            <o:lock v:ext="edit"/>
            <w10:wrap type="none"/>
            <w10:anchorlock/>
          </v:rect>
        </w:pict>
      </w:r>
    </w:p>
    <w:p w14:paraId="00000C5F">
      <w:pPr>
        <w:pStyle w:val="2"/>
        <w:keepNext w:val="0"/>
        <w:keepLines w:val="0"/>
        <w:spacing w:before="480"/>
        <w:rPr>
          <w:b/>
          <w:bCs/>
          <w:sz w:val="46"/>
          <w:szCs w:val="46"/>
        </w:rPr>
      </w:pPr>
      <w:bookmarkStart w:id="405" w:name="_78slatblkd8u" w:colFirst="0" w:colLast="0"/>
      <w:bookmarkEnd w:id="405"/>
      <w:r>
        <w:rPr>
          <w:b/>
          <w:bCs/>
          <w:sz w:val="46"/>
          <w:szCs w:val="46"/>
          <w:rtl w:val="0"/>
        </w:rPr>
        <w:t>15. 🧬 DNA DIFF</w:t>
      </w:r>
    </w:p>
    <w:p w14:paraId="00000C60">
      <w:pPr>
        <w:spacing w:before="240" w:after="240"/>
      </w:pPr>
      <w:r>
        <w:rPr>
          <w:rtl w:val="0"/>
        </w:rPr>
        <w:t>Developers use code diffs.</w:t>
      </w:r>
    </w:p>
    <w:p w14:paraId="00000C61">
      <w:pPr>
        <w:spacing w:before="240" w:after="240"/>
      </w:pPr>
      <w:r>
        <w:rPr>
          <w:rtl w:val="0"/>
        </w:rPr>
        <w:t>Why shouldn't marketers?</w:t>
      </w:r>
    </w:p>
    <w:p w14:paraId="00000C62">
      <w:pPr>
        <w:spacing w:before="240" w:after="240"/>
      </w:pPr>
      <w:r>
        <w:rPr>
          <w:rtl w:val="0"/>
        </w:rPr>
        <w:t>Imagine:</w:t>
      </w:r>
    </w:p>
    <w:p w14:paraId="00000C63">
      <w:pPr>
        <w:spacing w:before="240" w:after="240"/>
      </w:pPr>
      <w:r>
        <w:rPr>
          <w:rtl w:val="0"/>
        </w:rPr>
        <w:t>Then:</w:t>
      </w:r>
    </w:p>
    <w:p w14:paraId="00000C64">
      <w:pPr>
        <w:spacing w:before="240" w:after="240"/>
        <w:ind w:left="600" w:right="600" w:firstLine="0"/>
        <w:rPr>
          <w:b/>
          <w:bCs/>
        </w:rPr>
      </w:pPr>
      <w:r>
        <w:rPr>
          <w:b/>
          <w:bCs/>
          <w:rtl w:val="0"/>
        </w:rPr>
        <w:t>Mutation #17</w:t>
      </w:r>
    </w:p>
    <w:p w14:paraId="00000C65">
      <w:pPr>
        <w:spacing w:before="240" w:after="240"/>
      </w:pPr>
      <w:r>
        <w:rPr>
          <w:rtl w:val="0"/>
        </w:rPr>
        <w:t>You can see exactly what changed.</w:t>
      </w:r>
    </w:p>
    <w:p w14:paraId="00000C66">
      <w:r>
        <w:pict>
          <v:rect id="_x0000_i1310" o:spt="1" style="height:1.5pt;width:0pt;" fillcolor="#A0A0A0" filled="t" stroked="f" coordsize="21600,21600" o:hr="t" o:hrstd="t" o:hralign="center">
            <v:path/>
            <v:fill on="t" focussize="0,0"/>
            <v:stroke on="f"/>
            <v:imagedata o:title=""/>
            <o:lock v:ext="edit"/>
            <w10:wrap type="none"/>
            <w10:anchorlock/>
          </v:rect>
        </w:pict>
      </w:r>
    </w:p>
    <w:p w14:paraId="00000C67">
      <w:pPr>
        <w:pStyle w:val="2"/>
        <w:keepNext w:val="0"/>
        <w:keepLines w:val="0"/>
        <w:spacing w:before="480"/>
        <w:rPr>
          <w:b/>
          <w:bCs/>
          <w:sz w:val="46"/>
          <w:szCs w:val="46"/>
        </w:rPr>
      </w:pPr>
      <w:bookmarkStart w:id="406" w:name="_lqchcgid6e22" w:colFirst="0" w:colLast="0"/>
      <w:bookmarkEnd w:id="406"/>
      <w:r>
        <w:rPr>
          <w:b/>
          <w:bCs/>
          <w:sz w:val="46"/>
          <w:szCs w:val="46"/>
          <w:rtl w:val="0"/>
        </w:rPr>
        <w:t>16. 🧠 DNA-BASED DEBUGGING</w:t>
      </w:r>
    </w:p>
    <w:p w14:paraId="00000C68">
      <w:pPr>
        <w:spacing w:before="240" w:after="240"/>
      </w:pPr>
      <w:r>
        <w:rPr>
          <w:rtl w:val="0"/>
        </w:rPr>
        <w:t>Suppose conversion suddenly crashes.</w:t>
      </w:r>
    </w:p>
    <w:p w14:paraId="00000C69">
      <w:pPr>
        <w:spacing w:before="240" w:after="240"/>
      </w:pPr>
      <w:r>
        <w:rPr>
          <w:rtl w:val="0"/>
        </w:rPr>
        <w:t>The system compares:</w:t>
      </w:r>
    </w:p>
    <w:p w14:paraId="00000C6A">
      <w:pPr>
        <w:spacing w:before="240" w:after="240"/>
      </w:pPr>
      <w:r>
        <w:rPr>
          <w:rtl w:val="0"/>
        </w:rPr>
        <w:t>It finds:</w:t>
      </w:r>
    </w:p>
    <w:p w14:paraId="00000C6B">
      <w:pPr>
        <w:spacing w:before="240" w:after="240"/>
      </w:pPr>
      <w:r>
        <w:rPr>
          <w:rtl w:val="0"/>
        </w:rPr>
        <w:t>Then:</w:t>
      </w:r>
    </w:p>
    <w:p w14:paraId="00000C6C">
      <w:pPr>
        <w:spacing w:before="240" w:after="240"/>
        <w:ind w:left="600" w:right="600" w:firstLine="0"/>
      </w:pPr>
      <w:r>
        <w:rPr>
          <w:rtl w:val="0"/>
        </w:rPr>
        <w:t>“Conversion decline began 11 minutes after this mutation.”</w:t>
      </w:r>
    </w:p>
    <w:p w14:paraId="00000C6D">
      <w:pPr>
        <w:spacing w:before="240" w:after="240"/>
      </w:pPr>
      <w:r>
        <w:rPr>
          <w:rtl w:val="0"/>
        </w:rPr>
        <w:t>That is insanely useful.</w:t>
      </w:r>
    </w:p>
    <w:p w14:paraId="00000C6E">
      <w:r>
        <w:pict>
          <v:rect id="_x0000_i1311" o:spt="1" style="height:1.5pt;width:0pt;" fillcolor="#A0A0A0" filled="t" stroked="f" coordsize="21600,21600" o:hr="t" o:hrstd="t" o:hralign="center">
            <v:path/>
            <v:fill on="t" focussize="0,0"/>
            <v:stroke on="f"/>
            <v:imagedata o:title=""/>
            <o:lock v:ext="edit"/>
            <w10:wrap type="none"/>
            <w10:anchorlock/>
          </v:rect>
        </w:pict>
      </w:r>
    </w:p>
    <w:p w14:paraId="00000C6F">
      <w:pPr>
        <w:pStyle w:val="2"/>
        <w:keepNext w:val="0"/>
        <w:keepLines w:val="0"/>
        <w:spacing w:before="480"/>
        <w:rPr>
          <w:b/>
          <w:bCs/>
          <w:sz w:val="46"/>
          <w:szCs w:val="46"/>
        </w:rPr>
      </w:pPr>
      <w:bookmarkStart w:id="407" w:name="_1zyjy72kr6b" w:colFirst="0" w:colLast="0"/>
      <w:bookmarkEnd w:id="407"/>
      <w:r>
        <w:rPr>
          <w:b/>
          <w:bCs/>
          <w:sz w:val="46"/>
          <w:szCs w:val="46"/>
          <w:rtl w:val="0"/>
        </w:rPr>
        <w:t>17. 🧬 DNA + PERFORMANCE</w:t>
      </w:r>
    </w:p>
    <w:p w14:paraId="00000C70">
      <w:pPr>
        <w:spacing w:before="240" w:after="240"/>
      </w:pPr>
      <w:r>
        <w:rPr>
          <w:rtl w:val="0"/>
        </w:rPr>
        <w:t>Now connect mutations to outcomes.</w:t>
      </w:r>
    </w:p>
    <w:p w14:paraId="00000C71">
      <w:pPr>
        <w:spacing w:before="240" w:after="240"/>
      </w:pPr>
      <w:r>
        <w:rPr>
          <w:rtl w:val="0"/>
        </w:rPr>
        <w:t>Suppose:</w:t>
      </w:r>
    </w:p>
    <w:p w14:paraId="00000C72">
      <w:pPr>
        <w:spacing w:before="240" w:after="240"/>
      </w:pPr>
      <w:r>
        <w:rPr>
          <w:rtl w:val="0"/>
        </w:rPr>
        <w:t>Performance:</w:t>
      </w:r>
    </w:p>
    <w:p w14:paraId="00000C73">
      <w:pPr>
        <w:spacing w:before="240" w:after="240"/>
      </w:pPr>
      <w:r>
        <w:rPr>
          <w:rtl w:val="0"/>
        </w:rPr>
        <w:t>Your system learns:</w:t>
      </w:r>
    </w:p>
    <w:p w14:paraId="00000C74">
      <w:pPr>
        <w:spacing w:before="240" w:after="240"/>
        <w:ind w:left="600" w:right="600" w:firstLine="0"/>
      </w:pPr>
      <w:r>
        <w:rPr>
          <w:rtl w:val="0"/>
        </w:rPr>
        <w:t>This mutation appears associated with improved performance.</w:t>
      </w:r>
    </w:p>
    <w:p w14:paraId="00000C75">
      <w:pPr>
        <w:spacing w:before="240" w:after="240"/>
      </w:pPr>
      <w:r>
        <w:rPr>
          <w:rtl w:val="0"/>
        </w:rPr>
        <w:t>Over time, you build:</w:t>
      </w:r>
    </w:p>
    <w:p w14:paraId="00000C76">
      <w:pPr>
        <w:pStyle w:val="2"/>
        <w:keepNext w:val="0"/>
        <w:keepLines w:val="0"/>
        <w:spacing w:before="480"/>
        <w:rPr>
          <w:b/>
          <w:bCs/>
          <w:sz w:val="46"/>
          <w:szCs w:val="46"/>
        </w:rPr>
      </w:pPr>
      <w:bookmarkStart w:id="408" w:name="_p8obubjsym6p" w:colFirst="0" w:colLast="0"/>
      <w:bookmarkEnd w:id="408"/>
      <w:r>
        <w:rPr>
          <w:b/>
          <w:bCs/>
          <w:sz w:val="46"/>
          <w:szCs w:val="46"/>
          <w:rtl w:val="0"/>
        </w:rPr>
        <w:t>Mutation intelligence</w:t>
      </w:r>
    </w:p>
    <w:p w14:paraId="00000C77">
      <w:r>
        <w:pict>
          <v:rect id="_x0000_i1312" o:spt="1" style="height:1.5pt;width:0pt;" fillcolor="#A0A0A0" filled="t" stroked="f" coordsize="21600,21600" o:hr="t" o:hrstd="t" o:hralign="center">
            <v:path/>
            <v:fill on="t" focussize="0,0"/>
            <v:stroke on="f"/>
            <v:imagedata o:title=""/>
            <o:lock v:ext="edit"/>
            <w10:wrap type="none"/>
            <w10:anchorlock/>
          </v:rect>
        </w:pict>
      </w:r>
    </w:p>
    <w:p w14:paraId="00000C78">
      <w:pPr>
        <w:pStyle w:val="2"/>
        <w:keepNext w:val="0"/>
        <w:keepLines w:val="0"/>
        <w:spacing w:before="480"/>
        <w:rPr>
          <w:b/>
          <w:bCs/>
          <w:sz w:val="46"/>
          <w:szCs w:val="46"/>
        </w:rPr>
      </w:pPr>
      <w:bookmarkStart w:id="409" w:name="_x18il7y9zxat" w:colFirst="0" w:colLast="0"/>
      <w:bookmarkEnd w:id="409"/>
      <w:r>
        <w:rPr>
          <w:b/>
          <w:bCs/>
          <w:sz w:val="46"/>
          <w:szCs w:val="46"/>
          <w:rtl w:val="0"/>
        </w:rPr>
        <w:t>18. 🧠 THE LINK LEARNS WHICH MUTATIONS ARE GOOD</w:t>
      </w:r>
    </w:p>
    <w:p w14:paraId="00000C79">
      <w:pPr>
        <w:spacing w:before="240" w:after="240"/>
      </w:pPr>
      <w:r>
        <w:rPr>
          <w:rtl w:val="0"/>
        </w:rPr>
        <w:t>Imagine thousands of experiments.</w:t>
      </w:r>
    </w:p>
    <w:p w14:paraId="00000C7A">
      <w:pPr>
        <w:spacing w:before="240" w:after="240"/>
      </w:pPr>
      <w:r>
        <w:rPr>
          <w:rtl w:val="0"/>
        </w:rPr>
        <w:t>Your platform eventually learns:</w:t>
      </w:r>
    </w:p>
    <w:p w14:paraId="00000C7B">
      <w:pPr>
        <w:spacing w:before="240" w:after="240"/>
      </w:pPr>
      <w:r>
        <w:rPr>
          <w:rtl w:val="0"/>
        </w:rPr>
        <w:t>Then when someone proposes:</w:t>
      </w:r>
    </w:p>
    <w:p w14:paraId="00000C7C">
      <w:pPr>
        <w:spacing w:before="240" w:after="240"/>
        <w:ind w:left="600" w:right="600" w:firstLine="0"/>
      </w:pPr>
      <w:r>
        <w:rPr>
          <w:rFonts w:ascii="Arial Unicode MS" w:hAnsi="Arial Unicode MS" w:eastAsia="Arial Unicode MS" w:cs="Arial Unicode MS"/>
          <w:rtl w:val="0"/>
        </w:rPr>
        <w:t>Change destination from A → B</w:t>
      </w:r>
    </w:p>
    <w:p w14:paraId="00000C7D">
      <w:pPr>
        <w:spacing w:before="240" w:after="240"/>
      </w:pPr>
      <w:r>
        <w:rPr>
          <w:rtl w:val="0"/>
        </w:rPr>
        <w:t>the system might say:</w:t>
      </w:r>
    </w:p>
    <w:p w14:paraId="00000C7E">
      <w:pPr>
        <w:spacing w:before="240" w:after="240"/>
        <w:ind w:left="600" w:right="600" w:firstLine="0"/>
      </w:pPr>
      <w:r>
        <w:rPr>
          <w:rtl w:val="0"/>
        </w:rPr>
        <w:t>“Similar mutations across this campaign family historically improved conversion.”</w:t>
      </w:r>
    </w:p>
    <w:p w14:paraId="00000C7F">
      <w:pPr>
        <w:spacing w:before="240" w:after="240"/>
      </w:pPr>
      <w:r>
        <w:rPr>
          <w:rtl w:val="0"/>
        </w:rPr>
        <w:t>Now the DNA isn't merely descriptive.</w:t>
      </w:r>
    </w:p>
    <w:p w14:paraId="00000C80">
      <w:pPr>
        <w:spacing w:before="240" w:after="240"/>
      </w:pPr>
      <w:r>
        <w:rPr>
          <w:rtl w:val="0"/>
        </w:rPr>
        <w:t>It's predictive.</w:t>
      </w:r>
    </w:p>
    <w:p w14:paraId="00000C81">
      <w:r>
        <w:pict>
          <v:rect id="_x0000_i1313" o:spt="1" style="height:1.5pt;width:0pt;" fillcolor="#A0A0A0" filled="t" stroked="f" coordsize="21600,21600" o:hr="t" o:hrstd="t" o:hralign="center">
            <v:path/>
            <v:fill on="t" focussize="0,0"/>
            <v:stroke on="f"/>
            <v:imagedata o:title=""/>
            <o:lock v:ext="edit"/>
            <w10:wrap type="none"/>
            <w10:anchorlock/>
          </v:rect>
        </w:pict>
      </w:r>
    </w:p>
    <w:p w14:paraId="00000C82">
      <w:pPr>
        <w:pStyle w:val="2"/>
        <w:keepNext w:val="0"/>
        <w:keepLines w:val="0"/>
        <w:spacing w:before="480"/>
        <w:rPr>
          <w:b/>
          <w:bCs/>
          <w:sz w:val="46"/>
          <w:szCs w:val="46"/>
        </w:rPr>
      </w:pPr>
      <w:bookmarkStart w:id="410" w:name="_b07cptcxd7lk" w:colFirst="0" w:colLast="0"/>
      <w:bookmarkEnd w:id="410"/>
      <w:r>
        <w:rPr>
          <w:b/>
          <w:bCs/>
          <w:sz w:val="46"/>
          <w:szCs w:val="46"/>
          <w:rtl w:val="0"/>
        </w:rPr>
        <w:t>19. 🧬 DNA AS A KNOWLEDGE GRAPH</w:t>
      </w:r>
    </w:p>
    <w:p w14:paraId="00000C83">
      <w:pPr>
        <w:spacing w:before="240" w:after="240"/>
      </w:pPr>
      <w:r>
        <w:rPr>
          <w:rtl w:val="0"/>
        </w:rPr>
        <w:t>Every piece connects.</w:t>
      </w:r>
    </w:p>
    <w:p w14:paraId="00000C84">
      <w:pPr>
        <w:spacing w:before="240" w:after="240"/>
      </w:pPr>
      <w:r>
        <w:rPr>
          <w:rtl w:val="0"/>
        </w:rPr>
        <w:t xml:space="preserve">Now you're effectively building a </w:t>
      </w:r>
      <w:r>
        <w:rPr>
          <w:b/>
          <w:bCs/>
          <w:rtl w:val="0"/>
        </w:rPr>
        <w:t>Link Knowledge Graph</w:t>
      </w:r>
      <w:r>
        <w:rPr>
          <w:rtl w:val="0"/>
        </w:rPr>
        <w:t>.</w:t>
      </w:r>
    </w:p>
    <w:p w14:paraId="00000C85">
      <w:r>
        <w:pict>
          <v:rect id="_x0000_i1314" o:spt="1" style="height:1.5pt;width:0pt;" fillcolor="#A0A0A0" filled="t" stroked="f" coordsize="21600,21600" o:hr="t" o:hrstd="t" o:hralign="center">
            <v:path/>
            <v:fill on="t" focussize="0,0"/>
            <v:stroke on="f"/>
            <v:imagedata o:title=""/>
            <o:lock v:ext="edit"/>
            <w10:wrap type="none"/>
            <w10:anchorlock/>
          </v:rect>
        </w:pict>
      </w:r>
    </w:p>
    <w:p w14:paraId="00000C86">
      <w:pPr>
        <w:pStyle w:val="2"/>
        <w:keepNext w:val="0"/>
        <w:keepLines w:val="0"/>
        <w:spacing w:before="480"/>
        <w:rPr>
          <w:b/>
          <w:bCs/>
          <w:sz w:val="46"/>
          <w:szCs w:val="46"/>
        </w:rPr>
      </w:pPr>
      <w:bookmarkStart w:id="411" w:name="_sb71ojym4ec" w:colFirst="0" w:colLast="0"/>
      <w:bookmarkEnd w:id="411"/>
      <w:r>
        <w:rPr>
          <w:b/>
          <w:bCs/>
          <w:sz w:val="46"/>
          <w:szCs w:val="46"/>
          <w:rtl w:val="0"/>
        </w:rPr>
        <w:t>20. 🤯 LINK DNA CAN SPREAD</w:t>
      </w:r>
    </w:p>
    <w:p w14:paraId="00000C87">
      <w:pPr>
        <w:spacing w:before="240" w:after="240"/>
      </w:pPr>
      <w:r>
        <w:rPr>
          <w:rtl w:val="0"/>
        </w:rPr>
        <w:t>This is where I would seriously explore something unusual.</w:t>
      </w:r>
    </w:p>
    <w:p w14:paraId="00000C88">
      <w:pPr>
        <w:spacing w:before="240" w:after="240"/>
      </w:pPr>
      <w:r>
        <w:rPr>
          <w:rtl w:val="0"/>
        </w:rPr>
        <w:t>Suppose:</w:t>
      </w:r>
    </w:p>
    <w:p w14:paraId="00000C89">
      <w:pPr>
        <w:spacing w:before="240" w:after="240"/>
      </w:pPr>
      <w:r>
        <w:rPr>
          <w:rtl w:val="0"/>
        </w:rPr>
        <w:t>has genes:</w:t>
      </w:r>
    </w:p>
    <w:p w14:paraId="00000C8A">
      <w:pPr>
        <w:spacing w:before="240" w:after="240"/>
      </w:pPr>
      <w:r>
        <w:rPr>
          <w:rtl w:val="0"/>
        </w:rPr>
        <w:t>A marketer creates 1,000 links from that template.</w:t>
      </w:r>
    </w:p>
    <w:p w14:paraId="00000C8B">
      <w:pPr>
        <w:spacing w:before="240" w:after="240"/>
      </w:pPr>
      <w:r>
        <w:rPr>
          <w:rtl w:val="0"/>
        </w:rPr>
        <w:t>Those links inherit the genetic configuration.</w:t>
      </w:r>
    </w:p>
    <w:p w14:paraId="00000C8C">
      <w:pPr>
        <w:spacing w:before="240" w:after="240"/>
      </w:pPr>
      <w:r>
        <w:rPr>
          <w:rtl w:val="0"/>
        </w:rPr>
        <w:t>Then:</w:t>
      </w:r>
    </w:p>
    <w:p w14:paraId="00000C8D">
      <w:pPr>
        <w:spacing w:before="240" w:after="240"/>
      </w:pPr>
      <w:r>
        <w:rPr>
          <w:rtl w:val="0"/>
        </w:rPr>
        <w:t>But you need governance.</w:t>
      </w:r>
    </w:p>
    <w:p w14:paraId="00000C8E">
      <w:pPr>
        <w:spacing w:before="240" w:after="240"/>
      </w:pPr>
      <w:r>
        <w:rPr>
          <w:rtl w:val="0"/>
        </w:rPr>
        <w:t>Should children automatically receive future mutations?</w:t>
      </w:r>
    </w:p>
    <w:p w14:paraId="00000C8F">
      <w:pPr>
        <w:spacing w:before="240" w:after="240"/>
      </w:pPr>
      <w:r>
        <w:rPr>
          <w:rtl w:val="0"/>
        </w:rPr>
        <w:t>You could define:</w:t>
      </w:r>
    </w:p>
    <w:p w14:paraId="00000C90">
      <w:pPr>
        <w:spacing w:before="240" w:after="240"/>
      </w:pPr>
      <w:r>
        <w:rPr>
          <w:rtl w:val="0"/>
        </w:rPr>
        <w:t>or:</w:t>
      </w:r>
    </w:p>
    <w:p w14:paraId="00000C91">
      <w:pPr>
        <w:spacing w:before="240" w:after="240"/>
      </w:pPr>
      <w:r>
        <w:rPr>
          <w:rtl w:val="0"/>
        </w:rPr>
        <w:t xml:space="preserve">This becomes </w:t>
      </w:r>
      <w:r>
        <w:rPr>
          <w:b/>
          <w:bCs/>
          <w:rtl w:val="0"/>
        </w:rPr>
        <w:t>configuration inheritance</w:t>
      </w:r>
      <w:r>
        <w:rPr>
          <w:rtl w:val="0"/>
        </w:rPr>
        <w:t xml:space="preserve"> modeled as genetics.</w:t>
      </w:r>
    </w:p>
    <w:p w14:paraId="00000C92">
      <w:r>
        <w:pict>
          <v:rect id="_x0000_i1315" o:spt="1" style="height:1.5pt;width:0pt;" fillcolor="#A0A0A0" filled="t" stroked="f" coordsize="21600,21600" o:hr="t" o:hrstd="t" o:hralign="center">
            <v:path/>
            <v:fill on="t" focussize="0,0"/>
            <v:stroke on="f"/>
            <v:imagedata o:title=""/>
            <o:lock v:ext="edit"/>
            <w10:wrap type="none"/>
            <w10:anchorlock/>
          </v:rect>
        </w:pict>
      </w:r>
    </w:p>
    <w:p w14:paraId="00000C93">
      <w:pPr>
        <w:pStyle w:val="2"/>
        <w:keepNext w:val="0"/>
        <w:keepLines w:val="0"/>
        <w:spacing w:before="480"/>
        <w:rPr>
          <w:b/>
          <w:bCs/>
          <w:sz w:val="46"/>
          <w:szCs w:val="46"/>
        </w:rPr>
      </w:pPr>
      <w:bookmarkStart w:id="412" w:name="_xcnp45v8oe4g" w:colFirst="0" w:colLast="0"/>
      <w:bookmarkEnd w:id="412"/>
      <w:r>
        <w:rPr>
          <w:b/>
          <w:bCs/>
          <w:sz w:val="46"/>
          <w:szCs w:val="46"/>
          <w:rtl w:val="0"/>
        </w:rPr>
        <w:t>21. 🧬 DOMINANT AND RECESSIVE CONFIGURATION</w:t>
      </w:r>
    </w:p>
    <w:p w14:paraId="00000C94">
      <w:pPr>
        <w:spacing w:before="240" w:after="240"/>
      </w:pPr>
      <w:r>
        <w:rPr>
          <w:rtl w:val="0"/>
        </w:rPr>
        <w:t>Okay, let's get weird.</w:t>
      </w:r>
    </w:p>
    <w:p w14:paraId="00000C95">
      <w:pPr>
        <w:spacing w:before="240" w:after="240"/>
      </w:pPr>
      <w:r>
        <w:rPr>
          <w:rtl w:val="0"/>
        </w:rPr>
        <w:t>Suppose the organization has a global security policy:</w:t>
      </w:r>
    </w:p>
    <w:p w14:paraId="00000C96">
      <w:pPr>
        <w:spacing w:before="240" w:after="240"/>
      </w:pPr>
      <w:r>
        <w:rPr>
          <w:rtl w:val="0"/>
        </w:rPr>
        <w:t>A campaign cannot disable it.</w:t>
      </w:r>
    </w:p>
    <w:p w14:paraId="00000C97">
      <w:pPr>
        <w:spacing w:before="240" w:after="240"/>
      </w:pPr>
      <w:r>
        <w:rPr>
          <w:rtl w:val="0"/>
        </w:rPr>
        <w:t xml:space="preserve">That's a </w:t>
      </w:r>
      <w:r>
        <w:rPr>
          <w:b/>
          <w:bCs/>
          <w:rtl w:val="0"/>
        </w:rPr>
        <w:t>dominant gene</w:t>
      </w:r>
      <w:r>
        <w:rPr>
          <w:rtl w:val="0"/>
        </w:rPr>
        <w:t>.</w:t>
      </w:r>
    </w:p>
    <w:p w14:paraId="00000C98">
      <w:pPr>
        <w:spacing w:before="240" w:after="240"/>
      </w:pPr>
      <w:r>
        <w:rPr>
          <w:rtl w:val="0"/>
        </w:rPr>
        <w:t>Campaign-level configuration can override some genes but not others.</w:t>
      </w:r>
    </w:p>
    <w:p w14:paraId="00000C99">
      <w:pPr>
        <w:spacing w:before="240" w:after="240"/>
      </w:pPr>
      <w:r>
        <w:rPr>
          <w:rtl w:val="0"/>
        </w:rPr>
        <w:t>So you can have:</w:t>
      </w:r>
    </w:p>
    <w:p w14:paraId="00000C9A">
      <w:pPr>
        <w:spacing w:before="240" w:after="240"/>
      </w:pPr>
      <w:r>
        <w:rPr>
          <w:rtl w:val="0"/>
        </w:rPr>
        <w:t>Final behavior emerges from all layers.</w:t>
      </w:r>
    </w:p>
    <w:p w14:paraId="00000C9B">
      <w:pPr>
        <w:spacing w:before="240" w:after="240"/>
      </w:pPr>
      <w:r>
        <w:rPr>
          <w:rtl w:val="0"/>
        </w:rPr>
        <w:t>This could become a very powerful configuration model.</w:t>
      </w:r>
    </w:p>
    <w:p w14:paraId="00000C9C">
      <w:r>
        <w:pict>
          <v:rect id="_x0000_i1316" o:spt="1" style="height:1.5pt;width:0pt;" fillcolor="#A0A0A0" filled="t" stroked="f" coordsize="21600,21600" o:hr="t" o:hrstd="t" o:hralign="center">
            <v:path/>
            <v:fill on="t" focussize="0,0"/>
            <v:stroke on="f"/>
            <v:imagedata o:title=""/>
            <o:lock v:ext="edit"/>
            <w10:wrap type="none"/>
            <w10:anchorlock/>
          </v:rect>
        </w:pict>
      </w:r>
    </w:p>
    <w:p w14:paraId="00000C9D">
      <w:pPr>
        <w:pStyle w:val="2"/>
        <w:keepNext w:val="0"/>
        <w:keepLines w:val="0"/>
        <w:spacing w:before="480"/>
        <w:rPr>
          <w:b/>
          <w:bCs/>
          <w:sz w:val="46"/>
          <w:szCs w:val="46"/>
        </w:rPr>
      </w:pPr>
      <w:bookmarkStart w:id="413" w:name="_lp5a5ymbrfpb" w:colFirst="0" w:colLast="0"/>
      <w:bookmarkEnd w:id="413"/>
      <w:r>
        <w:rPr>
          <w:b/>
          <w:bCs/>
          <w:sz w:val="46"/>
          <w:szCs w:val="46"/>
          <w:rtl w:val="0"/>
        </w:rPr>
        <w:t>22. 🧬 LINK DNA AS A POLICY ENGINE</w:t>
      </w:r>
    </w:p>
    <w:p w14:paraId="00000C9E">
      <w:pPr>
        <w:spacing w:before="240" w:after="240"/>
      </w:pPr>
      <w:r>
        <w:rPr>
          <w:rtl w:val="0"/>
        </w:rPr>
        <w:t>This is where the metaphor becomes practical.</w:t>
      </w:r>
    </w:p>
    <w:p w14:paraId="00000C9F">
      <w:pPr>
        <w:spacing w:before="240" w:after="240"/>
      </w:pPr>
      <w:r>
        <w:rPr>
          <w:rtl w:val="0"/>
        </w:rPr>
        <w:t>Each gene can have:</w:t>
      </w:r>
    </w:p>
    <w:p w14:paraId="00000CA0">
      <w:pPr>
        <w:spacing w:before="240" w:after="240"/>
      </w:pPr>
      <w:r>
        <w:rPr>
          <w:rtl w:val="0"/>
        </w:rPr>
        <w:t>Then you have a programmable policy engine.</w:t>
      </w:r>
    </w:p>
    <w:p w14:paraId="00000CA1">
      <w:r>
        <w:pict>
          <v:rect id="_x0000_i1317" o:spt="1" style="height:1.5pt;width:0pt;" fillcolor="#A0A0A0" filled="t" stroked="f" coordsize="21600,21600" o:hr="t" o:hrstd="t" o:hralign="center">
            <v:path/>
            <v:fill on="t" focussize="0,0"/>
            <v:stroke on="f"/>
            <v:imagedata o:title=""/>
            <o:lock v:ext="edit"/>
            <w10:wrap type="none"/>
            <w10:anchorlock/>
          </v:rect>
        </w:pict>
      </w:r>
    </w:p>
    <w:p w14:paraId="00000CA2">
      <w:pPr>
        <w:pStyle w:val="2"/>
        <w:keepNext w:val="0"/>
        <w:keepLines w:val="0"/>
        <w:spacing w:before="480"/>
        <w:rPr>
          <w:b/>
          <w:bCs/>
          <w:sz w:val="46"/>
          <w:szCs w:val="46"/>
        </w:rPr>
      </w:pPr>
      <w:bookmarkStart w:id="414" w:name="_8vwc0ux4n059" w:colFirst="0" w:colLast="0"/>
      <w:bookmarkEnd w:id="414"/>
      <w:r>
        <w:rPr>
          <w:b/>
          <w:bCs/>
          <w:sz w:val="46"/>
          <w:szCs w:val="46"/>
          <w:rtl w:val="0"/>
        </w:rPr>
        <w:t>23. 🧠 DNA COMPATIBILITY</w:t>
      </w:r>
    </w:p>
    <w:p w14:paraId="00000CA3">
      <w:pPr>
        <w:spacing w:before="240" w:after="240"/>
      </w:pPr>
      <w:r>
        <w:rPr>
          <w:rtl w:val="0"/>
        </w:rPr>
        <w:t>Imagine combining two link configurations.</w:t>
      </w:r>
    </w:p>
    <w:p w14:paraId="00000CA4">
      <w:pPr>
        <w:spacing w:before="240" w:after="240"/>
      </w:pPr>
      <w:r>
        <w:rPr>
          <w:rtl w:val="0"/>
        </w:rPr>
        <w:t>Before merging:</w:t>
      </w:r>
    </w:p>
    <w:p w14:paraId="00000CA5">
      <w:pPr>
        <w:spacing w:before="240" w:after="240"/>
        <w:ind w:left="600" w:right="600" w:firstLine="0"/>
        <w:rPr>
          <w:b/>
          <w:bCs/>
        </w:rPr>
      </w:pPr>
      <w:r>
        <w:rPr>
          <w:b/>
          <w:bCs/>
          <w:rtl w:val="0"/>
        </w:rPr>
        <w:t>Compatibility check</w:t>
      </w:r>
    </w:p>
    <w:p w14:paraId="00000CA6">
      <w:pPr>
        <w:spacing w:before="240" w:after="240"/>
      </w:pPr>
      <w:r>
        <w:rPr>
          <w:rtl w:val="0"/>
        </w:rPr>
        <w:t>System says:</w:t>
      </w:r>
    </w:p>
    <w:p w14:paraId="00000CA7">
      <w:pPr>
        <w:spacing w:before="240" w:after="240"/>
      </w:pPr>
      <w:r>
        <w:rPr>
          <w:rtl w:val="0"/>
        </w:rPr>
        <w:t>That's like genetic compatibility checking.</w:t>
      </w:r>
    </w:p>
    <w:p w14:paraId="00000CA8">
      <w:r>
        <w:pict>
          <v:rect id="_x0000_i1318" o:spt="1" style="height:1.5pt;width:0pt;" fillcolor="#A0A0A0" filled="t" stroked="f" coordsize="21600,21600" o:hr="t" o:hrstd="t" o:hralign="center">
            <v:path/>
            <v:fill on="t" focussize="0,0"/>
            <v:stroke on="f"/>
            <v:imagedata o:title=""/>
            <o:lock v:ext="edit"/>
            <w10:wrap type="none"/>
            <w10:anchorlock/>
          </v:rect>
        </w:pict>
      </w:r>
    </w:p>
    <w:p w14:paraId="00000CA9">
      <w:pPr>
        <w:pStyle w:val="2"/>
        <w:keepNext w:val="0"/>
        <w:keepLines w:val="0"/>
        <w:spacing w:before="480"/>
        <w:rPr>
          <w:b/>
          <w:bCs/>
          <w:sz w:val="46"/>
          <w:szCs w:val="46"/>
        </w:rPr>
      </w:pPr>
      <w:bookmarkStart w:id="415" w:name="_m67lg5uikalx" w:colFirst="0" w:colLast="0"/>
      <w:bookmarkEnd w:id="415"/>
      <w:r>
        <w:rPr>
          <w:b/>
          <w:bCs/>
          <w:sz w:val="46"/>
          <w:szCs w:val="46"/>
          <w:rtl w:val="0"/>
        </w:rPr>
        <w:t>24. 🤯 DNA CROSS-BREEDING</w:t>
      </w:r>
    </w:p>
    <w:p w14:paraId="00000CAA">
      <w:pPr>
        <w:spacing w:before="240" w:after="240"/>
      </w:pPr>
      <w:r>
        <w:rPr>
          <w:rtl w:val="0"/>
        </w:rPr>
        <w:t>This could actually become a useful optimization concept.</w:t>
      </w:r>
    </w:p>
    <w:p w14:paraId="00000CAB">
      <w:pPr>
        <w:spacing w:before="240" w:after="240"/>
      </w:pPr>
      <w:r>
        <w:rPr>
          <w:rtl w:val="0"/>
        </w:rPr>
        <w:t>Suppose:</w:t>
      </w:r>
    </w:p>
    <w:p w14:paraId="00000CAC">
      <w:pPr>
        <w:spacing w:before="240" w:after="240"/>
      </w:pPr>
      <w:r>
        <w:rPr>
          <w:rtl w:val="0"/>
        </w:rPr>
        <w:t>has excellent:</w:t>
      </w:r>
    </w:p>
    <w:p w14:paraId="00000CAD">
      <w:pPr>
        <w:spacing w:before="240" w:after="240"/>
      </w:pPr>
      <w:r>
        <w:rPr>
          <w:rtl w:val="0"/>
        </w:rPr>
        <w:t>while:</w:t>
      </w:r>
    </w:p>
    <w:p w14:paraId="00000CAE">
      <w:pPr>
        <w:spacing w:before="240" w:after="240"/>
      </w:pPr>
      <w:r>
        <w:rPr>
          <w:rtl w:val="0"/>
        </w:rPr>
        <w:t>has excellent:</w:t>
      </w:r>
    </w:p>
    <w:p w14:paraId="00000CAF">
      <w:pPr>
        <w:spacing w:before="240" w:after="240"/>
      </w:pPr>
      <w:r>
        <w:rPr>
          <w:rtl w:val="0"/>
        </w:rPr>
        <w:t>The system can generate a candidate:</w:t>
      </w:r>
    </w:p>
    <w:p w14:paraId="00000CB0">
      <w:pPr>
        <w:spacing w:before="240" w:after="240"/>
      </w:pPr>
      <w:r>
        <w:rPr>
          <w:rtl w:val="0"/>
        </w:rPr>
        <w:t>Then test it.</w:t>
      </w:r>
    </w:p>
    <w:p w14:paraId="00000CB1">
      <w:pPr>
        <w:spacing w:before="240" w:after="240"/>
      </w:pPr>
      <w:r>
        <w:rPr>
          <w:rtl w:val="0"/>
        </w:rPr>
        <w:t>This becomes:</w:t>
      </w:r>
    </w:p>
    <w:p w14:paraId="00000CB2">
      <w:pPr>
        <w:pStyle w:val="2"/>
        <w:keepNext w:val="0"/>
        <w:keepLines w:val="0"/>
        <w:spacing w:before="480"/>
        <w:rPr>
          <w:b/>
          <w:bCs/>
          <w:sz w:val="46"/>
          <w:szCs w:val="46"/>
        </w:rPr>
      </w:pPr>
      <w:bookmarkStart w:id="416" w:name="_3r3hf1mmqjbw" w:colFirst="0" w:colLast="0"/>
      <w:bookmarkEnd w:id="416"/>
      <w:r>
        <w:rPr>
          <w:b/>
          <w:bCs/>
          <w:sz w:val="46"/>
          <w:szCs w:val="46"/>
          <w:rtl w:val="0"/>
        </w:rPr>
        <w:t>Evolutionary campaign optimization</w:t>
      </w:r>
    </w:p>
    <w:p w14:paraId="00000CB3">
      <w:pPr>
        <w:spacing w:before="240" w:after="240"/>
      </w:pPr>
      <w:r>
        <w:rPr>
          <w:rtl w:val="0"/>
        </w:rPr>
        <w:t>Not literally biological evolution, but computationally inspired by it.</w:t>
      </w:r>
    </w:p>
    <w:p w14:paraId="00000CB4">
      <w:r>
        <w:pict>
          <v:rect id="_x0000_i1319" o:spt="1" style="height:1.5pt;width:0pt;" fillcolor="#A0A0A0" filled="t" stroked="f" coordsize="21600,21600" o:hr="t" o:hrstd="t" o:hralign="center">
            <v:path/>
            <v:fill on="t" focussize="0,0"/>
            <v:stroke on="f"/>
            <v:imagedata o:title=""/>
            <o:lock v:ext="edit"/>
            <w10:wrap type="none"/>
            <w10:anchorlock/>
          </v:rect>
        </w:pict>
      </w:r>
    </w:p>
    <w:p w14:paraId="00000CB5">
      <w:pPr>
        <w:pStyle w:val="2"/>
        <w:keepNext w:val="0"/>
        <w:keepLines w:val="0"/>
        <w:spacing w:before="480"/>
        <w:rPr>
          <w:b/>
          <w:bCs/>
          <w:sz w:val="46"/>
          <w:szCs w:val="46"/>
        </w:rPr>
      </w:pPr>
      <w:bookmarkStart w:id="417" w:name="_e2jihkmedt8u" w:colFirst="0" w:colLast="0"/>
      <w:bookmarkEnd w:id="417"/>
      <w:r>
        <w:rPr>
          <w:b/>
          <w:bCs/>
          <w:sz w:val="46"/>
          <w:szCs w:val="46"/>
          <w:rtl w:val="0"/>
        </w:rPr>
        <w:t>25. 🧬 LINK EVOLUTION ENGINE</w:t>
      </w:r>
    </w:p>
    <w:p w14:paraId="00000CB6">
      <w:pPr>
        <w:spacing w:before="240" w:after="240"/>
      </w:pPr>
      <w:r>
        <w:rPr>
          <w:rtl w:val="0"/>
        </w:rPr>
        <w:t>You could have:</w:t>
      </w:r>
    </w:p>
    <w:p w14:paraId="00000CB7">
      <w:pPr>
        <w:spacing w:before="240" w:after="240"/>
      </w:pPr>
      <w:r>
        <w:rPr>
          <w:rtl w:val="0"/>
        </w:rPr>
        <w:t>Each generation is evaluated against the objective.</w:t>
      </w:r>
    </w:p>
    <w:p w14:paraId="00000CB8">
      <w:pPr>
        <w:spacing w:before="240" w:after="240"/>
      </w:pPr>
      <w:r>
        <w:rPr>
          <w:rtl w:val="0"/>
        </w:rPr>
        <w:t>Eventually:</w:t>
      </w:r>
    </w:p>
    <w:p w14:paraId="00000CB9">
      <w:pPr>
        <w:spacing w:before="240" w:after="240"/>
        <w:ind w:left="600" w:right="600" w:firstLine="0"/>
      </w:pPr>
      <w:r>
        <w:rPr>
          <w:rtl w:val="0"/>
        </w:rPr>
        <w:t>The platform searches the configuration space for high-performing variants.</w:t>
      </w:r>
    </w:p>
    <w:p w14:paraId="00000CBA">
      <w:pPr>
        <w:spacing w:before="240" w:after="240"/>
      </w:pPr>
      <w:r>
        <w:rPr>
          <w:rtl w:val="0"/>
        </w:rPr>
        <w:t xml:space="preserve">This is where your earlier </w:t>
      </w:r>
      <w:r>
        <w:rPr>
          <w:b/>
          <w:bCs/>
          <w:rtl w:val="0"/>
        </w:rPr>
        <w:t>self-evolving links</w:t>
      </w:r>
      <w:r>
        <w:rPr>
          <w:rtl w:val="0"/>
        </w:rPr>
        <w:t xml:space="preserve"> idea becomes technically concrete.</w:t>
      </w:r>
    </w:p>
    <w:p w14:paraId="00000CBB">
      <w:r>
        <w:pict>
          <v:rect id="_x0000_i1320" o:spt="1" style="height:1.5pt;width:0pt;" fillcolor="#A0A0A0" filled="t" stroked="f" coordsize="21600,21600" o:hr="t" o:hrstd="t" o:hralign="center">
            <v:path/>
            <v:fill on="t" focussize="0,0"/>
            <v:stroke on="f"/>
            <v:imagedata o:title=""/>
            <o:lock v:ext="edit"/>
            <w10:wrap type="none"/>
            <w10:anchorlock/>
          </v:rect>
        </w:pict>
      </w:r>
    </w:p>
    <w:p w14:paraId="00000CBC">
      <w:pPr>
        <w:pStyle w:val="2"/>
        <w:keepNext w:val="0"/>
        <w:keepLines w:val="0"/>
        <w:spacing w:before="480"/>
        <w:rPr>
          <w:b/>
          <w:bCs/>
          <w:sz w:val="46"/>
          <w:szCs w:val="46"/>
        </w:rPr>
      </w:pPr>
      <w:bookmarkStart w:id="418" w:name="_2cwcr9kyh7xi" w:colFirst="0" w:colLast="0"/>
      <w:bookmarkEnd w:id="418"/>
      <w:r>
        <w:rPr>
          <w:b/>
          <w:bCs/>
          <w:sz w:val="46"/>
          <w:szCs w:val="46"/>
          <w:rtl w:val="0"/>
        </w:rPr>
        <w:t>26. 🧠 DNA FITNESS SCORE</w:t>
      </w:r>
    </w:p>
    <w:p w14:paraId="00000CBD">
      <w:pPr>
        <w:spacing w:before="240" w:after="240"/>
      </w:pPr>
      <w:r>
        <w:rPr>
          <w:rtl w:val="0"/>
        </w:rPr>
        <w:t>Every link variant could have a fitness score.</w:t>
      </w:r>
    </w:p>
    <w:p w14:paraId="00000CBE">
      <w:pPr>
        <w:spacing w:before="240" w:after="240"/>
      </w:pPr>
      <w:r>
        <w:rPr>
          <w:rtl w:val="0"/>
        </w:rPr>
        <w:t>Not simply:</w:t>
      </w:r>
    </w:p>
    <w:p w14:paraId="00000CBF">
      <w:pPr>
        <w:spacing w:before="240" w:after="240"/>
      </w:pPr>
      <w:r>
        <w:rPr>
          <w:rtl w:val="0"/>
        </w:rPr>
        <w:t>but based on the owner's objective:</w:t>
      </w:r>
    </w:p>
    <w:p w14:paraId="00000CC0">
      <w:pPr>
        <w:spacing w:before="240" w:after="240"/>
      </w:pPr>
      <w:r>
        <w:rPr>
          <w:rtl w:val="0"/>
        </w:rPr>
        <w:t>The exact formula should be configurable.</w:t>
      </w:r>
    </w:p>
    <w:p w14:paraId="00000CC1">
      <w:pPr>
        <w:spacing w:before="240" w:after="240"/>
      </w:pPr>
      <w:r>
        <w:rPr>
          <w:rtl w:val="0"/>
        </w:rPr>
        <w:t>Then the system can compare generations.</w:t>
      </w:r>
    </w:p>
    <w:p w14:paraId="00000CC2">
      <w:r>
        <w:pict>
          <v:rect id="_x0000_i1321" o:spt="1" style="height:1.5pt;width:0pt;" fillcolor="#A0A0A0" filled="t" stroked="f" coordsize="21600,21600" o:hr="t" o:hrstd="t" o:hralign="center">
            <v:path/>
            <v:fill on="t" focussize="0,0"/>
            <v:stroke on="f"/>
            <v:imagedata o:title=""/>
            <o:lock v:ext="edit"/>
            <w10:wrap type="none"/>
            <w10:anchorlock/>
          </v:rect>
        </w:pict>
      </w:r>
    </w:p>
    <w:p w14:paraId="00000CC3">
      <w:pPr>
        <w:pStyle w:val="2"/>
        <w:keepNext w:val="0"/>
        <w:keepLines w:val="0"/>
        <w:spacing w:before="480"/>
        <w:rPr>
          <w:b/>
          <w:bCs/>
          <w:sz w:val="46"/>
          <w:szCs w:val="46"/>
        </w:rPr>
      </w:pPr>
      <w:bookmarkStart w:id="419" w:name="_gfv07a57va4r" w:colFirst="0" w:colLast="0"/>
      <w:bookmarkEnd w:id="419"/>
      <w:r>
        <w:rPr>
          <w:b/>
          <w:bCs/>
          <w:sz w:val="46"/>
          <w:szCs w:val="46"/>
          <w:rtl w:val="0"/>
        </w:rPr>
        <w:t>27. 🧬 “SURVIVAL OF THE FITTEST” — BUT CONTROLLED</w:t>
      </w:r>
    </w:p>
    <w:p w14:paraId="00000CC4">
      <w:pPr>
        <w:spacing w:before="240" w:after="240"/>
      </w:pPr>
      <w:r>
        <w:rPr>
          <w:rtl w:val="0"/>
        </w:rPr>
        <w:t>Don't automatically let the system mutate everything wildly.</w:t>
      </w:r>
    </w:p>
    <w:p w14:paraId="00000CC5">
      <w:pPr>
        <w:spacing w:before="240" w:after="240"/>
      </w:pPr>
      <w:r>
        <w:rPr>
          <w:rtl w:val="0"/>
        </w:rPr>
        <w:t>Use:</w:t>
      </w:r>
    </w:p>
    <w:p w14:paraId="00000CC6">
      <w:pPr>
        <w:spacing w:before="240" w:after="240"/>
      </w:pPr>
      <w:r>
        <w:rPr>
          <w:rtl w:val="0"/>
        </w:rPr>
        <w:t>The winning configuration becomes the new baseline.</w:t>
      </w:r>
    </w:p>
    <w:p w14:paraId="00000CC7">
      <w:pPr>
        <w:spacing w:before="240" w:after="240"/>
      </w:pPr>
      <w:r>
        <w:rPr>
          <w:rtl w:val="0"/>
        </w:rPr>
        <w:t>That is how you turn the biological metaphor into a disciplined optimization system.</w:t>
      </w:r>
    </w:p>
    <w:p w14:paraId="00000CC8">
      <w:r>
        <w:pict>
          <v:rect id="_x0000_i1322" o:spt="1" style="height:1.5pt;width:0pt;" fillcolor="#A0A0A0" filled="t" stroked="f" coordsize="21600,21600" o:hr="t" o:hrstd="t" o:hralign="center">
            <v:path/>
            <v:fill on="t" focussize="0,0"/>
            <v:stroke on="f"/>
            <v:imagedata o:title=""/>
            <o:lock v:ext="edit"/>
            <w10:wrap type="none"/>
            <w10:anchorlock/>
          </v:rect>
        </w:pict>
      </w:r>
    </w:p>
    <w:p w14:paraId="00000CC9">
      <w:pPr>
        <w:pStyle w:val="2"/>
        <w:keepNext w:val="0"/>
        <w:keepLines w:val="0"/>
        <w:spacing w:before="480"/>
        <w:rPr>
          <w:b/>
          <w:bCs/>
          <w:sz w:val="46"/>
          <w:szCs w:val="46"/>
        </w:rPr>
      </w:pPr>
      <w:bookmarkStart w:id="420" w:name="_ff4e9ifkckno" w:colFirst="0" w:colLast="0"/>
      <w:bookmarkEnd w:id="420"/>
      <w:r>
        <w:rPr>
          <w:b/>
          <w:bCs/>
          <w:sz w:val="46"/>
          <w:szCs w:val="46"/>
          <w:rtl w:val="0"/>
        </w:rPr>
        <w:t>28. 🧠 LINK DNA + DIGITAL TWINS</w:t>
      </w:r>
    </w:p>
    <w:p w14:paraId="00000CCA">
      <w:pPr>
        <w:spacing w:before="240" w:after="240"/>
      </w:pPr>
      <w:r>
        <w:rPr>
          <w:rtl w:val="0"/>
        </w:rPr>
        <w:t>This is where external research gets particularly interesting.</w:t>
      </w:r>
    </w:p>
    <w:p w14:paraId="00000CCB">
      <w:pPr>
        <w:spacing w:before="240" w:after="240"/>
      </w:pPr>
      <w:r>
        <w:rPr>
          <w:rtl w:val="0"/>
        </w:rPr>
        <w:t>GS1 Digital Link already treats physical products as web-connected identities and explicitly supports dynamic resolution to different information; the broader digital-twin ecosystem also connects identity, credentials and event history.</w:t>
      </w:r>
    </w:p>
    <w:p w14:paraId="00000CCC">
      <w:pPr>
        <w:spacing w:before="240" w:after="240"/>
      </w:pPr>
      <w:r>
        <w:rPr>
          <w:rtl w:val="0"/>
        </w:rPr>
        <w:t>So your Link DNA concept could sit above that.</w:t>
      </w:r>
    </w:p>
    <w:p w14:paraId="00000CCD">
      <w:pPr>
        <w:spacing w:before="240" w:after="240"/>
      </w:pPr>
      <w:r>
        <w:rPr>
          <w:rtl w:val="0"/>
        </w:rPr>
        <w:t>Imagine:</w:t>
      </w:r>
    </w:p>
    <w:p w14:paraId="00000CCE">
      <w:pPr>
        <w:spacing w:before="240" w:after="240"/>
      </w:pPr>
      <w:r>
        <w:rPr>
          <w:rtl w:val="0"/>
        </w:rPr>
        <w:t>Now your system isn't limited to marketing URLs.</w:t>
      </w:r>
    </w:p>
    <w:p w14:paraId="00000CCF">
      <w:pPr>
        <w:spacing w:before="240" w:after="240"/>
      </w:pPr>
      <w:r>
        <w:rPr>
          <w:rtl w:val="0"/>
        </w:rPr>
        <w:t>It can potentially represent:</w:t>
      </w:r>
    </w:p>
    <w:p w14:paraId="00000CD0">
      <w:pPr>
        <w:numPr>
          <w:ilvl w:val="0"/>
          <w:numId w:val="76"/>
        </w:numPr>
        <w:spacing w:before="240" w:after="0" w:afterAutospacing="0"/>
        <w:ind w:left="720" w:hanging="360"/>
      </w:pPr>
      <w:r>
        <w:rPr>
          <w:rtl w:val="0"/>
        </w:rPr>
        <w:t>products</w:t>
      </w:r>
    </w:p>
    <w:p w14:paraId="00000CD1">
      <w:pPr>
        <w:numPr>
          <w:ilvl w:val="0"/>
          <w:numId w:val="76"/>
        </w:numPr>
        <w:spacing w:before="0" w:beforeAutospacing="0" w:after="0" w:afterAutospacing="0"/>
        <w:ind w:left="720" w:hanging="360"/>
      </w:pPr>
      <w:r>
        <w:rPr>
          <w:rtl w:val="0"/>
        </w:rPr>
        <w:t>packages</w:t>
      </w:r>
    </w:p>
    <w:p w14:paraId="00000CD2">
      <w:pPr>
        <w:numPr>
          <w:ilvl w:val="0"/>
          <w:numId w:val="76"/>
        </w:numPr>
        <w:spacing w:before="0" w:beforeAutospacing="0" w:after="0" w:afterAutospacing="0"/>
        <w:ind w:left="720" w:hanging="360"/>
      </w:pPr>
      <w:r>
        <w:rPr>
          <w:rtl w:val="0"/>
        </w:rPr>
        <w:t>events</w:t>
      </w:r>
    </w:p>
    <w:p w14:paraId="00000CD3">
      <w:pPr>
        <w:numPr>
          <w:ilvl w:val="0"/>
          <w:numId w:val="76"/>
        </w:numPr>
        <w:spacing w:before="0" w:beforeAutospacing="0" w:after="0" w:afterAutospacing="0"/>
        <w:ind w:left="720" w:hanging="360"/>
      </w:pPr>
      <w:r>
        <w:rPr>
          <w:rtl w:val="0"/>
        </w:rPr>
        <w:t>documents</w:t>
      </w:r>
    </w:p>
    <w:p w14:paraId="00000CD4">
      <w:pPr>
        <w:numPr>
          <w:ilvl w:val="0"/>
          <w:numId w:val="76"/>
        </w:numPr>
        <w:spacing w:before="0" w:beforeAutospacing="0" w:after="0" w:afterAutospacing="0"/>
        <w:ind w:left="720" w:hanging="360"/>
      </w:pPr>
      <w:r>
        <w:rPr>
          <w:rtl w:val="0"/>
        </w:rPr>
        <w:t>locations</w:t>
      </w:r>
    </w:p>
    <w:p w14:paraId="00000CD5">
      <w:pPr>
        <w:numPr>
          <w:ilvl w:val="0"/>
          <w:numId w:val="76"/>
        </w:numPr>
        <w:spacing w:before="0" w:beforeAutospacing="0" w:after="0" w:afterAutospacing="0"/>
        <w:ind w:left="720" w:hanging="360"/>
      </w:pPr>
      <w:r>
        <w:rPr>
          <w:rtl w:val="0"/>
        </w:rPr>
        <w:t>campaigns</w:t>
      </w:r>
    </w:p>
    <w:p w14:paraId="00000CD6">
      <w:pPr>
        <w:numPr>
          <w:ilvl w:val="0"/>
          <w:numId w:val="76"/>
        </w:numPr>
        <w:spacing w:before="0" w:beforeAutospacing="0" w:after="0" w:afterAutospacing="0"/>
        <w:ind w:left="720" w:hanging="360"/>
      </w:pPr>
      <w:r>
        <w:rPr>
          <w:rtl w:val="0"/>
        </w:rPr>
        <w:t>tickets</w:t>
      </w:r>
    </w:p>
    <w:p w14:paraId="00000CD7">
      <w:pPr>
        <w:numPr>
          <w:ilvl w:val="0"/>
          <w:numId w:val="76"/>
        </w:numPr>
        <w:spacing w:before="0" w:beforeAutospacing="0" w:after="240"/>
        <w:ind w:left="720" w:hanging="360"/>
      </w:pPr>
      <w:r>
        <w:rPr>
          <w:rtl w:val="0"/>
        </w:rPr>
        <w:t>assets</w:t>
      </w:r>
    </w:p>
    <w:p w14:paraId="00000CD8">
      <w:r>
        <w:pict>
          <v:rect id="_x0000_i1323" o:spt="1" style="height:1.5pt;width:0pt;" fillcolor="#A0A0A0" filled="t" stroked="f" coordsize="21600,21600" o:hr="t" o:hrstd="t" o:hralign="center">
            <v:path/>
            <v:fill on="t" focussize="0,0"/>
            <v:stroke on="f"/>
            <v:imagedata o:title=""/>
            <o:lock v:ext="edit"/>
            <w10:wrap type="none"/>
            <w10:anchorlock/>
          </v:rect>
        </w:pict>
      </w:r>
    </w:p>
    <w:p w14:paraId="00000CD9">
      <w:pPr>
        <w:pStyle w:val="2"/>
        <w:keepNext w:val="0"/>
        <w:keepLines w:val="0"/>
        <w:spacing w:before="480"/>
        <w:rPr>
          <w:b/>
          <w:bCs/>
          <w:sz w:val="46"/>
          <w:szCs w:val="46"/>
        </w:rPr>
      </w:pPr>
      <w:bookmarkStart w:id="421" w:name="_3mqp50rr6kbb" w:colFirst="0" w:colLast="0"/>
      <w:bookmarkEnd w:id="421"/>
      <w:r>
        <w:rPr>
          <w:b/>
          <w:bCs/>
          <w:sz w:val="46"/>
          <w:szCs w:val="46"/>
          <w:rtl w:val="0"/>
        </w:rPr>
        <w:t>29. 🧬 LINK DNA FOR PHYSICAL OBJECTS</w:t>
      </w:r>
    </w:p>
    <w:p w14:paraId="00000CDA">
      <w:pPr>
        <w:spacing w:before="240" w:after="240"/>
      </w:pPr>
      <w:r>
        <w:rPr>
          <w:rtl w:val="0"/>
        </w:rPr>
        <w:t>Imagine a QR on a product.</w:t>
      </w:r>
    </w:p>
    <w:p w14:paraId="00000CDB">
      <w:pPr>
        <w:spacing w:before="240" w:after="240"/>
      </w:pPr>
      <w:r>
        <w:rPr>
          <w:rtl w:val="0"/>
        </w:rPr>
        <w:t>Its DNA knows:</w:t>
      </w:r>
    </w:p>
    <w:p w14:paraId="00000CDC">
      <w:pPr>
        <w:spacing w:before="240" w:after="240"/>
      </w:pPr>
      <w:r>
        <w:rPr>
          <w:rtl w:val="0"/>
        </w:rPr>
        <w:t>Scan it today:</w:t>
      </w:r>
    </w:p>
    <w:p w14:paraId="00000CDD">
      <w:pPr>
        <w:spacing w:before="240" w:after="240"/>
        <w:ind w:left="600" w:right="600" w:firstLine="0"/>
      </w:pPr>
      <w:r>
        <w:rPr>
          <w:rtl w:val="0"/>
        </w:rPr>
        <w:t>Product information.</w:t>
      </w:r>
    </w:p>
    <w:p w14:paraId="00000CDE">
      <w:pPr>
        <w:spacing w:before="240" w:after="240"/>
      </w:pPr>
      <w:r>
        <w:rPr>
          <w:rtl w:val="0"/>
        </w:rPr>
        <w:t>Scan it tomorrow:</w:t>
      </w:r>
    </w:p>
    <w:p w14:paraId="00000CDF">
      <w:pPr>
        <w:spacing w:before="240" w:after="240"/>
        <w:ind w:left="600" w:right="600" w:firstLine="0"/>
      </w:pPr>
      <w:r>
        <w:rPr>
          <w:rtl w:val="0"/>
        </w:rPr>
        <w:t>Recall information.</w:t>
      </w:r>
    </w:p>
    <w:p w14:paraId="00000CE0">
      <w:pPr>
        <w:spacing w:before="240" w:after="240"/>
      </w:pPr>
      <w:r>
        <w:rPr>
          <w:rtl w:val="0"/>
        </w:rPr>
        <w:t>Scan it after purchase:</w:t>
      </w:r>
    </w:p>
    <w:p w14:paraId="00000CE1">
      <w:pPr>
        <w:spacing w:before="240" w:after="240"/>
        <w:ind w:left="600" w:right="600" w:firstLine="0"/>
      </w:pPr>
      <w:r>
        <w:rPr>
          <w:rtl w:val="0"/>
        </w:rPr>
        <w:t>Warranty.</w:t>
      </w:r>
    </w:p>
    <w:p w14:paraId="00000CE2">
      <w:pPr>
        <w:spacing w:before="240" w:after="240"/>
      </w:pPr>
      <w:r>
        <w:rPr>
          <w:rtl w:val="0"/>
        </w:rPr>
        <w:t>Scan it as a registered customer:</w:t>
      </w:r>
    </w:p>
    <w:p w14:paraId="00000CE3">
      <w:pPr>
        <w:spacing w:before="240" w:after="240"/>
        <w:ind w:left="600" w:right="600" w:firstLine="0"/>
      </w:pPr>
      <w:r>
        <w:rPr>
          <w:rtl w:val="0"/>
        </w:rPr>
        <w:t>Loyalty experience.</w:t>
      </w:r>
    </w:p>
    <w:p w14:paraId="00000CE4">
      <w:pPr>
        <w:spacing w:before="240" w:after="240"/>
      </w:pPr>
      <w:r>
        <w:rPr>
          <w:rtl w:val="0"/>
        </w:rPr>
        <w:t>Same physical code.</w:t>
      </w:r>
    </w:p>
    <w:p w14:paraId="00000CE5">
      <w:pPr>
        <w:spacing w:before="240" w:after="240"/>
      </w:pPr>
      <w:r>
        <w:rPr>
          <w:rtl w:val="0"/>
        </w:rPr>
        <w:t>Changing digital state.</w:t>
      </w:r>
    </w:p>
    <w:p w14:paraId="00000CE6">
      <w:pPr>
        <w:spacing w:before="240" w:after="240"/>
      </w:pPr>
      <w:r>
        <w:rPr>
          <w:rtl w:val="0"/>
        </w:rPr>
        <w:t>That is already aligned with the direction of GS1 Digital Link and digital product passports.</w:t>
      </w:r>
    </w:p>
    <w:p w14:paraId="00000CE7">
      <w:r>
        <w:pict>
          <v:rect id="_x0000_i1324" o:spt="1" style="height:1.5pt;width:0pt;" fillcolor="#A0A0A0" filled="t" stroked="f" coordsize="21600,21600" o:hr="t" o:hrstd="t" o:hralign="center">
            <v:path/>
            <v:fill on="t" focussize="0,0"/>
            <v:stroke on="f"/>
            <v:imagedata o:title=""/>
            <o:lock v:ext="edit"/>
            <w10:wrap type="none"/>
            <w10:anchorlock/>
          </v:rect>
        </w:pict>
      </w:r>
    </w:p>
    <w:p w14:paraId="00000CE8">
      <w:pPr>
        <w:pStyle w:val="2"/>
        <w:keepNext w:val="0"/>
        <w:keepLines w:val="0"/>
        <w:spacing w:before="480"/>
        <w:rPr>
          <w:b/>
          <w:bCs/>
          <w:sz w:val="46"/>
          <w:szCs w:val="46"/>
        </w:rPr>
      </w:pPr>
      <w:bookmarkStart w:id="422" w:name="_2amyeyw6r8h6" w:colFirst="0" w:colLast="0"/>
      <w:bookmarkEnd w:id="422"/>
      <w:r>
        <w:rPr>
          <w:b/>
          <w:bCs/>
          <w:sz w:val="46"/>
          <w:szCs w:val="46"/>
          <w:rtl w:val="0"/>
        </w:rPr>
        <w:t>30. 🤯 LINK DNA FOR EVERYTHING</w:t>
      </w:r>
    </w:p>
    <w:p w14:paraId="00000CE9">
      <w:pPr>
        <w:spacing w:before="240" w:after="240"/>
      </w:pPr>
      <w:r>
        <w:rPr>
          <w:rtl w:val="0"/>
        </w:rPr>
        <w:t>Then I would ask:</w:t>
      </w:r>
    </w:p>
    <w:p w14:paraId="00000CEA">
      <w:pPr>
        <w:spacing w:before="240" w:after="240"/>
        <w:ind w:left="600" w:right="600" w:firstLine="0"/>
      </w:pPr>
      <w:r>
        <w:rPr>
          <w:rtl w:val="0"/>
        </w:rPr>
        <w:t>Why restrict DNA to URLs?</w:t>
      </w:r>
    </w:p>
    <w:p w14:paraId="00000CEB">
      <w:pPr>
        <w:spacing w:before="240" w:after="240"/>
      </w:pPr>
      <w:r>
        <w:rPr>
          <w:rtl w:val="0"/>
        </w:rPr>
        <w:t>Create a general concept:</w:t>
      </w:r>
    </w:p>
    <w:p w14:paraId="00000CEC">
      <w:pPr>
        <w:pStyle w:val="2"/>
        <w:keepNext w:val="0"/>
        <w:keepLines w:val="0"/>
        <w:spacing w:before="480"/>
        <w:rPr>
          <w:b/>
          <w:bCs/>
          <w:sz w:val="46"/>
          <w:szCs w:val="46"/>
        </w:rPr>
      </w:pPr>
      <w:bookmarkStart w:id="423" w:name="_x9086el4bqsd" w:colFirst="0" w:colLast="0"/>
      <w:bookmarkEnd w:id="423"/>
      <w:r>
        <w:rPr>
          <w:b/>
          <w:bCs/>
          <w:sz w:val="46"/>
          <w:szCs w:val="46"/>
          <w:rtl w:val="0"/>
        </w:rPr>
        <w:t>Digital Object DNA</w:t>
      </w:r>
    </w:p>
    <w:p w14:paraId="00000CED">
      <w:pPr>
        <w:spacing w:before="240" w:after="240"/>
      </w:pPr>
      <w:r>
        <w:rPr>
          <w:rtl w:val="0"/>
        </w:rPr>
        <w:t>A digital object has:</w:t>
      </w:r>
    </w:p>
    <w:p w14:paraId="00000CEE">
      <w:pPr>
        <w:spacing w:before="240" w:after="240"/>
      </w:pPr>
      <w:r>
        <w:rPr>
          <w:rtl w:val="0"/>
        </w:rPr>
        <w:t>A link becomes one implementation.</w:t>
      </w:r>
    </w:p>
    <w:p w14:paraId="00000CEF">
      <w:pPr>
        <w:spacing w:before="240" w:after="240"/>
      </w:pPr>
      <w:r>
        <w:rPr>
          <w:rtl w:val="0"/>
        </w:rPr>
        <w:t>A product becomes another.</w:t>
      </w:r>
    </w:p>
    <w:p w14:paraId="00000CF0">
      <w:pPr>
        <w:spacing w:before="240" w:after="240"/>
      </w:pPr>
      <w:r>
        <w:rPr>
          <w:rtl w:val="0"/>
        </w:rPr>
        <w:t>A campaign becomes another.</w:t>
      </w:r>
    </w:p>
    <w:p w14:paraId="00000CF1">
      <w:pPr>
        <w:spacing w:before="240" w:after="240"/>
      </w:pPr>
      <w:r>
        <w:rPr>
          <w:rtl w:val="0"/>
        </w:rPr>
        <w:t>An event becomes another.</w:t>
      </w:r>
    </w:p>
    <w:p w14:paraId="00000CF2">
      <w:pPr>
        <w:spacing w:before="240" w:after="240"/>
      </w:pPr>
      <w:r>
        <w:rPr>
          <w:rtl w:val="0"/>
        </w:rPr>
        <w:t>A document becomes another.</w:t>
      </w:r>
    </w:p>
    <w:p w14:paraId="00000CF3">
      <w:r>
        <w:pict>
          <v:rect id="_x0000_i1325" o:spt="1" style="height:1.5pt;width:0pt;" fillcolor="#A0A0A0" filled="t" stroked="f" coordsize="21600,21600" o:hr="t" o:hrstd="t" o:hralign="center">
            <v:path/>
            <v:fill on="t" focussize="0,0"/>
            <v:stroke on="f"/>
            <v:imagedata o:title=""/>
            <o:lock v:ext="edit"/>
            <w10:wrap type="none"/>
            <w10:anchorlock/>
          </v:rect>
        </w:pict>
      </w:r>
    </w:p>
    <w:p w14:paraId="00000CF4">
      <w:pPr>
        <w:pStyle w:val="2"/>
        <w:keepNext w:val="0"/>
        <w:keepLines w:val="0"/>
        <w:spacing w:before="480"/>
        <w:rPr>
          <w:b/>
          <w:bCs/>
          <w:sz w:val="46"/>
          <w:szCs w:val="46"/>
        </w:rPr>
      </w:pPr>
      <w:bookmarkStart w:id="424" w:name="_v6jtwszhl67w" w:colFirst="0" w:colLast="0"/>
      <w:bookmarkEnd w:id="424"/>
      <w:r>
        <w:rPr>
          <w:b/>
          <w:bCs/>
          <w:sz w:val="46"/>
          <w:szCs w:val="46"/>
          <w:rtl w:val="0"/>
        </w:rPr>
        <w:t>31. 🧠 LINK DNA + AI AGENTS</w:t>
      </w:r>
    </w:p>
    <w:p w14:paraId="00000CF5">
      <w:pPr>
        <w:spacing w:before="240" w:after="240"/>
      </w:pPr>
      <w:r>
        <w:rPr>
          <w:rtl w:val="0"/>
        </w:rPr>
        <w:t>Here's where the 2025 research becomes particularly interesting.</w:t>
      </w:r>
    </w:p>
    <w:p w14:paraId="00000CF6">
      <w:pPr>
        <w:spacing w:before="240" w:after="240"/>
      </w:pPr>
      <w:r>
        <w:rPr>
          <w:rtl w:val="0"/>
        </w:rPr>
        <w:t>Researchers have already explored combining GS1 Digital Link with an LLM/RAG agent so that a scanned product identity can become the basis for a product-specific conversational interface grounded in authoritative product data.</w:t>
      </w:r>
    </w:p>
    <w:p w14:paraId="00000CF7">
      <w:pPr>
        <w:spacing w:before="240" w:after="240"/>
      </w:pPr>
      <w:r>
        <w:rPr>
          <w:rtl w:val="0"/>
        </w:rPr>
        <w:t>Now imagine your architecture:</w:t>
      </w:r>
    </w:p>
    <w:p w14:paraId="00000CF8">
      <w:pPr>
        <w:spacing w:before="240" w:after="240"/>
      </w:pPr>
      <w:r>
        <w:rPr>
          <w:rtl w:val="0"/>
        </w:rPr>
        <w:t>The AI doesn't just receive:</w:t>
      </w:r>
    </w:p>
    <w:p w14:paraId="00000CF9">
      <w:pPr>
        <w:spacing w:before="240" w:after="240"/>
        <w:ind w:left="600" w:right="600" w:firstLine="0"/>
      </w:pPr>
      <w:r>
        <w:rPr>
          <w:rtl w:val="0"/>
        </w:rPr>
        <w:t>“Tell me about this product.”</w:t>
      </w:r>
    </w:p>
    <w:p w14:paraId="00000CFA">
      <w:pPr>
        <w:spacing w:before="240" w:after="240"/>
      </w:pPr>
      <w:r>
        <w:rPr>
          <w:rtl w:val="0"/>
        </w:rPr>
        <w:t>It receives the link's structured identity and authorized context.</w:t>
      </w:r>
    </w:p>
    <w:p w14:paraId="00000CFB">
      <w:pPr>
        <w:spacing w:before="240" w:after="240"/>
      </w:pPr>
      <w:r>
        <w:rPr>
          <w:rtl w:val="0"/>
        </w:rPr>
        <w:t>That's much more powerful.</w:t>
      </w:r>
    </w:p>
    <w:p w14:paraId="00000CFC">
      <w:r>
        <w:pict>
          <v:rect id="_x0000_i1326" o:spt="1" style="height:1.5pt;width:0pt;" fillcolor="#A0A0A0" filled="t" stroked="f" coordsize="21600,21600" o:hr="t" o:hrstd="t" o:hralign="center">
            <v:path/>
            <v:fill on="t" focussize="0,0"/>
            <v:stroke on="f"/>
            <v:imagedata o:title=""/>
            <o:lock v:ext="edit"/>
            <w10:wrap type="none"/>
            <w10:anchorlock/>
          </v:rect>
        </w:pict>
      </w:r>
    </w:p>
    <w:p w14:paraId="00000CFD">
      <w:pPr>
        <w:pStyle w:val="2"/>
        <w:keepNext w:val="0"/>
        <w:keepLines w:val="0"/>
        <w:spacing w:before="480"/>
        <w:rPr>
          <w:b/>
          <w:bCs/>
          <w:sz w:val="46"/>
          <w:szCs w:val="46"/>
        </w:rPr>
      </w:pPr>
      <w:bookmarkStart w:id="425" w:name="_3tyca35e6qu8" w:colFirst="0" w:colLast="0"/>
      <w:bookmarkEnd w:id="425"/>
      <w:r>
        <w:rPr>
          <w:b/>
          <w:bCs/>
          <w:sz w:val="46"/>
          <w:szCs w:val="46"/>
          <w:rtl w:val="0"/>
        </w:rPr>
        <w:t>32. 🤯 EVERY LINK COULD HAVE AN AI PERSONALITY</w:t>
      </w:r>
    </w:p>
    <w:p w14:paraId="00000CFE">
      <w:pPr>
        <w:spacing w:before="240" w:after="240"/>
      </w:pPr>
      <w:r>
        <w:rPr>
          <w:rtl w:val="0"/>
        </w:rPr>
        <w:t>Not personality like a chatbot persona.</w:t>
      </w:r>
    </w:p>
    <w:p w14:paraId="00000CFF">
      <w:pPr>
        <w:spacing w:before="240" w:after="240"/>
      </w:pPr>
      <w:r>
        <w:rPr>
          <w:rtl w:val="0"/>
        </w:rPr>
        <w:t>Rather:</w:t>
      </w:r>
    </w:p>
    <w:p w14:paraId="00000D00">
      <w:pPr>
        <w:spacing w:before="240" w:after="240"/>
      </w:pPr>
      <w:r>
        <w:rPr>
          <w:rtl w:val="0"/>
        </w:rPr>
        <w:t>For example:</w:t>
      </w:r>
    </w:p>
    <w:p w14:paraId="00000D01">
      <w:pPr>
        <w:spacing w:before="240" w:after="240"/>
      </w:pPr>
      <w:r>
        <w:rPr>
          <w:rtl w:val="0"/>
        </w:rPr>
        <w:t xml:space="preserve">The link becomes an </w:t>
      </w:r>
      <w:r>
        <w:rPr>
          <w:b/>
          <w:bCs/>
          <w:rtl w:val="0"/>
        </w:rPr>
        <w:t>agent endpoint</w:t>
      </w:r>
      <w:r>
        <w:rPr>
          <w:rtl w:val="0"/>
        </w:rPr>
        <w:t>.</w:t>
      </w:r>
    </w:p>
    <w:p w14:paraId="00000D02">
      <w:r>
        <w:pict>
          <v:rect id="_x0000_i1327" o:spt="1" style="height:1.5pt;width:0pt;" fillcolor="#A0A0A0" filled="t" stroked="f" coordsize="21600,21600" o:hr="t" o:hrstd="t" o:hralign="center">
            <v:path/>
            <v:fill on="t" focussize="0,0"/>
            <v:stroke on="f"/>
            <v:imagedata o:title=""/>
            <o:lock v:ext="edit"/>
            <w10:wrap type="none"/>
            <w10:anchorlock/>
          </v:rect>
        </w:pict>
      </w:r>
    </w:p>
    <w:p w14:paraId="00000D03">
      <w:pPr>
        <w:pStyle w:val="2"/>
        <w:keepNext w:val="0"/>
        <w:keepLines w:val="0"/>
        <w:spacing w:before="480"/>
        <w:rPr>
          <w:b/>
          <w:bCs/>
          <w:sz w:val="46"/>
          <w:szCs w:val="46"/>
        </w:rPr>
      </w:pPr>
      <w:bookmarkStart w:id="426" w:name="_k15gle17nrdg" w:colFirst="0" w:colLast="0"/>
      <w:bookmarkEnd w:id="426"/>
      <w:r>
        <w:rPr>
          <w:b/>
          <w:bCs/>
          <w:sz w:val="46"/>
          <w:szCs w:val="46"/>
          <w:rtl w:val="0"/>
        </w:rPr>
        <w:t>33. 🧠 LINK DNA = CONTRACT</w:t>
      </w:r>
    </w:p>
    <w:p w14:paraId="00000D04">
      <w:pPr>
        <w:spacing w:before="240" w:after="240"/>
      </w:pPr>
      <w:r>
        <w:rPr>
          <w:rtl w:val="0"/>
        </w:rPr>
        <w:t>This is another major direction.</w:t>
      </w:r>
    </w:p>
    <w:p w14:paraId="00000D05">
      <w:pPr>
        <w:spacing w:before="240" w:after="240"/>
      </w:pPr>
      <w:r>
        <w:rPr>
          <w:rtl w:val="0"/>
        </w:rPr>
        <w:t>The DNA can define:</w:t>
      </w:r>
    </w:p>
    <w:p w14:paraId="00000D06">
      <w:pPr>
        <w:spacing w:before="240" w:after="240"/>
        <w:ind w:left="600" w:right="600" w:firstLine="0"/>
      </w:pPr>
      <w:r>
        <w:rPr>
          <w:rtl w:val="0"/>
        </w:rPr>
        <w:t>What is this link allowed to do?</w:t>
      </w:r>
    </w:p>
    <w:p w14:paraId="00000D07">
      <w:pPr>
        <w:spacing w:before="240" w:after="240"/>
      </w:pPr>
      <w:r>
        <w:rPr>
          <w:rtl w:val="0"/>
        </w:rPr>
        <w:t>For example:</w:t>
      </w:r>
    </w:p>
    <w:p w14:paraId="00000D08">
      <w:pPr>
        <w:spacing w:before="240" w:after="240"/>
      </w:pPr>
      <w:r>
        <w:rPr>
          <w:rtl w:val="0"/>
        </w:rPr>
        <w:t xml:space="preserve">So DNA becomes a machine-readable </w:t>
      </w:r>
      <w:r>
        <w:rPr>
          <w:b/>
          <w:bCs/>
          <w:rtl w:val="0"/>
        </w:rPr>
        <w:t>capability contract</w:t>
      </w:r>
      <w:r>
        <w:rPr>
          <w:rtl w:val="0"/>
        </w:rPr>
        <w:t>.</w:t>
      </w:r>
    </w:p>
    <w:p w14:paraId="00000D09">
      <w:pPr>
        <w:spacing w:before="240" w:after="240"/>
      </w:pPr>
      <w:r>
        <w:rPr>
          <w:rtl w:val="0"/>
        </w:rPr>
        <w:t>That is extremely valuable once links become intelligent.</w:t>
      </w:r>
    </w:p>
    <w:p w14:paraId="00000D0A">
      <w:r>
        <w:pict>
          <v:rect id="_x0000_i1328" o:spt="1" style="height:1.5pt;width:0pt;" fillcolor="#A0A0A0" filled="t" stroked="f" coordsize="21600,21600" o:hr="t" o:hrstd="t" o:hralign="center">
            <v:path/>
            <v:fill on="t" focussize="0,0"/>
            <v:stroke on="f"/>
            <v:imagedata o:title=""/>
            <o:lock v:ext="edit"/>
            <w10:wrap type="none"/>
            <w10:anchorlock/>
          </v:rect>
        </w:pict>
      </w:r>
    </w:p>
    <w:p w14:paraId="00000D0B">
      <w:pPr>
        <w:pStyle w:val="2"/>
        <w:keepNext w:val="0"/>
        <w:keepLines w:val="0"/>
        <w:spacing w:before="480"/>
        <w:rPr>
          <w:b/>
          <w:bCs/>
          <w:sz w:val="46"/>
          <w:szCs w:val="46"/>
        </w:rPr>
      </w:pPr>
      <w:bookmarkStart w:id="427" w:name="_9f3wg1wdaqqo" w:colFirst="0" w:colLast="0"/>
      <w:bookmarkEnd w:id="427"/>
      <w:r>
        <w:rPr>
          <w:b/>
          <w:bCs/>
          <w:sz w:val="46"/>
          <w:szCs w:val="46"/>
          <w:rtl w:val="0"/>
        </w:rPr>
        <w:t>34. 🔐 TRUST DNA</w:t>
      </w:r>
    </w:p>
    <w:p w14:paraId="00000D0C">
      <w:pPr>
        <w:spacing w:before="240" w:after="240"/>
      </w:pPr>
      <w:r>
        <w:rPr>
          <w:rtl w:val="0"/>
        </w:rPr>
        <w:t>Every link could have a trust profile:</w:t>
      </w:r>
    </w:p>
    <w:p w14:paraId="00000D0D">
      <w:pPr>
        <w:spacing w:before="240" w:after="240"/>
      </w:pPr>
      <w:r>
        <w:rPr>
          <w:rtl w:val="0"/>
        </w:rPr>
        <w:t>Then:</w:t>
      </w:r>
    </w:p>
    <w:p w14:paraId="00000D0E">
      <w:pPr>
        <w:spacing w:before="240" w:after="240"/>
      </w:pPr>
      <w:r>
        <w:rPr>
          <w:rtl w:val="0"/>
        </w:rPr>
        <w:t>The score isn't magic; it should be explainable.</w:t>
      </w:r>
    </w:p>
    <w:p w14:paraId="00000D0F">
      <w:pPr>
        <w:spacing w:before="240" w:after="240"/>
      </w:pPr>
      <w:r>
        <w:rPr>
          <w:rtl w:val="0"/>
        </w:rPr>
        <w:t>For example:</w:t>
      </w:r>
    </w:p>
    <w:p w14:paraId="00000D10">
      <w:r>
        <w:pict>
          <v:rect id="_x0000_i1329" o:spt="1" style="height:1.5pt;width:0pt;" fillcolor="#A0A0A0" filled="t" stroked="f" coordsize="21600,21600" o:hr="t" o:hrstd="t" o:hralign="center">
            <v:path/>
            <v:fill on="t" focussize="0,0"/>
            <v:stroke on="f"/>
            <v:imagedata o:title=""/>
            <o:lock v:ext="edit"/>
            <w10:wrap type="none"/>
            <w10:anchorlock/>
          </v:rect>
        </w:pict>
      </w:r>
    </w:p>
    <w:p w14:paraId="00000D11">
      <w:pPr>
        <w:pStyle w:val="2"/>
        <w:keepNext w:val="0"/>
        <w:keepLines w:val="0"/>
        <w:spacing w:before="480"/>
        <w:rPr>
          <w:b/>
          <w:bCs/>
          <w:sz w:val="46"/>
          <w:szCs w:val="46"/>
        </w:rPr>
      </w:pPr>
      <w:bookmarkStart w:id="428" w:name="_iija2gsblc4i" w:colFirst="0" w:colLast="0"/>
      <w:bookmarkEnd w:id="428"/>
      <w:r>
        <w:rPr>
          <w:b/>
          <w:bCs/>
          <w:sz w:val="46"/>
          <w:szCs w:val="46"/>
          <w:rtl w:val="0"/>
        </w:rPr>
        <w:t>35. 🧬 SECURITY MUTATIONS</w:t>
      </w:r>
    </w:p>
    <w:p w14:paraId="00000D12">
      <w:pPr>
        <w:spacing w:before="240" w:after="240"/>
      </w:pPr>
      <w:r>
        <w:rPr>
          <w:rtl w:val="0"/>
        </w:rPr>
        <w:t>If a destination suddenly changes to something suspicious:</w:t>
      </w:r>
    </w:p>
    <w:p w14:paraId="00000D13">
      <w:pPr>
        <w:spacing w:before="240" w:after="240"/>
      </w:pPr>
      <w:r>
        <w:rPr>
          <w:rtl w:val="0"/>
        </w:rPr>
        <w:t>The system could automatically enter:</w:t>
      </w:r>
    </w:p>
    <w:p w14:paraId="00000D14">
      <w:pPr>
        <w:spacing w:before="240" w:after="240"/>
      </w:pPr>
      <w:r>
        <w:rPr>
          <w:rtl w:val="0"/>
        </w:rPr>
        <w:t>rather than continuing blindly.</w:t>
      </w:r>
    </w:p>
    <w:p w14:paraId="00000D15">
      <w:pPr>
        <w:spacing w:before="240" w:after="240"/>
      </w:pPr>
      <w:r>
        <w:rPr>
          <w:rtl w:val="0"/>
        </w:rPr>
        <w:t>This makes the link's evolutionary history part of security monitoring.</w:t>
      </w:r>
    </w:p>
    <w:p w14:paraId="00000D16">
      <w:r>
        <w:pict>
          <v:rect id="_x0000_i1330" o:spt="1" style="height:1.5pt;width:0pt;" fillcolor="#A0A0A0" filled="t" stroked="f" coordsize="21600,21600" o:hr="t" o:hrstd="t" o:hralign="center">
            <v:path/>
            <v:fill on="t" focussize="0,0"/>
            <v:stroke on="f"/>
            <v:imagedata o:title=""/>
            <o:lock v:ext="edit"/>
            <w10:wrap type="none"/>
            <w10:anchorlock/>
          </v:rect>
        </w:pict>
      </w:r>
    </w:p>
    <w:p w14:paraId="00000D17">
      <w:pPr>
        <w:pStyle w:val="2"/>
        <w:keepNext w:val="0"/>
        <w:keepLines w:val="0"/>
        <w:spacing w:before="480"/>
        <w:rPr>
          <w:b/>
          <w:bCs/>
          <w:sz w:val="46"/>
          <w:szCs w:val="46"/>
        </w:rPr>
      </w:pPr>
      <w:bookmarkStart w:id="429" w:name="_mwszuveajkaw" w:colFirst="0" w:colLast="0"/>
      <w:bookmarkEnd w:id="429"/>
      <w:r>
        <w:rPr>
          <w:b/>
          <w:bCs/>
          <w:sz w:val="46"/>
          <w:szCs w:val="46"/>
          <w:rtl w:val="0"/>
        </w:rPr>
        <w:t>36. 🧠 DNA ANOMALY DETECTION</w:t>
      </w:r>
    </w:p>
    <w:p w14:paraId="00000D18">
      <w:pPr>
        <w:spacing w:before="240" w:after="240"/>
      </w:pPr>
      <w:r>
        <w:rPr>
          <w:rtl w:val="0"/>
        </w:rPr>
        <w:t>Your system knows what a link normally looks like.</w:t>
      </w:r>
    </w:p>
    <w:p w14:paraId="00000D19">
      <w:pPr>
        <w:spacing w:before="240" w:after="240"/>
      </w:pPr>
      <w:r>
        <w:rPr>
          <w:rtl w:val="0"/>
        </w:rPr>
        <w:t>Then suddenly:</w:t>
      </w:r>
    </w:p>
    <w:p w14:paraId="00000D1A">
      <w:pPr>
        <w:spacing w:before="240" w:after="240"/>
      </w:pPr>
      <w:r>
        <w:rPr>
          <w:rtl w:val="0"/>
        </w:rPr>
        <w:t>Or:</w:t>
      </w:r>
    </w:p>
    <w:p w14:paraId="00000D1B">
      <w:pPr>
        <w:spacing w:before="240" w:after="240"/>
      </w:pPr>
      <w:r>
        <w:rPr>
          <w:rtl w:val="0"/>
        </w:rPr>
        <w:t>The DNA system says:</w:t>
      </w:r>
    </w:p>
    <w:p w14:paraId="00000D1C">
      <w:pPr>
        <w:spacing w:before="240" w:after="240"/>
        <w:ind w:left="600" w:right="600" w:firstLine="0"/>
        <w:rPr>
          <w:b/>
          <w:bCs/>
        </w:rPr>
      </w:pPr>
      <w:r>
        <w:rPr>
          <w:b/>
          <w:bCs/>
          <w:rtl w:val="0"/>
        </w:rPr>
        <w:t>Behavioral mutation detected.</w:t>
      </w:r>
    </w:p>
    <w:p w14:paraId="00000D1D">
      <w:pPr>
        <w:spacing w:before="240" w:after="240"/>
      </w:pPr>
      <w:r>
        <w:rPr>
          <w:rtl w:val="0"/>
        </w:rPr>
        <w:t>This is an excellent place for anomaly detection.</w:t>
      </w:r>
    </w:p>
    <w:p w14:paraId="00000D1E">
      <w:r>
        <w:pict>
          <v:rect id="_x0000_i1331" o:spt="1" style="height:1.5pt;width:0pt;" fillcolor="#A0A0A0" filled="t" stroked="f" coordsize="21600,21600" o:hr="t" o:hrstd="t" o:hralign="center">
            <v:path/>
            <v:fill on="t" focussize="0,0"/>
            <v:stroke on="f"/>
            <v:imagedata o:title=""/>
            <o:lock v:ext="edit"/>
            <w10:wrap type="none"/>
            <w10:anchorlock/>
          </v:rect>
        </w:pict>
      </w:r>
    </w:p>
    <w:p w14:paraId="00000D1F">
      <w:pPr>
        <w:pStyle w:val="2"/>
        <w:keepNext w:val="0"/>
        <w:keepLines w:val="0"/>
        <w:spacing w:before="480"/>
        <w:rPr>
          <w:b/>
          <w:bCs/>
          <w:sz w:val="46"/>
          <w:szCs w:val="46"/>
        </w:rPr>
      </w:pPr>
      <w:bookmarkStart w:id="430" w:name="_8eblind50qb0" w:colFirst="0" w:colLast="0"/>
      <w:bookmarkEnd w:id="430"/>
      <w:r>
        <w:rPr>
          <w:b/>
          <w:bCs/>
          <w:sz w:val="46"/>
          <w:szCs w:val="46"/>
          <w:rtl w:val="0"/>
        </w:rPr>
        <w:t>37. 🤯 DNA FORENSICS</w:t>
      </w:r>
    </w:p>
    <w:p w14:paraId="00000D20">
      <w:pPr>
        <w:spacing w:before="240" w:after="240"/>
      </w:pPr>
      <w:r>
        <w:rPr>
          <w:rtl w:val="0"/>
        </w:rPr>
        <w:t>Security teams could inspect:</w:t>
      </w:r>
    </w:p>
    <w:p w14:paraId="00000D21">
      <w:pPr>
        <w:spacing w:before="240" w:after="240"/>
      </w:pPr>
      <w:r>
        <w:rPr>
          <w:rtl w:val="0"/>
        </w:rPr>
        <w:t>This could become enormously valuable for enterprises.</w:t>
      </w:r>
    </w:p>
    <w:p w14:paraId="00000D22">
      <w:r>
        <w:pict>
          <v:rect id="_x0000_i1332" o:spt="1" style="height:1.5pt;width:0pt;" fillcolor="#A0A0A0" filled="t" stroked="f" coordsize="21600,21600" o:hr="t" o:hrstd="t" o:hralign="center">
            <v:path/>
            <v:fill on="t" focussize="0,0"/>
            <v:stroke on="f"/>
            <v:imagedata o:title=""/>
            <o:lock v:ext="edit"/>
            <w10:wrap type="none"/>
            <w10:anchorlock/>
          </v:rect>
        </w:pict>
      </w:r>
    </w:p>
    <w:p w14:paraId="00000D23">
      <w:pPr>
        <w:pStyle w:val="2"/>
        <w:keepNext w:val="0"/>
        <w:keepLines w:val="0"/>
        <w:spacing w:before="480"/>
        <w:rPr>
          <w:b/>
          <w:bCs/>
          <w:sz w:val="46"/>
          <w:szCs w:val="46"/>
        </w:rPr>
      </w:pPr>
      <w:bookmarkStart w:id="431" w:name="_vsppg8w00lyk" w:colFirst="0" w:colLast="0"/>
      <w:bookmarkEnd w:id="431"/>
      <w:r>
        <w:rPr>
          <w:b/>
          <w:bCs/>
          <w:sz w:val="46"/>
          <w:szCs w:val="46"/>
          <w:rtl w:val="0"/>
        </w:rPr>
        <w:t>38. 🧬 DNA SNAPSHOTS</w:t>
      </w:r>
    </w:p>
    <w:p w14:paraId="00000D24">
      <w:pPr>
        <w:spacing w:before="240" w:after="240"/>
      </w:pPr>
      <w:r>
        <w:rPr>
          <w:rtl w:val="0"/>
        </w:rPr>
        <w:t>Allow:</w:t>
      </w:r>
    </w:p>
    <w:p w14:paraId="00000D25">
      <w:pPr>
        <w:spacing w:before="240" w:after="240"/>
        <w:ind w:left="600" w:right="600" w:firstLine="0"/>
        <w:rPr>
          <w:b/>
          <w:bCs/>
        </w:rPr>
      </w:pPr>
      <w:r>
        <w:rPr>
          <w:b/>
          <w:bCs/>
          <w:rtl w:val="0"/>
        </w:rPr>
        <w:t>Create DNA snapshot</w:t>
      </w:r>
    </w:p>
    <w:p w14:paraId="00000D26">
      <w:pPr>
        <w:spacing w:before="240" w:after="240"/>
      </w:pPr>
      <w:r>
        <w:rPr>
          <w:rtl w:val="0"/>
        </w:rPr>
        <w:t>Before launch:</w:t>
      </w:r>
    </w:p>
    <w:p w14:paraId="00000D27">
      <w:pPr>
        <w:spacing w:before="240" w:after="240"/>
      </w:pPr>
      <w:r>
        <w:rPr>
          <w:rtl w:val="0"/>
        </w:rPr>
        <w:t>Then changes happen.</w:t>
      </w:r>
    </w:p>
    <w:p w14:paraId="00000D28">
      <w:pPr>
        <w:spacing w:before="240" w:after="240"/>
      </w:pPr>
      <w:r>
        <w:rPr>
          <w:rtl w:val="0"/>
        </w:rPr>
        <w:t>If something goes wrong:</w:t>
      </w:r>
    </w:p>
    <w:p w14:paraId="00000D29">
      <w:pPr>
        <w:spacing w:before="240" w:after="240"/>
        <w:ind w:left="600" w:right="600" w:firstLine="0"/>
      </w:pPr>
      <w:r>
        <w:rPr>
          <w:rtl w:val="0"/>
        </w:rPr>
        <w:t>Restore snapshot.</w:t>
      </w:r>
    </w:p>
    <w:p w14:paraId="00000D2A">
      <w:pPr>
        <w:spacing w:before="240" w:after="240"/>
      </w:pPr>
      <w:r>
        <w:rPr>
          <w:rtl w:val="0"/>
        </w:rPr>
        <w:t xml:space="preserve">That becomes a kind of </w:t>
      </w:r>
      <w:r>
        <w:rPr>
          <w:b/>
          <w:bCs/>
          <w:rtl w:val="0"/>
        </w:rPr>
        <w:t>version control for links</w:t>
      </w:r>
      <w:r>
        <w:rPr>
          <w:rtl w:val="0"/>
        </w:rPr>
        <w:t>.</w:t>
      </w:r>
    </w:p>
    <w:p w14:paraId="00000D2B">
      <w:r>
        <w:pict>
          <v:rect id="_x0000_i1333" o:spt="1" style="height:1.5pt;width:0pt;" fillcolor="#A0A0A0" filled="t" stroked="f" coordsize="21600,21600" o:hr="t" o:hrstd="t" o:hralign="center">
            <v:path/>
            <v:fill on="t" focussize="0,0"/>
            <v:stroke on="f"/>
            <v:imagedata o:title=""/>
            <o:lock v:ext="edit"/>
            <w10:wrap type="none"/>
            <w10:anchorlock/>
          </v:rect>
        </w:pict>
      </w:r>
    </w:p>
    <w:p w14:paraId="00000D2C">
      <w:pPr>
        <w:pStyle w:val="2"/>
        <w:keepNext w:val="0"/>
        <w:keepLines w:val="0"/>
        <w:spacing w:before="480"/>
        <w:rPr>
          <w:b/>
          <w:bCs/>
          <w:sz w:val="46"/>
          <w:szCs w:val="46"/>
        </w:rPr>
      </w:pPr>
      <w:bookmarkStart w:id="432" w:name="_89a2mlk9c73n" w:colFirst="0" w:colLast="0"/>
      <w:bookmarkEnd w:id="432"/>
      <w:r>
        <w:rPr>
          <w:b/>
          <w:bCs/>
          <w:sz w:val="46"/>
          <w:szCs w:val="46"/>
          <w:rtl w:val="0"/>
        </w:rPr>
        <w:t>39. 🧠 DNA BRANCHES</w:t>
      </w:r>
    </w:p>
    <w:p w14:paraId="00000D2D">
      <w:pPr>
        <w:spacing w:before="240" w:after="240"/>
      </w:pPr>
      <w:r>
        <w:rPr>
          <w:rtl w:val="0"/>
        </w:rPr>
        <w:t>Now think Git.</w:t>
      </w:r>
    </w:p>
    <w:p w14:paraId="00000D2E">
      <w:pPr>
        <w:spacing w:before="240" w:after="240"/>
      </w:pPr>
      <w:r>
        <w:rPr>
          <w:rtl w:val="0"/>
        </w:rPr>
        <w:t>You could create:</w:t>
      </w:r>
    </w:p>
    <w:p w14:paraId="00000D2F">
      <w:pPr>
        <w:spacing w:before="240" w:after="240"/>
      </w:pPr>
      <w:r>
        <w:rPr>
          <w:rtl w:val="0"/>
        </w:rPr>
        <w:t>Each branch has its own link configuration.</w:t>
      </w:r>
    </w:p>
    <w:p w14:paraId="00000D30">
      <w:pPr>
        <w:spacing w:before="240" w:after="240"/>
      </w:pPr>
      <w:r>
        <w:rPr>
          <w:rtl w:val="0"/>
        </w:rPr>
        <w:t>Then:</w:t>
      </w:r>
    </w:p>
    <w:p w14:paraId="00000D31">
      <w:pPr>
        <w:spacing w:before="240" w:after="240"/>
      </w:pPr>
      <w:r>
        <w:rPr>
          <w:rtl w:val="0"/>
        </w:rPr>
        <w:t>This is a fascinating direction for sophisticated campaign teams.</w:t>
      </w:r>
    </w:p>
    <w:p w14:paraId="00000D32">
      <w:r>
        <w:pict>
          <v:rect id="_x0000_i1334" o:spt="1" style="height:1.5pt;width:0pt;" fillcolor="#A0A0A0" filled="t" stroked="f" coordsize="21600,21600" o:hr="t" o:hrstd="t" o:hralign="center">
            <v:path/>
            <v:fill on="t" focussize="0,0"/>
            <v:stroke on="f"/>
            <v:imagedata o:title=""/>
            <o:lock v:ext="edit"/>
            <w10:wrap type="none"/>
            <w10:anchorlock/>
          </v:rect>
        </w:pict>
      </w:r>
    </w:p>
    <w:p w14:paraId="00000D33">
      <w:pPr>
        <w:pStyle w:val="2"/>
        <w:keepNext w:val="0"/>
        <w:keepLines w:val="0"/>
        <w:spacing w:before="480"/>
        <w:rPr>
          <w:b/>
          <w:bCs/>
          <w:sz w:val="46"/>
          <w:szCs w:val="46"/>
        </w:rPr>
      </w:pPr>
      <w:bookmarkStart w:id="433" w:name="_63sycq2cz679" w:colFirst="0" w:colLast="0"/>
      <w:bookmarkEnd w:id="433"/>
      <w:r>
        <w:rPr>
          <w:b/>
          <w:bCs/>
          <w:sz w:val="46"/>
          <w:szCs w:val="46"/>
          <w:rtl w:val="0"/>
        </w:rPr>
        <w:t>40. 🧬 DNA FORK</w:t>
      </w:r>
    </w:p>
    <w:p w14:paraId="00000D34">
      <w:pPr>
        <w:spacing w:before="240" w:after="240"/>
      </w:pPr>
      <w:r>
        <w:rPr>
          <w:rtl w:val="0"/>
        </w:rPr>
        <w:t>Instead of duplicating a link manually:</w:t>
      </w:r>
    </w:p>
    <w:p w14:paraId="00000D35">
      <w:pPr>
        <w:spacing w:before="240" w:after="240"/>
        <w:ind w:left="600" w:right="600" w:firstLine="0"/>
        <w:rPr>
          <w:b/>
          <w:bCs/>
        </w:rPr>
      </w:pPr>
      <w:r>
        <w:rPr>
          <w:b/>
          <w:bCs/>
          <w:rtl w:val="0"/>
        </w:rPr>
        <w:t>Fork Link DNA</w:t>
      </w:r>
    </w:p>
    <w:p w14:paraId="00000D36">
      <w:pPr>
        <w:spacing w:before="240" w:after="240"/>
      </w:pPr>
      <w:r>
        <w:rPr>
          <w:rtl w:val="0"/>
        </w:rPr>
        <w:t>The platform creates a new lineage.</w:t>
      </w:r>
    </w:p>
    <w:p w14:paraId="00000D37">
      <w:pPr>
        <w:spacing w:before="240" w:after="240"/>
      </w:pPr>
      <w:r>
        <w:rPr>
          <w:rtl w:val="0"/>
        </w:rPr>
        <w:t>Both retain their ancestry.</w:t>
      </w:r>
    </w:p>
    <w:p w14:paraId="00000D38">
      <w:r>
        <w:pict>
          <v:rect id="_x0000_i1335" o:spt="1" style="height:1.5pt;width:0pt;" fillcolor="#A0A0A0" filled="t" stroked="f" coordsize="21600,21600" o:hr="t" o:hrstd="t" o:hralign="center">
            <v:path/>
            <v:fill on="t" focussize="0,0"/>
            <v:stroke on="f"/>
            <v:imagedata o:title=""/>
            <o:lock v:ext="edit"/>
            <w10:wrap type="none"/>
            <w10:anchorlock/>
          </v:rect>
        </w:pict>
      </w:r>
    </w:p>
    <w:p w14:paraId="00000D39">
      <w:pPr>
        <w:pStyle w:val="2"/>
        <w:keepNext w:val="0"/>
        <w:keepLines w:val="0"/>
        <w:spacing w:before="480"/>
        <w:rPr>
          <w:b/>
          <w:bCs/>
          <w:sz w:val="46"/>
          <w:szCs w:val="46"/>
        </w:rPr>
      </w:pPr>
      <w:bookmarkStart w:id="434" w:name="_5tryzgpaf1hj" w:colFirst="0" w:colLast="0"/>
      <w:bookmarkEnd w:id="434"/>
      <w:r>
        <w:rPr>
          <w:b/>
          <w:bCs/>
          <w:sz w:val="46"/>
          <w:szCs w:val="46"/>
          <w:rtl w:val="0"/>
        </w:rPr>
        <w:t>41. 🤯 THE DNA VISUALIZER</w:t>
      </w:r>
    </w:p>
    <w:p w14:paraId="00000D3A">
      <w:pPr>
        <w:spacing w:before="240" w:after="240"/>
      </w:pPr>
      <w:r>
        <w:rPr>
          <w:rtl w:val="0"/>
        </w:rPr>
        <w:t>This could become one of your signature UI experiences.</w:t>
      </w:r>
    </w:p>
    <w:p w14:paraId="00000D3B">
      <w:pPr>
        <w:spacing w:before="240" w:after="240"/>
      </w:pPr>
      <w:r>
        <w:rPr>
          <w:rtl w:val="0"/>
        </w:rPr>
        <w:t>Instead of a boring table:</w:t>
      </w:r>
    </w:p>
    <w:p w14:paraId="00000D3C">
      <w:pPr>
        <w:spacing w:before="240" w:after="240"/>
      </w:pPr>
      <w:r>
        <w:rPr>
          <w:rtl w:val="0"/>
        </w:rPr>
        <w:t>you show:</w:t>
      </w:r>
    </w:p>
    <w:p w14:paraId="00000D3D">
      <w:pPr>
        <w:spacing w:before="240" w:after="240"/>
      </w:pPr>
      <w:r>
        <w:rPr>
          <w:rtl w:val="0"/>
        </w:rPr>
        <w:t>Click a gene.</w:t>
      </w:r>
    </w:p>
    <w:p w14:paraId="00000D3E">
      <w:pPr>
        <w:spacing w:before="240" w:after="240"/>
      </w:pPr>
      <w:r>
        <w:rPr>
          <w:rtl w:val="0"/>
        </w:rPr>
        <w:t>It expands.</w:t>
      </w:r>
    </w:p>
    <w:p w14:paraId="00000D3F">
      <w:r>
        <w:pict>
          <v:rect id="_x0000_i1336" o:spt="1" style="height:1.5pt;width:0pt;" fillcolor="#A0A0A0" filled="t" stroked="f" coordsize="21600,21600" o:hr="t" o:hrstd="t" o:hralign="center">
            <v:path/>
            <v:fill on="t" focussize="0,0"/>
            <v:stroke on="f"/>
            <v:imagedata o:title=""/>
            <o:lock v:ext="edit"/>
            <w10:wrap type="none"/>
            <w10:anchorlock/>
          </v:rect>
        </w:pict>
      </w:r>
    </w:p>
    <w:p w14:paraId="00000D40">
      <w:pPr>
        <w:pStyle w:val="2"/>
        <w:keepNext w:val="0"/>
        <w:keepLines w:val="0"/>
        <w:spacing w:before="480"/>
        <w:rPr>
          <w:b/>
          <w:bCs/>
          <w:sz w:val="46"/>
          <w:szCs w:val="46"/>
        </w:rPr>
      </w:pPr>
      <w:bookmarkStart w:id="435" w:name="_k64l1eik4kxl" w:colFirst="0" w:colLast="0"/>
      <w:bookmarkEnd w:id="435"/>
      <w:r>
        <w:rPr>
          <w:b/>
          <w:bCs/>
          <w:sz w:val="46"/>
          <w:szCs w:val="46"/>
          <w:rtl w:val="0"/>
        </w:rPr>
        <w:t>42. 🧠 “WHAT IS INSIDE THIS LINK?”</w:t>
      </w:r>
    </w:p>
    <w:p w14:paraId="00000D41">
      <w:pPr>
        <w:spacing w:before="240" w:after="240"/>
      </w:pPr>
      <w:r>
        <w:rPr>
          <w:rtl w:val="0"/>
        </w:rPr>
        <w:t>A user clicks:</w:t>
      </w:r>
    </w:p>
    <w:p w14:paraId="00000D42">
      <w:pPr>
        <w:spacing w:before="240" w:after="240"/>
        <w:ind w:left="600" w:right="600" w:firstLine="0"/>
        <w:rPr>
          <w:b/>
          <w:bCs/>
        </w:rPr>
      </w:pPr>
      <w:r>
        <w:rPr>
          <w:b/>
          <w:bCs/>
          <w:rtl w:val="0"/>
        </w:rPr>
        <w:t>Inspect DNA</w:t>
      </w:r>
    </w:p>
    <w:p w14:paraId="00000D43">
      <w:pPr>
        <w:spacing w:before="240" w:after="240"/>
      </w:pPr>
      <w:r>
        <w:rPr>
          <w:rtl w:val="0"/>
        </w:rPr>
        <w:t>And gets:</w:t>
      </w:r>
    </w:p>
    <w:p w14:paraId="00000D44">
      <w:pPr>
        <w:spacing w:before="240" w:after="240"/>
      </w:pPr>
      <w:r>
        <w:rPr>
          <w:rtl w:val="0"/>
        </w:rPr>
        <w:t>This makes an extremely complex system understandable.</w:t>
      </w:r>
    </w:p>
    <w:p w14:paraId="00000D45">
      <w:r>
        <w:pict>
          <v:rect id="_x0000_i1337" o:spt="1" style="height:1.5pt;width:0pt;" fillcolor="#A0A0A0" filled="t" stroked="f" coordsize="21600,21600" o:hr="t" o:hrstd="t" o:hralign="center">
            <v:path/>
            <v:fill on="t" focussize="0,0"/>
            <v:stroke on="f"/>
            <v:imagedata o:title=""/>
            <o:lock v:ext="edit"/>
            <w10:wrap type="none"/>
            <w10:anchorlock/>
          </v:rect>
        </w:pict>
      </w:r>
    </w:p>
    <w:p w14:paraId="00000D46">
      <w:pPr>
        <w:pStyle w:val="2"/>
        <w:keepNext w:val="0"/>
        <w:keepLines w:val="0"/>
        <w:spacing w:before="480"/>
        <w:rPr>
          <w:b/>
          <w:bCs/>
          <w:sz w:val="46"/>
          <w:szCs w:val="46"/>
        </w:rPr>
      </w:pPr>
      <w:bookmarkStart w:id="436" w:name="_m4zyki9ywi3y" w:colFirst="0" w:colLast="0"/>
      <w:bookmarkEnd w:id="436"/>
      <w:r>
        <w:rPr>
          <w:b/>
          <w:bCs/>
          <w:sz w:val="46"/>
          <w:szCs w:val="46"/>
          <w:rtl w:val="0"/>
        </w:rPr>
        <w:t>43. 🧬 DNA COMPLEXITY SCORE</w:t>
      </w:r>
    </w:p>
    <w:p w14:paraId="00000D47">
      <w:pPr>
        <w:spacing w:before="240" w:after="240"/>
      </w:pPr>
      <w:r>
        <w:rPr>
          <w:rtl w:val="0"/>
        </w:rPr>
        <w:t>Here's another fun one.</w:t>
      </w:r>
    </w:p>
    <w:p w14:paraId="00000D48">
      <w:pPr>
        <w:spacing w:before="240" w:after="240"/>
      </w:pPr>
      <w:r>
        <w:rPr>
          <w:rtl w:val="0"/>
        </w:rPr>
        <w:t>A simple link:</w:t>
      </w:r>
    </w:p>
    <w:p w14:paraId="00000D49">
      <w:pPr>
        <w:spacing w:before="240" w:after="240"/>
      </w:pPr>
      <w:r>
        <w:rPr>
          <w:rtl w:val="0"/>
        </w:rPr>
        <w:t>An enterprise intelligent link:</w:t>
      </w:r>
    </w:p>
    <w:p w14:paraId="00000D4A">
      <w:pPr>
        <w:spacing w:before="240" w:after="240"/>
      </w:pPr>
      <w:r>
        <w:rPr>
          <w:rtl w:val="0"/>
        </w:rPr>
        <w:t>You could show:</w:t>
      </w:r>
    </w:p>
    <w:p w14:paraId="00000D4B">
      <w:pPr>
        <w:spacing w:before="240" w:after="240"/>
      </w:pPr>
      <w:r>
        <w:rPr>
          <w:rtl w:val="0"/>
        </w:rPr>
        <w:t>Useful for governance and debugging.</w:t>
      </w:r>
    </w:p>
    <w:p w14:paraId="00000D4C">
      <w:r>
        <w:pict>
          <v:rect id="_x0000_i1338" o:spt="1" style="height:1.5pt;width:0pt;" fillcolor="#A0A0A0" filled="t" stroked="f" coordsize="21600,21600" o:hr="t" o:hrstd="t" o:hralign="center">
            <v:path/>
            <v:fill on="t" focussize="0,0"/>
            <v:stroke on="f"/>
            <v:imagedata o:title=""/>
            <o:lock v:ext="edit"/>
            <w10:wrap type="none"/>
            <w10:anchorlock/>
          </v:rect>
        </w:pict>
      </w:r>
    </w:p>
    <w:p w14:paraId="00000D4D">
      <w:pPr>
        <w:pStyle w:val="2"/>
        <w:keepNext w:val="0"/>
        <w:keepLines w:val="0"/>
        <w:spacing w:before="480"/>
        <w:rPr>
          <w:b/>
          <w:bCs/>
          <w:sz w:val="46"/>
          <w:szCs w:val="46"/>
        </w:rPr>
      </w:pPr>
      <w:bookmarkStart w:id="437" w:name="_pf92x5rydezw" w:colFirst="0" w:colLast="0"/>
      <w:bookmarkEnd w:id="437"/>
      <w:r>
        <w:rPr>
          <w:b/>
          <w:bCs/>
          <w:sz w:val="46"/>
          <w:szCs w:val="46"/>
          <w:rtl w:val="0"/>
        </w:rPr>
        <w:t>44. 🧠 DNA DEPENDENCY GRAPH</w:t>
      </w:r>
    </w:p>
    <w:p w14:paraId="00000D4E">
      <w:pPr>
        <w:spacing w:before="240" w:after="240"/>
      </w:pPr>
      <w:r>
        <w:rPr>
          <w:rtl w:val="0"/>
        </w:rPr>
        <w:t>Suppose your link depends on:</w:t>
      </w:r>
    </w:p>
    <w:p w14:paraId="00000D4F">
      <w:pPr>
        <w:spacing w:before="240" w:after="240"/>
      </w:pPr>
      <w:r>
        <w:rPr>
          <w:rtl w:val="0"/>
        </w:rPr>
        <w:t>Visualize:</w:t>
      </w:r>
    </w:p>
    <w:p w14:paraId="00000D50">
      <w:pPr>
        <w:spacing w:before="240" w:after="240"/>
      </w:pPr>
      <w:r>
        <w:rPr>
          <w:rtl w:val="0"/>
        </w:rPr>
        <w:t>If one dependency breaks:</w:t>
      </w:r>
    </w:p>
    <w:p w14:paraId="00000D51">
      <w:pPr>
        <w:spacing w:before="240" w:after="240"/>
        <w:ind w:left="600" w:right="600" w:firstLine="0"/>
        <w:rPr>
          <w:b/>
          <w:bCs/>
        </w:rPr>
      </w:pPr>
      <w:r>
        <w:rPr>
          <w:b/>
          <w:bCs/>
          <w:rtl w:val="0"/>
        </w:rPr>
        <w:t>DNA dependency alert</w:t>
      </w:r>
    </w:p>
    <w:p w14:paraId="00000D52">
      <w:r>
        <w:pict>
          <v:rect id="_x0000_i1339" o:spt="1" style="height:1.5pt;width:0pt;" fillcolor="#A0A0A0" filled="t" stroked="f" coordsize="21600,21600" o:hr="t" o:hrstd="t" o:hralign="center">
            <v:path/>
            <v:fill on="t" focussize="0,0"/>
            <v:stroke on="f"/>
            <v:imagedata o:title=""/>
            <o:lock v:ext="edit"/>
            <w10:wrap type="none"/>
            <w10:anchorlock/>
          </v:rect>
        </w:pict>
      </w:r>
    </w:p>
    <w:p w14:paraId="00000D53">
      <w:pPr>
        <w:pStyle w:val="2"/>
        <w:keepNext w:val="0"/>
        <w:keepLines w:val="0"/>
        <w:spacing w:before="480"/>
        <w:rPr>
          <w:b/>
          <w:bCs/>
          <w:sz w:val="46"/>
          <w:szCs w:val="46"/>
        </w:rPr>
      </w:pPr>
      <w:bookmarkStart w:id="438" w:name="_9vquglkw6yik" w:colFirst="0" w:colLast="0"/>
      <w:bookmarkEnd w:id="438"/>
      <w:r>
        <w:rPr>
          <w:b/>
          <w:bCs/>
          <w:sz w:val="46"/>
          <w:szCs w:val="46"/>
          <w:rtl w:val="0"/>
        </w:rPr>
        <w:t>45. 🤯 DNA “IMMUNE SYSTEM”</w:t>
      </w:r>
    </w:p>
    <w:p w14:paraId="00000D54">
      <w:pPr>
        <w:spacing w:before="240" w:after="240"/>
      </w:pPr>
      <w:r>
        <w:rPr>
          <w:rtl w:val="0"/>
        </w:rPr>
        <w:t>This might be one of the best metaphors.</w:t>
      </w:r>
    </w:p>
    <w:p w14:paraId="00000D55">
      <w:pPr>
        <w:spacing w:before="240" w:after="240"/>
      </w:pPr>
      <w:r>
        <w:rPr>
          <w:rtl w:val="0"/>
        </w:rPr>
        <w:t>Give the link an automated defense layer.</w:t>
      </w:r>
    </w:p>
    <w:p w14:paraId="00000D56">
      <w:pPr>
        <w:spacing w:before="240" w:after="240"/>
      </w:pPr>
      <w:r>
        <w:rPr>
          <w:rtl w:val="0"/>
        </w:rPr>
        <w:t>It observes:</w:t>
      </w:r>
    </w:p>
    <w:p w14:paraId="00000D57">
      <w:pPr>
        <w:spacing w:before="240" w:after="240"/>
      </w:pPr>
      <w:r>
        <w:rPr>
          <w:rtl w:val="0"/>
        </w:rPr>
        <w:t>Then:</w:t>
      </w:r>
    </w:p>
    <w:p w14:paraId="00000D58">
      <w:pPr>
        <w:spacing w:before="240" w:after="240"/>
      </w:pPr>
      <w:r>
        <w:rPr>
          <w:rtl w:val="0"/>
        </w:rPr>
        <w:t>Like an immune system.</w:t>
      </w:r>
    </w:p>
    <w:p w14:paraId="00000D59">
      <w:r>
        <w:pict>
          <v:rect id="_x0000_i1340" o:spt="1" style="height:1.5pt;width:0pt;" fillcolor="#A0A0A0" filled="t" stroked="f" coordsize="21600,21600" o:hr="t" o:hrstd="t" o:hralign="center">
            <v:path/>
            <v:fill on="t" focussize="0,0"/>
            <v:stroke on="f"/>
            <v:imagedata o:title=""/>
            <o:lock v:ext="edit"/>
            <w10:wrap type="none"/>
            <w10:anchorlock/>
          </v:rect>
        </w:pict>
      </w:r>
    </w:p>
    <w:p w14:paraId="00000D5A">
      <w:pPr>
        <w:pStyle w:val="2"/>
        <w:keepNext w:val="0"/>
        <w:keepLines w:val="0"/>
        <w:spacing w:before="480"/>
        <w:rPr>
          <w:b/>
          <w:bCs/>
          <w:sz w:val="46"/>
          <w:szCs w:val="46"/>
        </w:rPr>
      </w:pPr>
      <w:bookmarkStart w:id="439" w:name="_5k12qlbklu8z" w:colFirst="0" w:colLast="0"/>
      <w:bookmarkEnd w:id="439"/>
      <w:r>
        <w:rPr>
          <w:b/>
          <w:bCs/>
          <w:sz w:val="46"/>
          <w:szCs w:val="46"/>
          <w:rtl w:val="0"/>
        </w:rPr>
        <w:t>46. 🧬 DNA “MEMORY”</w:t>
      </w:r>
    </w:p>
    <w:p w14:paraId="00000D5B">
      <w:pPr>
        <w:spacing w:before="240" w:after="240"/>
      </w:pPr>
      <w:r>
        <w:rPr>
          <w:rtl w:val="0"/>
        </w:rPr>
        <w:t>Every link remembers:</w:t>
      </w:r>
    </w:p>
    <w:p w14:paraId="00000D5C">
      <w:pPr>
        <w:spacing w:before="240" w:after="240"/>
      </w:pPr>
      <w:r>
        <w:rPr>
          <w:rtl w:val="0"/>
        </w:rPr>
        <w:t>But here's the key:</w:t>
      </w:r>
    </w:p>
    <w:p w14:paraId="00000D5D">
      <w:pPr>
        <w:spacing w:before="240" w:after="240"/>
        <w:rPr>
          <w:b/>
          <w:bCs/>
        </w:rPr>
      </w:pPr>
      <w:r>
        <w:rPr>
          <w:b/>
          <w:bCs/>
          <w:rtl w:val="0"/>
        </w:rPr>
        <w:t>Memory must be separated from mutable configuration.</w:t>
      </w:r>
    </w:p>
    <w:p w14:paraId="00000D5E">
      <w:pPr>
        <w:spacing w:before="240" w:after="240"/>
      </w:pPr>
      <w:r>
        <w:rPr>
          <w:rtl w:val="0"/>
        </w:rPr>
        <w:t>That gives you:</w:t>
      </w:r>
    </w:p>
    <w:p w14:paraId="00000D5F">
      <w:pPr>
        <w:spacing w:before="240" w:after="240"/>
      </w:pPr>
      <w:r>
        <w:rPr>
          <w:rtl w:val="0"/>
        </w:rPr>
        <w:t>That's much safer architecturally.</w:t>
      </w:r>
    </w:p>
    <w:p w14:paraId="00000D60">
      <w:r>
        <w:pict>
          <v:rect id="_x0000_i1341" o:spt="1" style="height:1.5pt;width:0pt;" fillcolor="#A0A0A0" filled="t" stroked="f" coordsize="21600,21600" o:hr="t" o:hrstd="t" o:hralign="center">
            <v:path/>
            <v:fill on="t" focussize="0,0"/>
            <v:stroke on="f"/>
            <v:imagedata o:title=""/>
            <o:lock v:ext="edit"/>
            <w10:wrap type="none"/>
            <w10:anchorlock/>
          </v:rect>
        </w:pict>
      </w:r>
    </w:p>
    <w:p w14:paraId="00000D61">
      <w:pPr>
        <w:pStyle w:val="2"/>
        <w:keepNext w:val="0"/>
        <w:keepLines w:val="0"/>
        <w:spacing w:before="480"/>
        <w:rPr>
          <w:b/>
          <w:bCs/>
          <w:sz w:val="46"/>
          <w:szCs w:val="46"/>
        </w:rPr>
      </w:pPr>
      <w:bookmarkStart w:id="440" w:name="_7gkel8fk54u9" w:colFirst="0" w:colLast="0"/>
      <w:bookmarkEnd w:id="440"/>
      <w:r>
        <w:rPr>
          <w:b/>
          <w:bCs/>
          <w:sz w:val="46"/>
          <w:szCs w:val="46"/>
          <w:rtl w:val="0"/>
        </w:rPr>
        <w:t>47. 🧠 DNA LEARNING LAYERS</w:t>
      </w:r>
    </w:p>
    <w:p w14:paraId="00000D62">
      <w:pPr>
        <w:spacing w:before="240" w:after="240"/>
      </w:pPr>
      <w:r>
        <w:rPr>
          <w:rtl w:val="0"/>
        </w:rPr>
        <w:t>I'd separate learning into:</w:t>
      </w:r>
    </w:p>
    <w:p w14:paraId="00000D63">
      <w:pPr>
        <w:pStyle w:val="4"/>
        <w:keepNext w:val="0"/>
        <w:keepLines w:val="0"/>
        <w:spacing w:before="280"/>
        <w:rPr>
          <w:b/>
          <w:bCs/>
          <w:color w:val="000000"/>
          <w:sz w:val="26"/>
          <w:szCs w:val="26"/>
        </w:rPr>
      </w:pPr>
      <w:bookmarkStart w:id="441" w:name="_9w29pd9l9yw8" w:colFirst="0" w:colLast="0"/>
      <w:bookmarkEnd w:id="441"/>
      <w:r>
        <w:rPr>
          <w:b/>
          <w:bCs/>
          <w:color w:val="000000"/>
          <w:sz w:val="26"/>
          <w:szCs w:val="26"/>
          <w:rtl w:val="0"/>
        </w:rPr>
        <w:t>Link-level</w:t>
      </w:r>
    </w:p>
    <w:p w14:paraId="00000D64">
      <w:pPr>
        <w:spacing w:before="240" w:after="240"/>
      </w:pPr>
      <w:r>
        <w:rPr>
          <w:rtl w:val="0"/>
        </w:rPr>
        <w:t>What this specific link learns.</w:t>
      </w:r>
    </w:p>
    <w:p w14:paraId="00000D65">
      <w:pPr>
        <w:pStyle w:val="4"/>
        <w:keepNext w:val="0"/>
        <w:keepLines w:val="0"/>
        <w:spacing w:before="280"/>
        <w:rPr>
          <w:b/>
          <w:bCs/>
          <w:color w:val="000000"/>
          <w:sz w:val="26"/>
          <w:szCs w:val="26"/>
        </w:rPr>
      </w:pPr>
      <w:bookmarkStart w:id="442" w:name="_ihrge5wg4hsa" w:colFirst="0" w:colLast="0"/>
      <w:bookmarkEnd w:id="442"/>
      <w:r>
        <w:rPr>
          <w:b/>
          <w:bCs/>
          <w:color w:val="000000"/>
          <w:sz w:val="26"/>
          <w:szCs w:val="26"/>
          <w:rtl w:val="0"/>
        </w:rPr>
        <w:t>Campaign-level</w:t>
      </w:r>
    </w:p>
    <w:p w14:paraId="00000D66">
      <w:pPr>
        <w:spacing w:before="240" w:after="240"/>
      </w:pPr>
      <w:r>
        <w:rPr>
          <w:rtl w:val="0"/>
        </w:rPr>
        <w:t>What this campaign learns.</w:t>
      </w:r>
    </w:p>
    <w:p w14:paraId="00000D67">
      <w:pPr>
        <w:pStyle w:val="4"/>
        <w:keepNext w:val="0"/>
        <w:keepLines w:val="0"/>
        <w:spacing w:before="280"/>
        <w:rPr>
          <w:b/>
          <w:bCs/>
          <w:color w:val="000000"/>
          <w:sz w:val="26"/>
          <w:szCs w:val="26"/>
        </w:rPr>
      </w:pPr>
      <w:bookmarkStart w:id="443" w:name="_ghsmlhhduab7" w:colFirst="0" w:colLast="0"/>
      <w:bookmarkEnd w:id="443"/>
      <w:r>
        <w:rPr>
          <w:b/>
          <w:bCs/>
          <w:color w:val="000000"/>
          <w:sz w:val="26"/>
          <w:szCs w:val="26"/>
          <w:rtl w:val="0"/>
        </w:rPr>
        <w:t>Business-level</w:t>
      </w:r>
    </w:p>
    <w:p w14:paraId="00000D68">
      <w:pPr>
        <w:spacing w:before="240" w:after="240"/>
      </w:pPr>
      <w:r>
        <w:rPr>
          <w:rtl w:val="0"/>
        </w:rPr>
        <w:t>What the company learns.</w:t>
      </w:r>
    </w:p>
    <w:p w14:paraId="00000D69">
      <w:pPr>
        <w:pStyle w:val="4"/>
        <w:keepNext w:val="0"/>
        <w:keepLines w:val="0"/>
        <w:spacing w:before="280"/>
        <w:rPr>
          <w:b/>
          <w:bCs/>
          <w:color w:val="000000"/>
          <w:sz w:val="26"/>
          <w:szCs w:val="26"/>
        </w:rPr>
      </w:pPr>
      <w:bookmarkStart w:id="444" w:name="_8mbgf6u4xzo2" w:colFirst="0" w:colLast="0"/>
      <w:bookmarkEnd w:id="444"/>
      <w:r>
        <w:rPr>
          <w:b/>
          <w:bCs/>
          <w:color w:val="000000"/>
          <w:sz w:val="26"/>
          <w:szCs w:val="26"/>
          <w:rtl w:val="0"/>
        </w:rPr>
        <w:t>Platform-level</w:t>
      </w:r>
    </w:p>
    <w:p w14:paraId="00000D6A">
      <w:pPr>
        <w:spacing w:before="240" w:after="240"/>
      </w:pPr>
      <w:r>
        <w:rPr>
          <w:rtl w:val="0"/>
        </w:rPr>
        <w:t>Generalized patterns across customers, with appropriate privacy controls.</w:t>
      </w:r>
    </w:p>
    <w:p w14:paraId="00000D6B">
      <w:pPr>
        <w:spacing w:before="240" w:after="240"/>
      </w:pPr>
      <w:r>
        <w:rPr>
          <w:rtl w:val="0"/>
        </w:rPr>
        <w:t>That gives you:</w:t>
      </w:r>
    </w:p>
    <w:p w14:paraId="00000D6C">
      <w:r>
        <w:pict>
          <v:rect id="_x0000_i1342" o:spt="1" style="height:1.5pt;width:0pt;" fillcolor="#A0A0A0" filled="t" stroked="f" coordsize="21600,21600" o:hr="t" o:hrstd="t" o:hralign="center">
            <v:path/>
            <v:fill on="t" focussize="0,0"/>
            <v:stroke on="f"/>
            <v:imagedata o:title=""/>
            <o:lock v:ext="edit"/>
            <w10:wrap type="none"/>
            <w10:anchorlock/>
          </v:rect>
        </w:pict>
      </w:r>
    </w:p>
    <w:p w14:paraId="00000D6D">
      <w:pPr>
        <w:pStyle w:val="2"/>
        <w:keepNext w:val="0"/>
        <w:keepLines w:val="0"/>
        <w:spacing w:before="480"/>
        <w:rPr>
          <w:b/>
          <w:bCs/>
          <w:sz w:val="46"/>
          <w:szCs w:val="46"/>
        </w:rPr>
      </w:pPr>
      <w:bookmarkStart w:id="445" w:name="_2zmkdllv70sa" w:colFirst="0" w:colLast="0"/>
      <w:bookmarkEnd w:id="445"/>
      <w:r>
        <w:rPr>
          <w:b/>
          <w:bCs/>
          <w:sz w:val="46"/>
          <w:szCs w:val="46"/>
          <w:rtl w:val="0"/>
        </w:rPr>
        <w:t>48. 🤯 THE LINK CAN INHERIT BUSINESS MEMORY</w:t>
      </w:r>
    </w:p>
    <w:p w14:paraId="00000D6E">
      <w:pPr>
        <w:spacing w:before="240" w:after="240"/>
      </w:pPr>
      <w:r>
        <w:rPr>
          <w:rtl w:val="0"/>
        </w:rPr>
        <w:t>Suppose a business launches a new link.</w:t>
      </w:r>
    </w:p>
    <w:p w14:paraId="00000D6F">
      <w:pPr>
        <w:spacing w:before="240" w:after="240"/>
      </w:pPr>
      <w:r>
        <w:rPr>
          <w:rtl w:val="0"/>
        </w:rPr>
        <w:t>It has zero click history.</w:t>
      </w:r>
    </w:p>
    <w:p w14:paraId="00000D70">
      <w:pPr>
        <w:spacing w:before="240" w:after="240"/>
      </w:pPr>
      <w:r>
        <w:rPr>
          <w:rtl w:val="0"/>
        </w:rPr>
        <w:t>But the business already has:</w:t>
      </w:r>
    </w:p>
    <w:p w14:paraId="00000D71">
      <w:pPr>
        <w:spacing w:before="240" w:after="240"/>
      </w:pPr>
      <w:r>
        <w:rPr>
          <w:rtl w:val="0"/>
        </w:rPr>
        <w:t>The new link can start with business-level knowledge.</w:t>
      </w:r>
    </w:p>
    <w:p w14:paraId="00000D72">
      <w:pPr>
        <w:spacing w:before="240" w:after="240"/>
      </w:pPr>
      <w:r>
        <w:rPr>
          <w:rtl w:val="0"/>
        </w:rPr>
        <w:t>So:</w:t>
      </w:r>
    </w:p>
    <w:p w14:paraId="00000D73">
      <w:pPr>
        <w:spacing w:before="240" w:after="240"/>
        <w:ind w:left="600" w:right="600" w:firstLine="0"/>
        <w:rPr>
          <w:b/>
          <w:bCs/>
        </w:rPr>
      </w:pPr>
      <w:r>
        <w:rPr>
          <w:b/>
          <w:bCs/>
          <w:rtl w:val="0"/>
        </w:rPr>
        <w:t>New link, old intelligence.</w:t>
      </w:r>
    </w:p>
    <w:p w14:paraId="00000D74">
      <w:pPr>
        <w:spacing w:before="240" w:after="240"/>
      </w:pPr>
      <w:r>
        <w:rPr>
          <w:rtl w:val="0"/>
        </w:rPr>
        <w:t>That's extremely powerful.</w:t>
      </w:r>
    </w:p>
    <w:p w14:paraId="00000D75">
      <w:r>
        <w:pict>
          <v:rect id="_x0000_i1343" o:spt="1" style="height:1.5pt;width:0pt;" fillcolor="#A0A0A0" filled="t" stroked="f" coordsize="21600,21600" o:hr="t" o:hrstd="t" o:hralign="center">
            <v:path/>
            <v:fill on="t" focussize="0,0"/>
            <v:stroke on="f"/>
            <v:imagedata o:title=""/>
            <o:lock v:ext="edit"/>
            <w10:wrap type="none"/>
            <w10:anchorlock/>
          </v:rect>
        </w:pict>
      </w:r>
    </w:p>
    <w:p w14:paraId="00000D76">
      <w:pPr>
        <w:pStyle w:val="2"/>
        <w:keepNext w:val="0"/>
        <w:keepLines w:val="0"/>
        <w:spacing w:before="480"/>
        <w:rPr>
          <w:b/>
          <w:bCs/>
          <w:sz w:val="46"/>
          <w:szCs w:val="46"/>
        </w:rPr>
      </w:pPr>
      <w:bookmarkStart w:id="446" w:name="_serf6l6uzp9f" w:colFirst="0" w:colLast="0"/>
      <w:bookmarkEnd w:id="446"/>
      <w:r>
        <w:rPr>
          <w:b/>
          <w:bCs/>
          <w:sz w:val="46"/>
          <w:szCs w:val="46"/>
          <w:rtl w:val="0"/>
        </w:rPr>
        <w:t>49. 🧬 DNA COLD START SOLUTION</w:t>
      </w:r>
    </w:p>
    <w:p w14:paraId="00000D77">
      <w:pPr>
        <w:spacing w:before="240" w:after="240"/>
      </w:pPr>
      <w:r>
        <w:rPr>
          <w:rtl w:val="0"/>
        </w:rPr>
        <w:t>A brand-new SMB has no historical data.</w:t>
      </w:r>
    </w:p>
    <w:p w14:paraId="00000D78">
      <w:pPr>
        <w:spacing w:before="240" w:after="240"/>
      </w:pPr>
      <w:r>
        <w:rPr>
          <w:rtl w:val="0"/>
        </w:rPr>
        <w:t>The system can use:</w:t>
      </w:r>
    </w:p>
    <w:p w14:paraId="00000D79">
      <w:pPr>
        <w:spacing w:before="240" w:after="240"/>
      </w:pPr>
      <w:r>
        <w:rPr>
          <w:rtl w:val="0"/>
        </w:rPr>
        <w:t>to create an initial model.</w:t>
      </w:r>
    </w:p>
    <w:p w14:paraId="00000D7A">
      <w:pPr>
        <w:spacing w:before="240" w:after="240"/>
      </w:pPr>
      <w:r>
        <w:rPr>
          <w:rtl w:val="0"/>
        </w:rPr>
        <w:t>Then replace assumptions with actual business evidence over time.</w:t>
      </w:r>
    </w:p>
    <w:p w14:paraId="00000D7B">
      <w:pPr>
        <w:spacing w:before="240" w:after="240"/>
      </w:pPr>
      <w:r>
        <w:rPr>
          <w:rtl w:val="0"/>
        </w:rPr>
        <w:t>This is where careful probabilistic modeling becomes important.</w:t>
      </w:r>
    </w:p>
    <w:p w14:paraId="00000D7C">
      <w:r>
        <w:pict>
          <v:rect id="_x0000_i1344" o:spt="1" style="height:1.5pt;width:0pt;" fillcolor="#A0A0A0" filled="t" stroked="f" coordsize="21600,21600" o:hr="t" o:hrstd="t" o:hralign="center">
            <v:path/>
            <v:fill on="t" focussize="0,0"/>
            <v:stroke on="f"/>
            <v:imagedata o:title=""/>
            <o:lock v:ext="edit"/>
            <w10:wrap type="none"/>
            <w10:anchorlock/>
          </v:rect>
        </w:pict>
      </w:r>
    </w:p>
    <w:p w14:paraId="00000D7D">
      <w:pPr>
        <w:pStyle w:val="2"/>
        <w:keepNext w:val="0"/>
        <w:keepLines w:val="0"/>
        <w:spacing w:before="480"/>
        <w:rPr>
          <w:b/>
          <w:bCs/>
          <w:sz w:val="46"/>
          <w:szCs w:val="46"/>
        </w:rPr>
      </w:pPr>
      <w:bookmarkStart w:id="447" w:name="_x7ih98rh6hjy" w:colFirst="0" w:colLast="0"/>
      <w:bookmarkEnd w:id="447"/>
      <w:r>
        <w:rPr>
          <w:b/>
          <w:bCs/>
          <w:sz w:val="46"/>
          <w:szCs w:val="46"/>
          <w:rtl w:val="0"/>
        </w:rPr>
        <w:t>50. 🔥 MY FAVORITE CONCEPT: LINK DNA SCORECARD</w:t>
      </w:r>
    </w:p>
    <w:p w14:paraId="00000D7E">
      <w:pPr>
        <w:spacing w:before="240" w:after="240"/>
      </w:pPr>
      <w:r>
        <w:rPr>
          <w:rtl w:val="0"/>
        </w:rPr>
        <w:t>Imagine every link has:</w:t>
      </w:r>
    </w:p>
    <w:p w14:paraId="00000D7F">
      <w:pPr>
        <w:spacing w:before="240" w:after="240"/>
      </w:pPr>
      <w:r>
        <w:rPr>
          <w:rtl w:val="0"/>
        </w:rPr>
        <w:t>Now your dashboard isn't merely:</w:t>
      </w:r>
    </w:p>
    <w:p w14:paraId="00000D80">
      <w:pPr>
        <w:spacing w:before="240" w:after="240"/>
        <w:ind w:left="600" w:right="600" w:firstLine="0"/>
      </w:pPr>
      <w:r>
        <w:rPr>
          <w:rtl w:val="0"/>
        </w:rPr>
        <w:t>“You got 8,421 clicks.”</w:t>
      </w:r>
    </w:p>
    <w:p w14:paraId="00000D81">
      <w:pPr>
        <w:spacing w:before="240" w:after="240"/>
      </w:pPr>
      <w:r>
        <w:rPr>
          <w:rtl w:val="0"/>
        </w:rPr>
        <w:t>It says:</w:t>
      </w:r>
    </w:p>
    <w:p w14:paraId="00000D82">
      <w:pPr>
        <w:spacing w:before="240" w:after="240"/>
        <w:ind w:left="600" w:right="600" w:firstLine="0"/>
        <w:rPr>
          <w:b/>
          <w:bCs/>
        </w:rPr>
      </w:pPr>
      <w:r>
        <w:rPr>
          <w:b/>
          <w:bCs/>
          <w:rtl w:val="0"/>
        </w:rPr>
        <w:t>“Your digital asset is healthy, trusted, adaptive and performing at 93/100.”</w:t>
      </w:r>
    </w:p>
    <w:p w14:paraId="00000D83">
      <w:pPr>
        <w:spacing w:before="240" w:after="240"/>
      </w:pPr>
      <w:r>
        <w:rPr>
          <w:rtl w:val="0"/>
        </w:rPr>
        <w:t>That's a completely different product experience.</w:t>
      </w:r>
    </w:p>
    <w:p w14:paraId="00000D84">
      <w:r>
        <w:pict>
          <v:rect id="_x0000_i1345" o:spt="1" style="height:1.5pt;width:0pt;" fillcolor="#A0A0A0" filled="t" stroked="f" coordsize="21600,21600" o:hr="t" o:hrstd="t" o:hralign="center">
            <v:path/>
            <v:fill on="t" focussize="0,0"/>
            <v:stroke on="f"/>
            <v:imagedata o:title=""/>
            <o:lock v:ext="edit"/>
            <w10:wrap type="none"/>
            <w10:anchorlock/>
          </v:rect>
        </w:pict>
      </w:r>
    </w:p>
    <w:p w14:paraId="00000D85">
      <w:pPr>
        <w:pStyle w:val="2"/>
        <w:keepNext w:val="0"/>
        <w:keepLines w:val="0"/>
        <w:spacing w:before="480"/>
        <w:rPr>
          <w:b/>
          <w:bCs/>
          <w:sz w:val="46"/>
          <w:szCs w:val="46"/>
        </w:rPr>
      </w:pPr>
      <w:bookmarkStart w:id="448" w:name="_3ygrncepbkxu" w:colFirst="0" w:colLast="0"/>
      <w:bookmarkEnd w:id="448"/>
      <w:r>
        <w:rPr>
          <w:b/>
          <w:bCs/>
          <w:sz w:val="46"/>
          <w:szCs w:val="46"/>
          <w:rtl w:val="0"/>
        </w:rPr>
        <w:t>🧬 AND THEN WE GO ONE STEP FURTHER</w:t>
      </w:r>
    </w:p>
    <w:p w14:paraId="00000D86">
      <w:pPr>
        <w:spacing w:before="240" w:after="240"/>
      </w:pPr>
      <w:r>
        <w:rPr>
          <w:rtl w:val="0"/>
        </w:rPr>
        <w:t xml:space="preserve">I think the </w:t>
      </w:r>
      <w:r>
        <w:rPr>
          <w:b/>
          <w:bCs/>
          <w:rtl w:val="0"/>
        </w:rPr>
        <w:t>ultimate definition</w:t>
      </w:r>
      <w:r>
        <w:rPr>
          <w:rtl w:val="0"/>
        </w:rPr>
        <w:t xml:space="preserve"> of Link DNA should be:</w:t>
      </w:r>
    </w:p>
    <w:p w14:paraId="00000D87">
      <w:pPr>
        <w:spacing w:before="240" w:after="240"/>
        <w:ind w:left="600" w:right="600" w:firstLine="0"/>
        <w:rPr>
          <w:b/>
          <w:bCs/>
        </w:rPr>
      </w:pPr>
      <w:r>
        <w:rPr>
          <w:b/>
          <w:bCs/>
          <w:rtl w:val="0"/>
        </w:rPr>
        <w:t>A Link DNA is the machine-readable, versioned, observable and evolvable state of everything that gives a link its identity, behavior, context, capabilities, relationships and intelligence.</w:t>
      </w:r>
    </w:p>
    <w:p w14:paraId="00000D88">
      <w:pPr>
        <w:spacing w:before="240" w:after="240"/>
      </w:pPr>
      <w:r>
        <w:rPr>
          <w:rtl w:val="0"/>
        </w:rPr>
        <w:t>And that gives us a foundational architecture:</w:t>
      </w:r>
    </w:p>
    <w:p w14:paraId="00000D89">
      <w:pPr>
        <w:pStyle w:val="3"/>
        <w:keepNext w:val="0"/>
        <w:keepLines w:val="0"/>
        <w:spacing w:after="80"/>
        <w:rPr>
          <w:b/>
          <w:bCs/>
          <w:sz w:val="34"/>
          <w:szCs w:val="34"/>
        </w:rPr>
      </w:pPr>
      <w:bookmarkStart w:id="449" w:name="_4umg6g9tqroo" w:colFirst="0" w:colLast="0"/>
      <w:bookmarkEnd w:id="449"/>
      <w:r>
        <w:rPr>
          <w:b/>
          <w:bCs/>
          <w:sz w:val="34"/>
          <w:szCs w:val="34"/>
          <w:rtl w:val="0"/>
        </w:rPr>
        <w:t>And here's the strategic insight I think is most important</w:t>
      </w:r>
    </w:p>
    <w:p w14:paraId="00000D8A">
      <w:pPr>
        <w:spacing w:before="240" w:after="240"/>
        <w:rPr>
          <w:b/>
          <w:bCs/>
        </w:rPr>
      </w:pPr>
      <w:r>
        <w:rPr>
          <w:b/>
          <w:bCs/>
          <w:rtl w:val="0"/>
        </w:rPr>
        <w:t>Don't make “Link DNA” a dashboard feature.</w:t>
      </w:r>
    </w:p>
    <w:p w14:paraId="00000D8B">
      <w:pPr>
        <w:spacing w:before="240" w:after="240"/>
      </w:pPr>
      <w:r>
        <w:rPr>
          <w:rtl w:val="0"/>
        </w:rPr>
        <w:t xml:space="preserve">Make it the </w:t>
      </w:r>
      <w:r>
        <w:rPr>
          <w:b/>
          <w:bCs/>
          <w:rtl w:val="0"/>
        </w:rPr>
        <w:t>underlying architecture of the entire product</w:t>
      </w:r>
      <w:r>
        <w:rPr>
          <w:rtl w:val="0"/>
        </w:rPr>
        <w:t>.</w:t>
      </w:r>
    </w:p>
    <w:p w14:paraId="00000D8C">
      <w:pPr>
        <w:spacing w:before="240" w:after="240"/>
      </w:pPr>
      <w:r>
        <w:rPr>
          <w:rtl w:val="0"/>
        </w:rPr>
        <w:t>Then all your crazy features become natural consequences of the DNA model:</w:t>
      </w:r>
    </w:p>
    <w:p w14:paraId="00000D8D">
      <w:pPr>
        <w:numPr>
          <w:ilvl w:val="0"/>
          <w:numId w:val="77"/>
        </w:numPr>
        <w:spacing w:before="240" w:after="0" w:afterAutospacing="0"/>
        <w:ind w:left="720" w:hanging="360"/>
      </w:pPr>
      <w:r>
        <w:rPr>
          <w:rFonts w:ascii="Arial Unicode MS" w:hAnsi="Arial Unicode MS" w:eastAsia="Arial Unicode MS" w:cs="Arial Unicode MS"/>
          <w:rtl w:val="0"/>
        </w:rPr>
        <w:t xml:space="preserve">self-evolving links → </w:t>
      </w:r>
      <w:r>
        <w:rPr>
          <w:b/>
          <w:bCs/>
          <w:rtl w:val="0"/>
        </w:rPr>
        <w:t>mutations</w:t>
      </w:r>
    </w:p>
    <w:p w14:paraId="00000D8E">
      <w:pPr>
        <w:numPr>
          <w:ilvl w:val="0"/>
          <w:numId w:val="77"/>
        </w:numPr>
        <w:spacing w:before="0" w:beforeAutospacing="0" w:after="0" w:afterAutospacing="0"/>
        <w:ind w:left="720" w:hanging="360"/>
      </w:pPr>
      <w:r>
        <w:rPr>
          <w:rFonts w:ascii="Arial Unicode MS" w:hAnsi="Arial Unicode MS" w:eastAsia="Arial Unicode MS" w:cs="Arial Unicode MS"/>
          <w:rtl w:val="0"/>
        </w:rPr>
        <w:t xml:space="preserve">link templates → </w:t>
      </w:r>
      <w:r>
        <w:rPr>
          <w:b/>
          <w:bCs/>
          <w:rtl w:val="0"/>
        </w:rPr>
        <w:t>inheritance</w:t>
      </w:r>
    </w:p>
    <w:p w14:paraId="00000D8F">
      <w:pPr>
        <w:numPr>
          <w:ilvl w:val="0"/>
          <w:numId w:val="77"/>
        </w:numPr>
        <w:spacing w:before="0" w:beforeAutospacing="0" w:after="0" w:afterAutospacing="0"/>
        <w:ind w:left="720" w:hanging="360"/>
      </w:pPr>
      <w:r>
        <w:rPr>
          <w:rFonts w:ascii="Arial Unicode MS" w:hAnsi="Arial Unicode MS" w:eastAsia="Arial Unicode MS" w:cs="Arial Unicode MS"/>
          <w:rtl w:val="0"/>
        </w:rPr>
        <w:t xml:space="preserve">link duplication → </w:t>
      </w:r>
      <w:r>
        <w:rPr>
          <w:b/>
          <w:bCs/>
          <w:rtl w:val="0"/>
        </w:rPr>
        <w:t>forking</w:t>
      </w:r>
    </w:p>
    <w:p w14:paraId="00000D90">
      <w:pPr>
        <w:numPr>
          <w:ilvl w:val="0"/>
          <w:numId w:val="77"/>
        </w:numPr>
        <w:spacing w:before="0" w:beforeAutospacing="0" w:after="0" w:afterAutospacing="0"/>
        <w:ind w:left="720" w:hanging="360"/>
      </w:pPr>
      <w:r>
        <w:rPr>
          <w:rFonts w:ascii="Arial Unicode MS" w:hAnsi="Arial Unicode MS" w:eastAsia="Arial Unicode MS" w:cs="Arial Unicode MS"/>
          <w:rtl w:val="0"/>
        </w:rPr>
        <w:t xml:space="preserve">A/B tests → </w:t>
      </w:r>
      <w:r>
        <w:rPr>
          <w:b/>
          <w:bCs/>
          <w:rtl w:val="0"/>
        </w:rPr>
        <w:t>controlled mutations</w:t>
      </w:r>
    </w:p>
    <w:p w14:paraId="00000D91">
      <w:pPr>
        <w:numPr>
          <w:ilvl w:val="0"/>
          <w:numId w:val="77"/>
        </w:numPr>
        <w:spacing w:before="0" w:beforeAutospacing="0" w:after="0" w:afterAutospacing="0"/>
        <w:ind w:left="720" w:hanging="360"/>
      </w:pPr>
      <w:r>
        <w:rPr>
          <w:rFonts w:ascii="Arial Unicode MS" w:hAnsi="Arial Unicode MS" w:eastAsia="Arial Unicode MS" w:cs="Arial Unicode MS"/>
          <w:rtl w:val="0"/>
        </w:rPr>
        <w:t xml:space="preserve">version history → </w:t>
      </w:r>
      <w:r>
        <w:rPr>
          <w:b/>
          <w:bCs/>
          <w:rtl w:val="0"/>
        </w:rPr>
        <w:t>lineage</w:t>
      </w:r>
    </w:p>
    <w:p w14:paraId="00000D92">
      <w:pPr>
        <w:numPr>
          <w:ilvl w:val="0"/>
          <w:numId w:val="77"/>
        </w:numPr>
        <w:spacing w:before="0" w:beforeAutospacing="0" w:after="0" w:afterAutospacing="0"/>
        <w:ind w:left="720" w:hanging="360"/>
      </w:pPr>
      <w:r>
        <w:rPr>
          <w:rFonts w:ascii="Arial Unicode MS" w:hAnsi="Arial Unicode MS" w:eastAsia="Arial Unicode MS" w:cs="Arial Unicode MS"/>
          <w:rtl w:val="0"/>
        </w:rPr>
        <w:t xml:space="preserve">security → </w:t>
      </w:r>
      <w:r>
        <w:rPr>
          <w:b/>
          <w:bCs/>
          <w:rtl w:val="0"/>
        </w:rPr>
        <w:t>immune system</w:t>
      </w:r>
    </w:p>
    <w:p w14:paraId="00000D93">
      <w:pPr>
        <w:numPr>
          <w:ilvl w:val="0"/>
          <w:numId w:val="77"/>
        </w:numPr>
        <w:spacing w:before="0" w:beforeAutospacing="0" w:after="0" w:afterAutospacing="0"/>
        <w:ind w:left="720" w:hanging="360"/>
      </w:pPr>
      <w:r>
        <w:rPr>
          <w:rFonts w:ascii="Arial Unicode MS" w:hAnsi="Arial Unicode MS" w:eastAsia="Arial Unicode MS" w:cs="Arial Unicode MS"/>
          <w:rtl w:val="0"/>
        </w:rPr>
        <w:t xml:space="preserve">link health → </w:t>
      </w:r>
      <w:r>
        <w:rPr>
          <w:b/>
          <w:bCs/>
          <w:rtl w:val="0"/>
        </w:rPr>
        <w:t>physiological state</w:t>
      </w:r>
    </w:p>
    <w:p w14:paraId="00000D94">
      <w:pPr>
        <w:numPr>
          <w:ilvl w:val="0"/>
          <w:numId w:val="77"/>
        </w:numPr>
        <w:spacing w:before="0" w:beforeAutospacing="0" w:after="0" w:afterAutospacing="0"/>
        <w:ind w:left="720" w:hanging="360"/>
      </w:pPr>
      <w:r>
        <w:rPr>
          <w:rFonts w:ascii="Arial Unicode MS" w:hAnsi="Arial Unicode MS" w:eastAsia="Arial Unicode MS" w:cs="Arial Unicode MS"/>
          <w:rtl w:val="0"/>
        </w:rPr>
        <w:t xml:space="preserve">personalization → </w:t>
      </w:r>
      <w:r>
        <w:rPr>
          <w:b/>
          <w:bCs/>
          <w:rtl w:val="0"/>
        </w:rPr>
        <w:t>gene expression</w:t>
      </w:r>
    </w:p>
    <w:p w14:paraId="00000D95">
      <w:pPr>
        <w:numPr>
          <w:ilvl w:val="0"/>
          <w:numId w:val="77"/>
        </w:numPr>
        <w:spacing w:before="0" w:beforeAutospacing="0" w:after="0" w:afterAutospacing="0"/>
        <w:ind w:left="720" w:hanging="360"/>
      </w:pPr>
      <w:r>
        <w:rPr>
          <w:rFonts w:ascii="Arial Unicode MS" w:hAnsi="Arial Unicode MS" w:eastAsia="Arial Unicode MS" w:cs="Arial Unicode MS"/>
          <w:rtl w:val="0"/>
        </w:rPr>
        <w:t xml:space="preserve">campaign families → </w:t>
      </w:r>
      <w:r>
        <w:rPr>
          <w:b/>
          <w:bCs/>
          <w:rtl w:val="0"/>
        </w:rPr>
        <w:t>genetic relationships</w:t>
      </w:r>
    </w:p>
    <w:p w14:paraId="00000D96">
      <w:pPr>
        <w:numPr>
          <w:ilvl w:val="0"/>
          <w:numId w:val="77"/>
        </w:numPr>
        <w:spacing w:before="0" w:beforeAutospacing="0" w:after="0" w:afterAutospacing="0"/>
        <w:ind w:left="720" w:hanging="360"/>
      </w:pPr>
      <w:r>
        <w:rPr>
          <w:rFonts w:ascii="Arial Unicode MS" w:hAnsi="Arial Unicode MS" w:eastAsia="Arial Unicode MS" w:cs="Arial Unicode MS"/>
          <w:rtl w:val="0"/>
        </w:rPr>
        <w:t xml:space="preserve">AI → </w:t>
      </w:r>
      <w:r>
        <w:rPr>
          <w:b/>
          <w:bCs/>
          <w:rtl w:val="0"/>
        </w:rPr>
        <w:t>intelligence layer</w:t>
      </w:r>
    </w:p>
    <w:p w14:paraId="00000D97">
      <w:pPr>
        <w:numPr>
          <w:ilvl w:val="0"/>
          <w:numId w:val="77"/>
        </w:numPr>
        <w:spacing w:before="0" w:beforeAutospacing="0" w:after="0" w:afterAutospacing="0"/>
        <w:ind w:left="720" w:hanging="360"/>
      </w:pPr>
      <w:r>
        <w:rPr>
          <w:rFonts w:ascii="Arial Unicode MS" w:hAnsi="Arial Unicode MS" w:eastAsia="Arial Unicode MS" w:cs="Arial Unicode MS"/>
          <w:rtl w:val="0"/>
        </w:rPr>
        <w:t xml:space="preserve">digital twins → </w:t>
      </w:r>
      <w:r>
        <w:rPr>
          <w:b/>
          <w:bCs/>
          <w:rtl w:val="0"/>
        </w:rPr>
        <w:t>object identity</w:t>
      </w:r>
    </w:p>
    <w:p w14:paraId="00000D98">
      <w:pPr>
        <w:numPr>
          <w:ilvl w:val="0"/>
          <w:numId w:val="77"/>
        </w:numPr>
        <w:spacing w:before="0" w:beforeAutospacing="0" w:after="0" w:afterAutospacing="0"/>
        <w:ind w:left="720" w:hanging="360"/>
      </w:pPr>
      <w:r>
        <w:rPr>
          <w:rFonts w:ascii="Arial Unicode MS" w:hAnsi="Arial Unicode MS" w:eastAsia="Arial Unicode MS" w:cs="Arial Unicode MS"/>
          <w:rtl w:val="0"/>
        </w:rPr>
        <w:t xml:space="preserve">QR → </w:t>
      </w:r>
      <w:r>
        <w:rPr>
          <w:b/>
          <w:bCs/>
          <w:rtl w:val="0"/>
        </w:rPr>
        <w:t>physical carrier</w:t>
      </w:r>
    </w:p>
    <w:p w14:paraId="00000D99">
      <w:pPr>
        <w:numPr>
          <w:ilvl w:val="0"/>
          <w:numId w:val="77"/>
        </w:numPr>
        <w:spacing w:before="0" w:beforeAutospacing="0" w:after="0" w:afterAutospacing="0"/>
        <w:ind w:left="720" w:hanging="360"/>
      </w:pPr>
      <w:r>
        <w:rPr>
          <w:rFonts w:ascii="Arial Unicode MS" w:hAnsi="Arial Unicode MS" w:eastAsia="Arial Unicode MS" w:cs="Arial Unicode MS"/>
          <w:rtl w:val="0"/>
        </w:rPr>
        <w:t xml:space="preserve">analytics → </w:t>
      </w:r>
      <w:r>
        <w:rPr>
          <w:b/>
          <w:bCs/>
          <w:rtl w:val="0"/>
        </w:rPr>
        <w:t>observations</w:t>
      </w:r>
    </w:p>
    <w:p w14:paraId="00000D9A">
      <w:pPr>
        <w:numPr>
          <w:ilvl w:val="0"/>
          <w:numId w:val="77"/>
        </w:numPr>
        <w:spacing w:before="0" w:beforeAutospacing="0" w:after="0" w:afterAutospacing="0"/>
        <w:ind w:left="720" w:hanging="360"/>
      </w:pPr>
      <w:r>
        <w:rPr>
          <w:rFonts w:ascii="Arial Unicode MS" w:hAnsi="Arial Unicode MS" w:eastAsia="Arial Unicode MS" w:cs="Arial Unicode MS"/>
          <w:rtl w:val="0"/>
        </w:rPr>
        <w:t xml:space="preserve">attribution → </w:t>
      </w:r>
      <w:r>
        <w:rPr>
          <w:b/>
          <w:bCs/>
          <w:rtl w:val="0"/>
        </w:rPr>
        <w:t>outcomes</w:t>
      </w:r>
    </w:p>
    <w:p w14:paraId="00000D9B">
      <w:pPr>
        <w:numPr>
          <w:ilvl w:val="0"/>
          <w:numId w:val="77"/>
        </w:numPr>
        <w:spacing w:before="0" w:beforeAutospacing="0" w:after="0" w:afterAutospacing="0"/>
        <w:ind w:left="720" w:hanging="360"/>
      </w:pPr>
      <w:r>
        <w:rPr>
          <w:rFonts w:ascii="Arial Unicode MS" w:hAnsi="Arial Unicode MS" w:eastAsia="Arial Unicode MS" w:cs="Arial Unicode MS"/>
          <w:rtl w:val="0"/>
        </w:rPr>
        <w:t xml:space="preserve">optimization → </w:t>
      </w:r>
      <w:r>
        <w:rPr>
          <w:b/>
          <w:bCs/>
          <w:rtl w:val="0"/>
        </w:rPr>
        <w:t>selection</w:t>
      </w:r>
    </w:p>
    <w:p w14:paraId="00000D9C">
      <w:pPr>
        <w:numPr>
          <w:ilvl w:val="0"/>
          <w:numId w:val="77"/>
        </w:numPr>
        <w:spacing w:before="0" w:beforeAutospacing="0" w:after="0" w:afterAutospacing="0"/>
        <w:ind w:left="720" w:hanging="360"/>
      </w:pPr>
      <w:r>
        <w:rPr>
          <w:rFonts w:ascii="Arial Unicode MS" w:hAnsi="Arial Unicode MS" w:eastAsia="Arial Unicode MS" w:cs="Arial Unicode MS"/>
          <w:rtl w:val="0"/>
        </w:rPr>
        <w:t xml:space="preserve">AI recommendations → </w:t>
      </w:r>
      <w:r>
        <w:rPr>
          <w:b/>
          <w:bCs/>
          <w:rtl w:val="0"/>
        </w:rPr>
        <w:t>predicted mutations</w:t>
      </w:r>
    </w:p>
    <w:p w14:paraId="00000D9D">
      <w:pPr>
        <w:numPr>
          <w:ilvl w:val="0"/>
          <w:numId w:val="77"/>
        </w:numPr>
        <w:spacing w:before="0" w:beforeAutospacing="0" w:after="240"/>
        <w:ind w:left="720" w:hanging="360"/>
      </w:pPr>
      <w:r>
        <w:rPr>
          <w:rFonts w:ascii="Arial Unicode MS" w:hAnsi="Arial Unicode MS" w:eastAsia="Arial Unicode MS" w:cs="Arial Unicode MS"/>
          <w:rtl w:val="0"/>
        </w:rPr>
        <w:t xml:space="preserve">autonomous optimization → </w:t>
      </w:r>
      <w:r>
        <w:rPr>
          <w:b/>
          <w:bCs/>
          <w:rtl w:val="0"/>
        </w:rPr>
        <w:t>evolution engine</w:t>
      </w:r>
    </w:p>
    <w:p w14:paraId="00000D9E">
      <w:pPr>
        <w:spacing w:before="240" w:after="240"/>
      </w:pPr>
      <w:r>
        <w:rPr>
          <w:rtl w:val="0"/>
        </w:rPr>
        <w:t xml:space="preserve">And </w:t>
      </w:r>
      <w:r>
        <w:rPr>
          <w:b/>
          <w:bCs/>
          <w:rtl w:val="0"/>
        </w:rPr>
        <w:t>that</w:t>
      </w:r>
      <w:r>
        <w:rPr>
          <w:rtl w:val="0"/>
        </w:rPr>
        <w:t xml:space="preserve"> is why I think “Link DNA” could be much bigger than a clever name.</w:t>
      </w:r>
    </w:p>
    <w:p w14:paraId="00000D9F">
      <w:pPr>
        <w:spacing w:before="240" w:after="240"/>
        <w:rPr>
          <w:b/>
          <w:bCs/>
        </w:rPr>
      </w:pPr>
      <w:r>
        <w:rPr>
          <w:rtl w:val="0"/>
        </w:rPr>
        <w:t xml:space="preserve">It could become the </w:t>
      </w:r>
      <w:r>
        <w:rPr>
          <w:b/>
          <w:bCs/>
          <w:rtl w:val="0"/>
        </w:rPr>
        <w:t>central data model and philosophical foundation of the entire SMB link platform.</w:t>
      </w:r>
    </w:p>
    <w:p w14:paraId="00000DA0">
      <w:pPr>
        <w:spacing w:before="240" w:after="240"/>
      </w:pPr>
      <w:r>
        <w:rPr>
          <w:rtl w:val="0"/>
        </w:rPr>
        <w:t xml:space="preserve">The next thing I'd brainstorm is even more interesting: </w:t>
      </w:r>
      <w:r>
        <w:rPr>
          <w:b/>
          <w:bCs/>
          <w:rtl w:val="0"/>
        </w:rPr>
        <w:t>let's design the actual Link DNA schema</w:t>
      </w:r>
      <w:r>
        <w:rPr>
          <w:rtl w:val="0"/>
        </w:rPr>
        <w:t>—every field, gene, chromosome/module, state, event, mutation, inheritance rule, identity layer, intelligence layer, and how the database/API would represent it. That's where this idea starts becoming something we could actually engineer rather than just imagine.</w:t>
      </w:r>
    </w:p>
    <w:p w14:paraId="00000DA1">
      <w:r>
        <w:rPr>
          <w:rtl w:val="0"/>
        </w:rPr>
        <w:t>Sources</w:t>
      </w:r>
    </w:p>
    <w:sectPr>
      <w:pgSz w:w="12240" w:h="15840"/>
      <w:pgMar w:top="1440" w:right="1440" w:bottom="1440" w:left="1440" w:header="720" w:footer="720" w:gutter="0"/>
      <w:pgNumType w:start="1"/>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prince " w:date="2026-08-24T10:10:57Z" w:initials="p">
    <w:p w14:paraId="2BA5BB12">
      <w:pPr>
        <w:pStyle w:val="10"/>
        <w:rPr>
          <w:rFonts w:hint="default"/>
          <w:lang w:val="en-US"/>
        </w:rPr>
      </w:pPr>
      <w:r>
        <w:rPr>
          <w:rFonts w:hint="default"/>
          <w:lang w:val="en-US"/>
        </w:rPr>
        <w:t>I know I have integrated this. But make research on this to know its use case</w:t>
      </w:r>
    </w:p>
  </w:comment>
  <w:comment w:id="1" w:author="prince " w:date="2026-08-24T10:12:10Z" w:initials="p">
    <w:p w14:paraId="412710C3">
      <w:pPr>
        <w:pStyle w:val="10"/>
        <w:rPr>
          <w:rFonts w:hint="default"/>
          <w:lang w:val="en-US"/>
        </w:rPr>
      </w:pPr>
      <w:r>
        <w:rPr>
          <w:rFonts w:hint="default"/>
          <w:lang w:val="en-US"/>
        </w:rPr>
        <w:t>Why would someone need this</w:t>
      </w:r>
    </w:p>
  </w:comment>
  <w:comment w:id="2" w:author="prince " w:date="2026-08-24T10:11:47Z" w:initials="p">
    <w:p w14:paraId="3D502655">
      <w:pPr>
        <w:pStyle w:val="10"/>
        <w:rPr>
          <w:rFonts w:hint="default"/>
          <w:lang w:val="en-US"/>
        </w:rPr>
      </w:pPr>
      <w:r>
        <w:rPr>
          <w:rFonts w:hint="default"/>
          <w:lang w:val="en-US"/>
        </w:rPr>
        <w:t>What does a link template looks like</w:t>
      </w:r>
    </w:p>
  </w:comment>
  <w:comment w:id="3" w:author="prince " w:date="2026-08-24T10:30:13Z" w:initials="p">
    <w:p w14:paraId="4A474637">
      <w:pPr>
        <w:pStyle w:val="10"/>
        <w:rPr>
          <w:rFonts w:hint="default"/>
          <w:lang w:val="en-US"/>
        </w:rPr>
      </w:pPr>
      <w:r>
        <w:rPr>
          <w:rFonts w:hint="default"/>
          <w:lang w:val="en-US"/>
        </w:rPr>
        <w:t>I need to understand how I can know which platform there are coming from… So rather than smart sharing… Traqly can monitor inbuiltly which platform brings an Audience</w:t>
      </w:r>
    </w:p>
  </w:comment>
  <w:comment w:id="4" w:author="prince " w:date="2026-08-24T10:39:02Z" w:initials="p">
    <w:p w14:paraId="0D874DB3">
      <w:pPr>
        <w:pStyle w:val="10"/>
        <w:rPr>
          <w:rFonts w:hint="default"/>
          <w:lang w:val="en-US"/>
        </w:rPr>
      </w:pPr>
      <w:r>
        <w:rPr>
          <w:rFonts w:hint="default"/>
          <w:lang w:val="en-US"/>
        </w:rPr>
        <w:t>Build this</w:t>
      </w:r>
    </w:p>
  </w:comment>
  <w:comment w:id="5" w:author="prince " w:date="2026-08-24T10:51:24Z" w:initials="p">
    <w:p w14:paraId="4A00E513">
      <w:pPr>
        <w:pStyle w:val="10"/>
        <w:rPr>
          <w:rFonts w:hint="default"/>
          <w:lang w:val="en-US"/>
        </w:rPr>
      </w:pPr>
      <w:r>
        <w:rPr>
          <w:rFonts w:hint="default"/>
          <w:lang w:val="en-US"/>
        </w:rPr>
        <w:t>Integrate this as a future update</w:t>
      </w:r>
    </w:p>
  </w:comment>
  <w:comment w:id="6" w:author="prince " w:date="2026-08-24T10:52:38Z" w:initials="p">
    <w:p w14:paraId="31EFB58E">
      <w:pPr>
        <w:pStyle w:val="10"/>
        <w:rPr>
          <w:rFonts w:hint="default"/>
          <w:lang w:val="en-US"/>
        </w:rPr>
      </w:pPr>
      <w:r>
        <w:rPr>
          <w:rFonts w:hint="default"/>
          <w:lang w:val="en-US"/>
        </w:rPr>
        <w:t>Research on this</w:t>
      </w:r>
    </w:p>
  </w:comment>
  <w:comment w:id="7" w:author="prince " w:date="2026-08-24T10:54:33Z" w:initials="p">
    <w:p w14:paraId="5244EB09">
      <w:pPr>
        <w:pStyle w:val="10"/>
        <w:rPr>
          <w:rFonts w:hint="default"/>
          <w:lang w:val="en-US"/>
        </w:rPr>
      </w:pPr>
      <w:r>
        <w:rPr>
          <w:rFonts w:hint="default"/>
          <w:lang w:val="en-US"/>
        </w:rPr>
        <w:t>Hmmm, not bad… Let’s consider creating this</w:t>
      </w:r>
    </w:p>
  </w:comment>
  <w:comment w:id="8" w:author="prince " w:date="2026-08-24T10:58:21Z" w:initials="p">
    <w:p w14:paraId="4A6008BC">
      <w:pPr>
        <w:pStyle w:val="10"/>
        <w:rPr>
          <w:rFonts w:hint="default"/>
          <w:lang w:val="en-US"/>
        </w:rPr>
      </w:pPr>
      <w:r>
        <w:rPr>
          <w:rFonts w:hint="default"/>
          <w:lang w:val="en-US"/>
        </w:rPr>
        <w:t>I’d want us to include this in Traqly let’s make research on this and where/how it can be added</w:t>
      </w:r>
    </w:p>
  </w:comment>
  <w:comment w:id="9" w:author="prince " w:date="2026-08-24T11:00:22Z" w:initials="p">
    <w:p w14:paraId="061B1CB7">
      <w:pPr>
        <w:pStyle w:val="10"/>
      </w:pPr>
      <w:r>
        <w:rPr>
          <w:rFonts w:hint="default"/>
          <w:lang w:val="en-US"/>
        </w:rPr>
        <w:t>I’d want us to include this in Traqly let’s make research on this and where/how it can be added</w:t>
      </w:r>
    </w:p>
  </w:comment>
  <w:comment w:id="10" w:author="prince " w:date="2026-08-24T11:01:06Z" w:initials="p">
    <w:p w14:paraId="65FEEB94">
      <w:pPr>
        <w:pStyle w:val="10"/>
        <w:rPr>
          <w:rFonts w:hint="default"/>
          <w:lang w:val="en-US"/>
        </w:rPr>
      </w:pPr>
      <w:r>
        <w:rPr>
          <w:rFonts w:hint="default"/>
          <w:lang w:val="en-US"/>
        </w:rPr>
        <w:t>I’d want us to include this in Traqly let’s make research on this and where/how it can be added</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BA5BB12" w15:done="0"/>
  <w15:commentEx w15:paraId="412710C3" w15:done="0"/>
  <w15:commentEx w15:paraId="3D502655" w15:done="0"/>
  <w15:commentEx w15:paraId="4A474637" w15:done="0"/>
  <w15:commentEx w15:paraId="0D874DB3" w15:done="0"/>
  <w15:commentEx w15:paraId="4A00E513" w15:done="0"/>
  <w15:commentEx w15:paraId="31EFB58E" w15:done="0"/>
  <w15:commentEx w15:paraId="5244EB09" w15:done="0"/>
  <w15:commentEx w15:paraId="4A6008BC" w15:done="0"/>
  <w15:commentEx w15:paraId="061B1CB7" w15:done="0"/>
  <w15:commentEx w15:paraId="65FEEB94"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C6ED28FF-FF8A-4F8B-B190-76A45C8D2BD7}"/>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EEAA6F3E-CED2-4447-AECF-173EA3FE63C7}"/>
  </w:font>
  <w:font w:name="Wingdings">
    <w:panose1 w:val="05000000000000000000"/>
    <w:charset w:val="02"/>
    <w:family w:val="auto"/>
    <w:pitch w:val="default"/>
    <w:sig w:usb0="00000000" w:usb1="00000000" w:usb2="00000000" w:usb3="00000000" w:csb0="80000000" w:csb1="00000000"/>
    <w:embedRegular r:id="rId3" w:fontKey="{42B035D3-F316-482C-B9FB-71B11B300A89}"/>
  </w:font>
  <w:font w:name="Calibri">
    <w:panose1 w:val="020F0502020204030204"/>
    <w:charset w:val="00"/>
    <w:family w:val="swiss"/>
    <w:pitch w:val="default"/>
    <w:sig w:usb0="E4002EFF" w:usb1="C200247B" w:usb2="00000009" w:usb3="00000000" w:csb0="200001FF" w:csb1="00000000"/>
    <w:embedRegular r:id="rId4" w:fontKey="{4571E1D9-3D52-41AD-A306-E7AF281EC4EB}"/>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Arial Unicode MS">
    <w:altName w:val="Arial"/>
    <w:panose1 w:val="00000000000000000000"/>
    <w:charset w:val="00"/>
    <w:family w:val="auto"/>
    <w:pitch w:val="default"/>
    <w:sig w:usb0="00000000" w:usb1="00000000" w:usb2="00000000" w:usb3="00000000" w:csb0="00000000" w:csb1="00000000"/>
    <w:embedRegular r:id="rId5" w:fontKey="{E4AF8A88-197D-403A-9BCE-E2E0097BD84D}"/>
  </w:font>
  <w:font w:name="Roboto Mono">
    <w:altName w:val="Segoe Print"/>
    <w:panose1 w:val="00000000000000000000"/>
    <w:charset w:val="00"/>
    <w:family w:val="auto"/>
    <w:pitch w:val="default"/>
    <w:sig w:usb0="00000000" w:usb1="00000000" w:usb2="00000000" w:usb3="00000000" w:csb0="00000000" w:csb1="00000000"/>
    <w:embedRegular r:id="rId6" w:fontKey="{B5956953-91F8-4F71-99ED-E19065BF963B}"/>
  </w:font>
  <w:font w:name="Segoe UI Emoji">
    <w:panose1 w:val="020B0502040204020203"/>
    <w:charset w:val="00"/>
    <w:family w:val="auto"/>
    <w:pitch w:val="default"/>
    <w:sig w:usb0="00000001" w:usb1="02000000" w:usb2="08000000" w:usb3="00000000" w:csb0="00000001" w:csb1="00000000"/>
    <w:embedRegular r:id="rId7" w:fontKey="{CA53BC36-2A46-4B25-952E-497C9BAA5DA7}"/>
  </w:font>
  <w:font w:name="Arial">
    <w:panose1 w:val="020B0604020202020204"/>
    <w:charset w:val="00"/>
    <w:family w:val="auto"/>
    <w:pitch w:val="default"/>
    <w:sig w:usb0="E0002EFF" w:usb1="C000785B" w:usb2="00000009" w:usb3="00000000" w:csb0="400001FF" w:csb1="FFFF0000"/>
    <w:embedRegular r:id="rId8" w:fontKey="{DF5A1374-7B63-44E9-BEA6-8AA6CFB21454}"/>
  </w:font>
  <w:font w:name="Segoe Print">
    <w:panose1 w:val="02000600000000000000"/>
    <w:charset w:val="00"/>
    <w:family w:val="auto"/>
    <w:pitch w:val="default"/>
    <w:sig w:usb0="0000028F" w:usb1="00000000" w:usb2="00000000" w:usb3="00000000" w:csb0="2000009F" w:csb1="47010000"/>
    <w:embedRegular r:id="rId9" w:fontKey="{93946816-63FD-4E2D-AD6F-57D2487DBB4A}"/>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multilevel"/>
    <w:tmpl w:val="813A4B8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845B5372"/>
    <w:multiLevelType w:val="multilevel"/>
    <w:tmpl w:val="845B537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8461FADE"/>
    <w:multiLevelType w:val="multilevel"/>
    <w:tmpl w:val="8461FAD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8CAEB125"/>
    <w:multiLevelType w:val="multilevel"/>
    <w:tmpl w:val="8CAEB1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91995D4F"/>
    <w:multiLevelType w:val="multilevel"/>
    <w:tmpl w:val="91995D4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9239341B"/>
    <w:multiLevelType w:val="multilevel"/>
    <w:tmpl w:val="9239341B"/>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6">
    <w:nsid w:val="9288B902"/>
    <w:multiLevelType w:val="multilevel"/>
    <w:tmpl w:val="9288B90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9C8AC8EF"/>
    <w:multiLevelType w:val="multilevel"/>
    <w:tmpl w:val="9C8AC8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A0C93552"/>
    <w:multiLevelType w:val="multilevel"/>
    <w:tmpl w:val="A0C9355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A0F05207"/>
    <w:multiLevelType w:val="multilevel"/>
    <w:tmpl w:val="A0F0520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B0F1ACD9"/>
    <w:multiLevelType w:val="multilevel"/>
    <w:tmpl w:val="B0F1ACD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B23A94A9"/>
    <w:multiLevelType w:val="multilevel"/>
    <w:tmpl w:val="B23A94A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B53F3350"/>
    <w:multiLevelType w:val="multilevel"/>
    <w:tmpl w:val="B53F335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B8CEF35B"/>
    <w:multiLevelType w:val="multilevel"/>
    <w:tmpl w:val="B8CEF35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BB64CFA9"/>
    <w:multiLevelType w:val="multilevel"/>
    <w:tmpl w:val="BB64CFA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BE923771"/>
    <w:multiLevelType w:val="multilevel"/>
    <w:tmpl w:val="BE92377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C0915F4F"/>
    <w:multiLevelType w:val="multilevel"/>
    <w:tmpl w:val="C0915F4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C4E0D24A"/>
    <w:multiLevelType w:val="multilevel"/>
    <w:tmpl w:val="C4E0D24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C8879AEF"/>
    <w:multiLevelType w:val="multilevel"/>
    <w:tmpl w:val="C8879A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
    <w:nsid w:val="D7D140E4"/>
    <w:multiLevelType w:val="multilevel"/>
    <w:tmpl w:val="D7D140E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
    <w:nsid w:val="D7F9FE59"/>
    <w:multiLevelType w:val="multilevel"/>
    <w:tmpl w:val="D7F9FE5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
    <w:nsid w:val="DCBA6B53"/>
    <w:multiLevelType w:val="multilevel"/>
    <w:tmpl w:val="DCBA6B5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
    <w:nsid w:val="E093A4B0"/>
    <w:multiLevelType w:val="multilevel"/>
    <w:tmpl w:val="E093A4B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
    <w:nsid w:val="E504947C"/>
    <w:multiLevelType w:val="multilevel"/>
    <w:tmpl w:val="E504947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
    <w:nsid w:val="F0E89278"/>
    <w:multiLevelType w:val="multilevel"/>
    <w:tmpl w:val="F0E8927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8">
    <w:nsid w:val="F4B5D9F5"/>
    <w:multiLevelType w:val="multilevel"/>
    <w:tmpl w:val="F4B5D9F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9">
    <w:nsid w:val="F689643B"/>
    <w:multiLevelType w:val="multilevel"/>
    <w:tmpl w:val="F689643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0">
    <w:nsid w:val="F7735DC9"/>
    <w:multiLevelType w:val="multilevel"/>
    <w:tmpl w:val="F7735DC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1">
    <w:nsid w:val="FEC2EA36"/>
    <w:multiLevelType w:val="multilevel"/>
    <w:tmpl w:val="FEC2EA3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2">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3">
    <w:nsid w:val="0248C179"/>
    <w:multiLevelType w:val="multilevel"/>
    <w:tmpl w:val="0248C1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4">
    <w:nsid w:val="03A63A41"/>
    <w:multiLevelType w:val="multilevel"/>
    <w:tmpl w:val="03A63A4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5">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6">
    <w:nsid w:val="0709FD3E"/>
    <w:multiLevelType w:val="multilevel"/>
    <w:tmpl w:val="0709FD3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7">
    <w:nsid w:val="0CEF100B"/>
    <w:multiLevelType w:val="multilevel"/>
    <w:tmpl w:val="0CEF100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8">
    <w:nsid w:val="0E640482"/>
    <w:multiLevelType w:val="multilevel"/>
    <w:tmpl w:val="0E64048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9">
    <w:nsid w:val="0F9F9CCA"/>
    <w:multiLevelType w:val="multilevel"/>
    <w:tmpl w:val="0F9F9CC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0">
    <w:nsid w:val="12EADF99"/>
    <w:multiLevelType w:val="multilevel"/>
    <w:tmpl w:val="12EADF9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1">
    <w:nsid w:val="18F74015"/>
    <w:multiLevelType w:val="multilevel"/>
    <w:tmpl w:val="18F74015"/>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42">
    <w:nsid w:val="1ACDE60F"/>
    <w:multiLevelType w:val="multilevel"/>
    <w:tmpl w:val="1ACDE60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3">
    <w:nsid w:val="1C257C7B"/>
    <w:multiLevelType w:val="multilevel"/>
    <w:tmpl w:val="1C257C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4">
    <w:nsid w:val="23E97754"/>
    <w:multiLevelType w:val="multilevel"/>
    <w:tmpl w:val="23E9775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5">
    <w:nsid w:val="243FCF68"/>
    <w:multiLevelType w:val="multilevel"/>
    <w:tmpl w:val="243FCF6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6">
    <w:nsid w:val="2470EC97"/>
    <w:multiLevelType w:val="multilevel"/>
    <w:tmpl w:val="2470EC9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7">
    <w:nsid w:val="25B654F3"/>
    <w:multiLevelType w:val="multilevel"/>
    <w:tmpl w:val="25B654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8">
    <w:nsid w:val="2A8F537B"/>
    <w:multiLevelType w:val="multilevel"/>
    <w:tmpl w:val="2A8F53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9">
    <w:nsid w:val="30A0AC00"/>
    <w:multiLevelType w:val="multilevel"/>
    <w:tmpl w:val="30A0AC0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0">
    <w:nsid w:val="30FC5B15"/>
    <w:multiLevelType w:val="multilevel"/>
    <w:tmpl w:val="30FC5B1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1">
    <w:nsid w:val="322D85CA"/>
    <w:multiLevelType w:val="multilevel"/>
    <w:tmpl w:val="322D85C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2">
    <w:nsid w:val="32A7AF2D"/>
    <w:multiLevelType w:val="multilevel"/>
    <w:tmpl w:val="32A7AF2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3">
    <w:nsid w:val="35E83B33"/>
    <w:multiLevelType w:val="multilevel"/>
    <w:tmpl w:val="35E83B3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4">
    <w:nsid w:val="39A0D9AC"/>
    <w:multiLevelType w:val="multilevel"/>
    <w:tmpl w:val="39A0D9A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5">
    <w:nsid w:val="3B8127DF"/>
    <w:multiLevelType w:val="multilevel"/>
    <w:tmpl w:val="3B8127D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6">
    <w:nsid w:val="40B249F9"/>
    <w:multiLevelType w:val="multilevel"/>
    <w:tmpl w:val="40B249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7">
    <w:nsid w:val="46A08BB8"/>
    <w:multiLevelType w:val="multilevel"/>
    <w:tmpl w:val="46A08BB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8">
    <w:nsid w:val="4C1BAE26"/>
    <w:multiLevelType w:val="multilevel"/>
    <w:tmpl w:val="4C1BAE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9">
    <w:nsid w:val="4C3D7A74"/>
    <w:multiLevelType w:val="multilevel"/>
    <w:tmpl w:val="4C3D7A7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0">
    <w:nsid w:val="4D4DC07F"/>
    <w:multiLevelType w:val="multilevel"/>
    <w:tmpl w:val="4D4DC07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1">
    <w:nsid w:val="4D94DA66"/>
    <w:multiLevelType w:val="multilevel"/>
    <w:tmpl w:val="4D94DA6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2">
    <w:nsid w:val="58765686"/>
    <w:multiLevelType w:val="multilevel"/>
    <w:tmpl w:val="5876568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3">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4">
    <w:nsid w:val="5A241D34"/>
    <w:multiLevelType w:val="multilevel"/>
    <w:tmpl w:val="5A241D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5">
    <w:nsid w:val="5E29AB5A"/>
    <w:multiLevelType w:val="multilevel"/>
    <w:tmpl w:val="5E29AB5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6">
    <w:nsid w:val="5FFFB1A7"/>
    <w:multiLevelType w:val="multilevel"/>
    <w:tmpl w:val="5FFFB1A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7">
    <w:nsid w:val="60382F6E"/>
    <w:multiLevelType w:val="multilevel"/>
    <w:tmpl w:val="60382F6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8">
    <w:nsid w:val="629F7852"/>
    <w:multiLevelType w:val="multilevel"/>
    <w:tmpl w:val="629F785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9">
    <w:nsid w:val="65CD0074"/>
    <w:multiLevelType w:val="multilevel"/>
    <w:tmpl w:val="65CD007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0">
    <w:nsid w:val="700FDCEF"/>
    <w:multiLevelType w:val="multilevel"/>
    <w:tmpl w:val="700FDC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1">
    <w:nsid w:val="72183CF9"/>
    <w:multiLevelType w:val="multilevel"/>
    <w:tmpl w:val="72183C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2">
    <w:nsid w:val="74C28B35"/>
    <w:multiLevelType w:val="multilevel"/>
    <w:tmpl w:val="74C28B3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3">
    <w:nsid w:val="77ECEA79"/>
    <w:multiLevelType w:val="multilevel"/>
    <w:tmpl w:val="77ECEA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4">
    <w:nsid w:val="79AA4FA4"/>
    <w:multiLevelType w:val="multilevel"/>
    <w:tmpl w:val="79AA4FA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5">
    <w:nsid w:val="7C246926"/>
    <w:multiLevelType w:val="multilevel"/>
    <w:tmpl w:val="7C2469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6">
    <w:nsid w:val="7DEC2089"/>
    <w:multiLevelType w:val="multilevel"/>
    <w:tmpl w:val="7DEC208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32"/>
  </w:num>
  <w:num w:numId="2">
    <w:abstractNumId w:val="21"/>
  </w:num>
  <w:num w:numId="3">
    <w:abstractNumId w:val="63"/>
  </w:num>
  <w:num w:numId="4">
    <w:abstractNumId w:val="17"/>
  </w:num>
  <w:num w:numId="5">
    <w:abstractNumId w:val="13"/>
  </w:num>
  <w:num w:numId="6">
    <w:abstractNumId w:val="35"/>
  </w:num>
  <w:num w:numId="7">
    <w:abstractNumId w:val="47"/>
  </w:num>
  <w:num w:numId="8">
    <w:abstractNumId w:val="71"/>
  </w:num>
  <w:num w:numId="9">
    <w:abstractNumId w:val="33"/>
  </w:num>
  <w:num w:numId="10">
    <w:abstractNumId w:val="5"/>
  </w:num>
  <w:num w:numId="11">
    <w:abstractNumId w:val="48"/>
  </w:num>
  <w:num w:numId="12">
    <w:abstractNumId w:val="64"/>
  </w:num>
  <w:num w:numId="13">
    <w:abstractNumId w:val="20"/>
  </w:num>
  <w:num w:numId="14">
    <w:abstractNumId w:val="60"/>
  </w:num>
  <w:num w:numId="15">
    <w:abstractNumId w:val="28"/>
  </w:num>
  <w:num w:numId="16">
    <w:abstractNumId w:val="46"/>
  </w:num>
  <w:num w:numId="17">
    <w:abstractNumId w:val="24"/>
  </w:num>
  <w:num w:numId="18">
    <w:abstractNumId w:val="23"/>
  </w:num>
  <w:num w:numId="19">
    <w:abstractNumId w:val="7"/>
  </w:num>
  <w:num w:numId="20">
    <w:abstractNumId w:val="58"/>
  </w:num>
  <w:num w:numId="21">
    <w:abstractNumId w:val="67"/>
  </w:num>
  <w:num w:numId="22">
    <w:abstractNumId w:val="38"/>
  </w:num>
  <w:num w:numId="23">
    <w:abstractNumId w:val="57"/>
  </w:num>
  <w:num w:numId="24">
    <w:abstractNumId w:val="10"/>
  </w:num>
  <w:num w:numId="25">
    <w:abstractNumId w:val="75"/>
  </w:num>
  <w:num w:numId="26">
    <w:abstractNumId w:val="73"/>
  </w:num>
  <w:num w:numId="27">
    <w:abstractNumId w:val="16"/>
  </w:num>
  <w:num w:numId="28">
    <w:abstractNumId w:val="68"/>
  </w:num>
  <w:num w:numId="29">
    <w:abstractNumId w:val="6"/>
  </w:num>
  <w:num w:numId="30">
    <w:abstractNumId w:val="54"/>
  </w:num>
  <w:num w:numId="31">
    <w:abstractNumId w:val="2"/>
  </w:num>
  <w:num w:numId="32">
    <w:abstractNumId w:val="62"/>
  </w:num>
  <w:num w:numId="33">
    <w:abstractNumId w:val="76"/>
  </w:num>
  <w:num w:numId="34">
    <w:abstractNumId w:val="0"/>
  </w:num>
  <w:num w:numId="35">
    <w:abstractNumId w:val="45"/>
  </w:num>
  <w:num w:numId="36">
    <w:abstractNumId w:val="61"/>
  </w:num>
  <w:num w:numId="37">
    <w:abstractNumId w:val="30"/>
  </w:num>
  <w:num w:numId="38">
    <w:abstractNumId w:val="25"/>
  </w:num>
  <w:num w:numId="39">
    <w:abstractNumId w:val="50"/>
  </w:num>
  <w:num w:numId="40">
    <w:abstractNumId w:val="74"/>
  </w:num>
  <w:num w:numId="41">
    <w:abstractNumId w:val="15"/>
  </w:num>
  <w:num w:numId="42">
    <w:abstractNumId w:val="4"/>
  </w:num>
  <w:num w:numId="43">
    <w:abstractNumId w:val="14"/>
  </w:num>
  <w:num w:numId="44">
    <w:abstractNumId w:val="65"/>
  </w:num>
  <w:num w:numId="45">
    <w:abstractNumId w:val="1"/>
  </w:num>
  <w:num w:numId="46">
    <w:abstractNumId w:val="42"/>
  </w:num>
  <w:num w:numId="47">
    <w:abstractNumId w:val="3"/>
  </w:num>
  <w:num w:numId="48">
    <w:abstractNumId w:val="66"/>
  </w:num>
  <w:num w:numId="49">
    <w:abstractNumId w:val="72"/>
  </w:num>
  <w:num w:numId="50">
    <w:abstractNumId w:val="59"/>
  </w:num>
  <w:num w:numId="51">
    <w:abstractNumId w:val="51"/>
  </w:num>
  <w:num w:numId="52">
    <w:abstractNumId w:val="69"/>
  </w:num>
  <w:num w:numId="53">
    <w:abstractNumId w:val="36"/>
  </w:num>
  <w:num w:numId="54">
    <w:abstractNumId w:val="37"/>
  </w:num>
  <w:num w:numId="55">
    <w:abstractNumId w:val="22"/>
  </w:num>
  <w:num w:numId="56">
    <w:abstractNumId w:val="52"/>
  </w:num>
  <w:num w:numId="57">
    <w:abstractNumId w:val="43"/>
  </w:num>
  <w:num w:numId="58">
    <w:abstractNumId w:val="27"/>
  </w:num>
  <w:num w:numId="59">
    <w:abstractNumId w:val="44"/>
  </w:num>
  <w:num w:numId="60">
    <w:abstractNumId w:val="12"/>
  </w:num>
  <w:num w:numId="61">
    <w:abstractNumId w:val="56"/>
  </w:num>
  <w:num w:numId="62">
    <w:abstractNumId w:val="39"/>
  </w:num>
  <w:num w:numId="63">
    <w:abstractNumId w:val="53"/>
  </w:num>
  <w:num w:numId="64">
    <w:abstractNumId w:val="34"/>
  </w:num>
  <w:num w:numId="65">
    <w:abstractNumId w:val="18"/>
  </w:num>
  <w:num w:numId="66">
    <w:abstractNumId w:val="40"/>
  </w:num>
  <w:num w:numId="67">
    <w:abstractNumId w:val="11"/>
  </w:num>
  <w:num w:numId="68">
    <w:abstractNumId w:val="55"/>
  </w:num>
  <w:num w:numId="69">
    <w:abstractNumId w:val="9"/>
  </w:num>
  <w:num w:numId="70">
    <w:abstractNumId w:val="29"/>
  </w:num>
  <w:num w:numId="71">
    <w:abstractNumId w:val="49"/>
  </w:num>
  <w:num w:numId="72">
    <w:abstractNumId w:val="31"/>
  </w:num>
  <w:num w:numId="73">
    <w:abstractNumId w:val="41"/>
  </w:num>
  <w:num w:numId="74">
    <w:abstractNumId w:val="70"/>
  </w:num>
  <w:num w:numId="75">
    <w:abstractNumId w:val="26"/>
  </w:num>
  <w:num w:numId="76">
    <w:abstractNumId w:val="19"/>
  </w:num>
  <w:num w:numId="77">
    <w:abstractNumId w:val="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prince ">
    <w15:presenceInfo w15:providerId="None" w15:userId="prince "/>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54477CD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unhideWhenUsed="0" w:uiPriority="0" w:semiHidden="0" w:name="List Number 4"/>
    <w:lsdException w:qFormat="1" w:unhideWhenUsed="0" w:uiPriority="0" w:semiHidden="0" w:name="List Number 5"/>
    <w:lsdException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unhideWhenUsed="0" w:uiPriority="0" w:semiHidden="0" w:name="Table Simple 2"/>
    <w:lsdException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unhideWhenUsed="0" w:uiPriority="0" w:semiHidden="0" w:name="Table Columns 5"/>
    <w:lsdException w:unhideWhenUsed="0" w:uiPriority="0" w:semiHidden="0" w:name="Table Grid 1"/>
    <w:lsdException w:qFormat="1" w:unhideWhenUsed="0" w:uiPriority="0" w:semiHidden="0" w:name="Table Grid 2"/>
    <w:lsdException w:unhideWhenUsed="0" w:uiPriority="0" w:semiHidden="0" w:name="Table Grid 3"/>
    <w:lsdException w:qFormat="1" w:unhideWhenUsed="0" w:uiPriority="0" w:semiHidden="0" w:name="Table Grid 4"/>
    <w:lsdException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unhideWhenUsed="0" w:uiPriority="0" w:semiHidden="0" w:name="Table List 2"/>
    <w:lsdException w:unhideWhenUsed="0" w:uiPriority="0" w:semiHidden="0" w:name="Table List 3"/>
    <w:lsdException w:qFormat="1" w:unhideWhenUsed="0" w:uiPriority="0" w:semiHidden="0" w:name="Table List 4"/>
    <w:lsdException w:unhideWhenUsed="0" w:uiPriority="0" w:semiHidden="0" w:name="Table List 5"/>
    <w:lsdException w:qFormat="1" w:unhideWhenUsed="0" w:uiPriority="0" w:semiHidden="0" w:name="Table List 6"/>
    <w:lsdException w:unhideWhenUsed="0" w:uiPriority="0" w:semiHidden="0" w:name="Table List 7"/>
    <w:lsdException w:qFormat="1" w:unhideWhenUsed="0" w:uiPriority="0" w:semiHidden="0" w:name="Table List 8"/>
    <w:lsdException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unhideWhenUsed="0" w:uiPriority="0" w:semiHidden="0" w:name="Table Grid"/>
    <w:lsdException w:qFormat="1" w:unhideWhenUsed="0" w:uiPriority="0" w:semiHidden="0" w:name="Table Theme"/>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annotation text"/>
    <w:basedOn w:val="1"/>
    <w:qFormat/>
    <w:uiPriority w:val="0"/>
    <w:pPr>
      <w:jc w:val="left"/>
    </w:pPr>
  </w:style>
  <w:style w:type="paragraph" w:styleId="11">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2">
    <w:name w:val="Title"/>
    <w:basedOn w:val="1"/>
    <w:next w:val="1"/>
    <w:uiPriority w:val="0"/>
    <w:pPr>
      <w:keepNext/>
      <w:keepLines/>
      <w:pageBreakBefore w:val="0"/>
      <w:spacing w:before="0" w:after="60"/>
    </w:pPr>
    <w:rPr>
      <w:sz w:val="52"/>
      <w:szCs w:val="52"/>
    </w:rPr>
  </w:style>
  <w:style w:type="table" w:customStyle="1" w:styleId="13">
    <w:name w:val="TableNormal"/>
    <w:qFormat/>
    <w:uiPriority w:val="0"/>
    <w:tblPr>
      <w:tblCellMar>
        <w:top w:w="100" w:type="dxa"/>
        <w:left w:w="100" w:type="dxa"/>
        <w:bottom w:w="100" w:type="dxa"/>
        <w:right w:w="100" w:type="dxa"/>
      </w:tblCellMar>
    </w:tblPr>
  </w:style>
  <w:style w:type="table" w:customStyle="1" w:styleId="14">
    <w:name w:val="_Style 10"/>
    <w:basedOn w:val="13"/>
    <w:qFormat/>
    <w:uiPriority w:val="0"/>
    <w:tblPr/>
  </w:style>
  <w:style w:type="table" w:customStyle="1" w:styleId="15">
    <w:name w:val="_Style 11"/>
    <w:basedOn w:val="13"/>
    <w:uiPriority w:val="0"/>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157</Pages>
  <Words>13448</Words>
  <Characters>76887</Characters>
  <TotalTime>127</TotalTime>
  <ScaleCrop>false</ScaleCrop>
  <LinksUpToDate>false</LinksUpToDate>
  <CharactersWithSpaces>87166</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2026-08-24T09:09:22Z</dcterms:created>
  <dc:creator>princ</dc:creator>
  <cp:lastModifiedBy>prince </cp:lastModifiedBy>
  <dcterms:modified xsi:type="dcterms:W3CDTF">2026-08-24T11:55:24Z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eyJoZGlkIjoiNjc2Y2I4ZTQ1YjAxMzBjM2UzZDZjMGJkY2U3OTQ2NjAiLCJ1c2VySWQiOiIyNzY2Mjc1ODM2Mzg3In0=</vt:lpwstr>
  </property>
  <property fmtid="{D5CDD505-2E9C-101B-9397-08002B2CF9AE}" pid="3" name="KSOProductBuildVer">
    <vt:lpwstr>1033-12.1.0.28032</vt:lpwstr>
  </property>
  <property fmtid="{D5CDD505-2E9C-101B-9397-08002B2CF9AE}" pid="4" name="ICV">
    <vt:lpwstr>429CF4C69AF04B27BE262D11A3437D27_12</vt:lpwstr>
  </property>
</Properties>
</file>